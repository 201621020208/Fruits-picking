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76F9" w:rsidRPr="004513FB" w:rsidRDefault="00C176F9" w:rsidP="00EF5FAC">
      <w:pPr>
        <w:widowControl w:val="0"/>
        <w:adjustRightInd/>
        <w:snapToGrid/>
        <w:spacing w:after="0" w:line="360" w:lineRule="auto"/>
        <w:ind w:firstLineChars="250" w:firstLine="600"/>
        <w:jc w:val="both"/>
        <w:rPr>
          <w:rFonts w:ascii="Times New Roman" w:eastAsia="宋体" w:hAnsi="Times New Roman" w:cs="Times New Roman"/>
          <w:sz w:val="24"/>
          <w:szCs w:val="24"/>
        </w:rPr>
      </w:pPr>
      <w:r w:rsidRPr="004513FB">
        <w:rPr>
          <w:rFonts w:ascii="Times New Roman" w:eastAsia="宋体" w:hAnsi="Times New Roman" w:cs="Times New Roman"/>
          <w:noProof/>
          <w:kern w:val="2"/>
          <w:sz w:val="24"/>
          <w:szCs w:val="24"/>
        </w:rPr>
        <w:drawing>
          <wp:inline distT="0" distB="0" distL="0" distR="0">
            <wp:extent cx="962025" cy="933450"/>
            <wp:effectExtent l="19050" t="0" r="9525" b="0"/>
            <wp:docPr id="42" name="图片 4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C176F9" w:rsidRPr="004513FB" w:rsidRDefault="00C176F9" w:rsidP="00C176F9">
      <w:pPr>
        <w:widowControl w:val="0"/>
        <w:autoSpaceDE w:val="0"/>
        <w:autoSpaceDN w:val="0"/>
        <w:adjustRightInd/>
        <w:snapToGrid/>
        <w:spacing w:after="0" w:line="360" w:lineRule="auto"/>
        <w:rPr>
          <w:rFonts w:ascii="Times New Roman" w:eastAsia="宋体" w:hAnsi="Times New Roman" w:cs="Times New Roman"/>
          <w:kern w:val="2"/>
          <w:sz w:val="24"/>
          <w:szCs w:val="24"/>
        </w:rPr>
      </w:pPr>
    </w:p>
    <w:p w:rsidR="00C176F9" w:rsidRPr="004513FB" w:rsidRDefault="00C176F9" w:rsidP="00C176F9">
      <w:pPr>
        <w:widowControl w:val="0"/>
        <w:autoSpaceDE w:val="0"/>
        <w:autoSpaceDN w:val="0"/>
        <w:adjustRightInd/>
        <w:snapToGrid/>
        <w:spacing w:after="0" w:line="360" w:lineRule="auto"/>
        <w:jc w:val="center"/>
        <w:rPr>
          <w:rFonts w:ascii="Times New Roman" w:eastAsia="宋体" w:hAnsi="Times New Roman" w:cs="Times New Roman"/>
          <w:sz w:val="24"/>
          <w:szCs w:val="24"/>
        </w:rPr>
      </w:pPr>
      <w:r w:rsidRPr="004513FB">
        <w:rPr>
          <w:rFonts w:ascii="Times New Roman" w:eastAsia="宋体" w:hAnsi="Times New Roman" w:cs="Times New Roman"/>
          <w:noProof/>
          <w:kern w:val="2"/>
          <w:sz w:val="24"/>
          <w:szCs w:val="24"/>
        </w:rPr>
        <w:drawing>
          <wp:inline distT="0" distB="0" distL="0" distR="0">
            <wp:extent cx="3238500" cy="647700"/>
            <wp:effectExtent l="19050" t="0" r="0" b="0"/>
            <wp:docPr id="43" name="图片 43"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C176F9" w:rsidRPr="004513FB" w:rsidRDefault="00C176F9" w:rsidP="00C176F9">
      <w:pPr>
        <w:widowControl w:val="0"/>
        <w:autoSpaceDE w:val="0"/>
        <w:autoSpaceDN w:val="0"/>
        <w:adjustRightInd/>
        <w:snapToGrid/>
        <w:spacing w:after="0" w:line="360" w:lineRule="auto"/>
        <w:rPr>
          <w:rFonts w:ascii="Times New Roman" w:eastAsia="宋体" w:hAnsi="Times New Roman" w:cs="Times New Roman"/>
          <w:sz w:val="24"/>
          <w:szCs w:val="24"/>
        </w:rPr>
      </w:pPr>
    </w:p>
    <w:p w:rsidR="00C176F9" w:rsidRPr="004513FB" w:rsidRDefault="00C176F9" w:rsidP="006362CA">
      <w:pPr>
        <w:widowControl w:val="0"/>
        <w:adjustRightInd/>
        <w:snapToGrid/>
        <w:spacing w:afterLines="50"/>
        <w:jc w:val="center"/>
        <w:rPr>
          <w:rFonts w:ascii="Times New Roman" w:eastAsia="宋体" w:hAnsi="Times New Roman" w:cs="Times New Roman"/>
          <w:b/>
          <w:spacing w:val="30"/>
          <w:kern w:val="2"/>
          <w:sz w:val="24"/>
          <w:szCs w:val="24"/>
        </w:rPr>
      </w:pPr>
    </w:p>
    <w:p w:rsidR="00C176F9" w:rsidRPr="004513FB" w:rsidRDefault="00C176F9" w:rsidP="006362CA">
      <w:pPr>
        <w:widowControl w:val="0"/>
        <w:adjustRightInd/>
        <w:snapToGrid/>
        <w:spacing w:afterLines="50"/>
        <w:jc w:val="center"/>
        <w:rPr>
          <w:rFonts w:ascii="Times New Roman" w:eastAsia="宋体" w:hAnsi="Times New Roman" w:cs="Times New Roman"/>
          <w:b/>
          <w:spacing w:val="30"/>
          <w:kern w:val="2"/>
          <w:sz w:val="52"/>
          <w:szCs w:val="52"/>
        </w:rPr>
      </w:pPr>
      <w:r w:rsidRPr="004513FB">
        <w:rPr>
          <w:rFonts w:ascii="Times New Roman" w:eastAsia="宋体" w:hAnsi="Times New Roman" w:cs="Times New Roman"/>
          <w:b/>
          <w:spacing w:val="30"/>
          <w:kern w:val="2"/>
          <w:sz w:val="52"/>
          <w:szCs w:val="52"/>
        </w:rPr>
        <w:t xml:space="preserve">   </w:t>
      </w:r>
      <w:r w:rsidRPr="004513FB">
        <w:rPr>
          <w:rFonts w:ascii="Times New Roman" w:eastAsia="宋体" w:hAnsi="Times New Roman" w:cs="Times New Roman"/>
          <w:b/>
          <w:spacing w:val="30"/>
          <w:kern w:val="2"/>
          <w:sz w:val="52"/>
          <w:szCs w:val="52"/>
        </w:rPr>
        <w:t>本科毕业设计</w:t>
      </w:r>
    </w:p>
    <w:p w:rsidR="00032220" w:rsidRDefault="00032220" w:rsidP="006362CA">
      <w:pPr>
        <w:widowControl w:val="0"/>
        <w:adjustRightInd/>
        <w:snapToGrid/>
        <w:spacing w:afterLines="50"/>
        <w:jc w:val="center"/>
        <w:rPr>
          <w:rFonts w:ascii="Times New Roman" w:eastAsia="宋体" w:hAnsi="Times New Roman" w:cs="Times New Roman"/>
          <w:b/>
          <w:spacing w:val="30"/>
          <w:kern w:val="2"/>
          <w:sz w:val="24"/>
          <w:szCs w:val="24"/>
        </w:rPr>
      </w:pPr>
    </w:p>
    <w:p w:rsidR="008101CD" w:rsidRDefault="008101CD" w:rsidP="006362CA">
      <w:pPr>
        <w:widowControl w:val="0"/>
        <w:adjustRightInd/>
        <w:snapToGrid/>
        <w:spacing w:afterLines="50"/>
        <w:jc w:val="center"/>
        <w:rPr>
          <w:rFonts w:ascii="Times New Roman" w:eastAsia="宋体" w:hAnsi="Times New Roman" w:cs="Times New Roman"/>
          <w:b/>
          <w:spacing w:val="30"/>
          <w:kern w:val="2"/>
          <w:sz w:val="24"/>
          <w:szCs w:val="24"/>
        </w:rPr>
      </w:pPr>
    </w:p>
    <w:p w:rsidR="00F03134" w:rsidRPr="004513FB" w:rsidRDefault="00F03134" w:rsidP="006362CA">
      <w:pPr>
        <w:widowControl w:val="0"/>
        <w:adjustRightInd/>
        <w:snapToGrid/>
        <w:spacing w:afterLines="50"/>
        <w:jc w:val="center"/>
        <w:rPr>
          <w:rFonts w:ascii="Times New Roman" w:eastAsia="宋体" w:hAnsi="Times New Roman" w:cs="Times New Roman"/>
          <w:b/>
          <w:spacing w:val="30"/>
          <w:kern w:val="2"/>
          <w:sz w:val="24"/>
          <w:szCs w:val="24"/>
        </w:rPr>
      </w:pPr>
    </w:p>
    <w:p w:rsidR="00C176F9" w:rsidRPr="004513FB" w:rsidRDefault="00C176F9" w:rsidP="00C176F9">
      <w:pPr>
        <w:widowControl w:val="0"/>
        <w:adjustRightInd/>
        <w:snapToGrid/>
        <w:spacing w:after="0"/>
        <w:jc w:val="both"/>
        <w:rPr>
          <w:rFonts w:ascii="Times New Roman" w:eastAsia="黑体" w:hAnsi="Times New Roman" w:cs="Times New Roman"/>
          <w:b/>
          <w:color w:val="008000"/>
          <w:kern w:val="2"/>
          <w:sz w:val="24"/>
          <w:szCs w:val="24"/>
        </w:rPr>
      </w:pPr>
    </w:p>
    <w:tbl>
      <w:tblPr>
        <w:tblW w:w="0" w:type="auto"/>
        <w:jc w:val="center"/>
        <w:tblLayout w:type="fixed"/>
        <w:tblCellMar>
          <w:left w:w="0" w:type="dxa"/>
          <w:right w:w="0" w:type="dxa"/>
        </w:tblCellMar>
        <w:tblLook w:val="0000"/>
      </w:tblPr>
      <w:tblGrid>
        <w:gridCol w:w="9215"/>
      </w:tblGrid>
      <w:tr w:rsidR="00C176F9" w:rsidRPr="004513FB" w:rsidTr="005A75CA">
        <w:trPr>
          <w:cantSplit/>
          <w:trHeight w:hRule="exact" w:val="510"/>
          <w:jc w:val="center"/>
        </w:trPr>
        <w:tc>
          <w:tcPr>
            <w:tcW w:w="9215" w:type="dxa"/>
            <w:tcMar>
              <w:bottom w:w="284" w:type="dxa"/>
            </w:tcMar>
            <w:vAlign w:val="bottom"/>
          </w:tcPr>
          <w:p w:rsidR="00C176F9" w:rsidRPr="00A741AB" w:rsidRDefault="00A87D80" w:rsidP="00C176F9">
            <w:pPr>
              <w:adjustRightInd/>
              <w:snapToGrid/>
              <w:spacing w:after="0"/>
              <w:jc w:val="center"/>
              <w:textAlignment w:val="center"/>
              <w:rPr>
                <w:rFonts w:ascii="Times New Roman" w:eastAsia="宋体" w:hAnsi="Times New Roman" w:cs="Times New Roman"/>
                <w:bCs/>
                <w:kern w:val="2"/>
                <w:sz w:val="32"/>
                <w:szCs w:val="32"/>
              </w:rPr>
            </w:pPr>
            <w:r w:rsidRPr="00A741AB">
              <w:rPr>
                <w:rFonts w:ascii="Times New Roman" w:eastAsia="黑体" w:hAnsi="Times New Roman" w:cs="Times New Roman"/>
                <w:bCs/>
                <w:kern w:val="2"/>
                <w:sz w:val="32"/>
                <w:szCs w:val="32"/>
              </w:rPr>
              <w:t>手持果实振动采收机振动机构设计</w:t>
            </w:r>
          </w:p>
        </w:tc>
      </w:tr>
      <w:tr w:rsidR="00C176F9" w:rsidRPr="004513FB" w:rsidTr="00D52922">
        <w:trPr>
          <w:cantSplit/>
          <w:trHeight w:hRule="exact" w:val="733"/>
          <w:jc w:val="center"/>
        </w:trPr>
        <w:tc>
          <w:tcPr>
            <w:tcW w:w="9215" w:type="dxa"/>
            <w:tcMar>
              <w:bottom w:w="284" w:type="dxa"/>
            </w:tcMar>
            <w:vAlign w:val="bottom"/>
          </w:tcPr>
          <w:p w:rsidR="00C176F9" w:rsidRPr="004513FB" w:rsidRDefault="00C176F9" w:rsidP="00C176F9">
            <w:pPr>
              <w:overflowPunct w:val="0"/>
              <w:adjustRightInd/>
              <w:snapToGrid/>
              <w:spacing w:after="0"/>
              <w:jc w:val="center"/>
              <w:textAlignment w:val="center"/>
              <w:rPr>
                <w:rFonts w:ascii="Times New Roman" w:eastAsia="宋体" w:hAnsi="Times New Roman" w:cs="Times New Roman"/>
                <w:kern w:val="2"/>
                <w:sz w:val="32"/>
                <w:szCs w:val="32"/>
              </w:rPr>
            </w:pPr>
          </w:p>
          <w:p w:rsidR="00124E1D" w:rsidRDefault="00124E1D" w:rsidP="00C176F9">
            <w:pPr>
              <w:overflowPunct w:val="0"/>
              <w:adjustRightInd/>
              <w:snapToGrid/>
              <w:spacing w:after="0"/>
              <w:jc w:val="center"/>
              <w:textAlignment w:val="center"/>
              <w:rPr>
                <w:rFonts w:ascii="Times New Roman" w:eastAsia="宋体" w:hAnsi="Times New Roman" w:cs="Times New Roman"/>
                <w:kern w:val="2"/>
                <w:sz w:val="32"/>
                <w:szCs w:val="32"/>
              </w:rPr>
            </w:pPr>
          </w:p>
          <w:p w:rsidR="00F03134" w:rsidRPr="004513FB" w:rsidRDefault="00F03134" w:rsidP="00C176F9">
            <w:pPr>
              <w:overflowPunct w:val="0"/>
              <w:adjustRightInd/>
              <w:snapToGrid/>
              <w:spacing w:after="0"/>
              <w:jc w:val="center"/>
              <w:textAlignment w:val="center"/>
              <w:rPr>
                <w:rFonts w:ascii="Times New Roman" w:eastAsia="宋体" w:hAnsi="Times New Roman" w:cs="Times New Roman"/>
                <w:kern w:val="2"/>
                <w:sz w:val="32"/>
                <w:szCs w:val="32"/>
              </w:rPr>
            </w:pPr>
          </w:p>
          <w:p w:rsidR="00124E1D" w:rsidRPr="004513FB" w:rsidRDefault="00124E1D" w:rsidP="00C176F9">
            <w:pPr>
              <w:overflowPunct w:val="0"/>
              <w:adjustRightInd/>
              <w:snapToGrid/>
              <w:spacing w:after="0"/>
              <w:jc w:val="center"/>
              <w:textAlignment w:val="center"/>
              <w:rPr>
                <w:rFonts w:ascii="Times New Roman" w:eastAsia="宋体" w:hAnsi="Times New Roman" w:cs="Times New Roman"/>
                <w:kern w:val="2"/>
                <w:sz w:val="32"/>
                <w:szCs w:val="32"/>
              </w:rPr>
            </w:pPr>
          </w:p>
          <w:p w:rsidR="00124E1D" w:rsidRPr="004513FB" w:rsidRDefault="00124E1D" w:rsidP="00C176F9">
            <w:pPr>
              <w:overflowPunct w:val="0"/>
              <w:adjustRightInd/>
              <w:snapToGrid/>
              <w:spacing w:after="0"/>
              <w:jc w:val="center"/>
              <w:textAlignment w:val="center"/>
              <w:rPr>
                <w:rFonts w:ascii="Times New Roman" w:eastAsia="宋体" w:hAnsi="Times New Roman" w:cs="Times New Roman"/>
                <w:kern w:val="2"/>
                <w:sz w:val="32"/>
                <w:szCs w:val="32"/>
              </w:rPr>
            </w:pPr>
          </w:p>
          <w:p w:rsidR="00124E1D" w:rsidRPr="004513FB" w:rsidRDefault="00124E1D" w:rsidP="00C176F9">
            <w:pPr>
              <w:overflowPunct w:val="0"/>
              <w:adjustRightInd/>
              <w:snapToGrid/>
              <w:spacing w:after="0"/>
              <w:jc w:val="center"/>
              <w:textAlignment w:val="center"/>
              <w:rPr>
                <w:rFonts w:ascii="Times New Roman" w:eastAsia="宋体" w:hAnsi="Times New Roman" w:cs="Times New Roman"/>
                <w:kern w:val="2"/>
                <w:sz w:val="32"/>
                <w:szCs w:val="32"/>
              </w:rPr>
            </w:pPr>
          </w:p>
        </w:tc>
      </w:tr>
    </w:tbl>
    <w:p w:rsidR="00C176F9" w:rsidRPr="004513FB" w:rsidRDefault="00C176F9" w:rsidP="00C176F9">
      <w:pPr>
        <w:widowControl w:val="0"/>
        <w:adjustRightInd/>
        <w:snapToGrid/>
        <w:spacing w:after="0" w:line="60" w:lineRule="auto"/>
        <w:jc w:val="center"/>
        <w:rPr>
          <w:rFonts w:ascii="Times New Roman" w:eastAsia="宋体" w:hAnsi="Times New Roman" w:cs="Times New Roman"/>
          <w:kern w:val="2"/>
          <w:sz w:val="24"/>
          <w:szCs w:val="24"/>
        </w:rPr>
      </w:pPr>
    </w:p>
    <w:p w:rsidR="00C176F9" w:rsidRPr="004513FB" w:rsidRDefault="00C176F9" w:rsidP="00C176F9">
      <w:pPr>
        <w:widowControl w:val="0"/>
        <w:adjustRightInd/>
        <w:snapToGrid/>
        <w:spacing w:after="0" w:line="60" w:lineRule="auto"/>
        <w:jc w:val="center"/>
        <w:rPr>
          <w:rFonts w:ascii="Times New Roman" w:eastAsia="宋体" w:hAnsi="Times New Roman" w:cs="Times New Roman"/>
          <w:kern w:val="2"/>
          <w:sz w:val="24"/>
          <w:szCs w:val="24"/>
        </w:rPr>
      </w:pPr>
    </w:p>
    <w:p w:rsidR="00C176F9" w:rsidRPr="004513FB" w:rsidRDefault="00C176F9" w:rsidP="00C176F9">
      <w:pPr>
        <w:widowControl w:val="0"/>
        <w:adjustRightInd/>
        <w:snapToGrid/>
        <w:spacing w:after="0" w:line="360" w:lineRule="auto"/>
        <w:jc w:val="center"/>
        <w:rPr>
          <w:rFonts w:ascii="Times New Roman" w:eastAsia="宋体" w:hAnsi="Times New Roman" w:cs="Times New Roman"/>
          <w:b/>
          <w:bCs/>
          <w:kern w:val="2"/>
          <w:sz w:val="24"/>
          <w:szCs w:val="24"/>
          <w:u w:val="single"/>
        </w:rPr>
      </w:pPr>
      <w:r w:rsidRPr="004513FB">
        <w:rPr>
          <w:rFonts w:ascii="Times New Roman" w:eastAsia="宋体" w:hAnsi="Times New Roman" w:cs="Times New Roman"/>
          <w:b/>
          <w:bCs/>
          <w:kern w:val="2"/>
          <w:sz w:val="24"/>
          <w:szCs w:val="24"/>
        </w:rPr>
        <w:t>陈炜</w:t>
      </w:r>
    </w:p>
    <w:p w:rsidR="00C176F9" w:rsidRPr="00F03134" w:rsidRDefault="00C176F9" w:rsidP="00F03134">
      <w:pPr>
        <w:widowControl w:val="0"/>
        <w:adjustRightInd/>
        <w:snapToGrid/>
        <w:spacing w:after="0" w:line="360" w:lineRule="auto"/>
        <w:jc w:val="center"/>
        <w:rPr>
          <w:rFonts w:ascii="Times New Roman" w:eastAsia="宋体" w:hAnsi="Times New Roman" w:cs="Times New Roman"/>
          <w:b/>
          <w:bCs/>
          <w:kern w:val="2"/>
          <w:sz w:val="24"/>
          <w:szCs w:val="24"/>
          <w:u w:val="single"/>
        </w:rPr>
      </w:pPr>
      <w:r w:rsidRPr="004513FB">
        <w:rPr>
          <w:rFonts w:ascii="Times New Roman" w:eastAsia="宋体" w:hAnsi="Times New Roman" w:cs="Times New Roman"/>
          <w:b/>
          <w:bCs/>
          <w:kern w:val="2"/>
          <w:sz w:val="24"/>
          <w:szCs w:val="24"/>
        </w:rPr>
        <w:t>201330230301</w:t>
      </w:r>
    </w:p>
    <w:p w:rsidR="00C176F9" w:rsidRDefault="00C176F9" w:rsidP="00F03134">
      <w:pPr>
        <w:widowControl w:val="0"/>
        <w:adjustRightInd/>
        <w:snapToGrid/>
        <w:spacing w:after="0"/>
        <w:jc w:val="center"/>
        <w:rPr>
          <w:rFonts w:ascii="Times New Roman" w:eastAsia="宋体" w:hAnsi="Times New Roman" w:cs="Times New Roman"/>
          <w:kern w:val="2"/>
          <w:sz w:val="24"/>
          <w:szCs w:val="24"/>
        </w:rPr>
      </w:pPr>
    </w:p>
    <w:p w:rsidR="00B57486" w:rsidRPr="004513FB" w:rsidRDefault="00B57486" w:rsidP="00C176F9">
      <w:pPr>
        <w:widowControl w:val="0"/>
        <w:adjustRightInd/>
        <w:snapToGrid/>
        <w:spacing w:after="0"/>
        <w:jc w:val="center"/>
        <w:rPr>
          <w:rFonts w:ascii="Times New Roman" w:eastAsia="宋体" w:hAnsi="Times New Roman" w:cs="Times New Roman"/>
          <w:kern w:val="2"/>
          <w:sz w:val="24"/>
          <w:szCs w:val="24"/>
        </w:rPr>
      </w:pPr>
    </w:p>
    <w:tbl>
      <w:tblPr>
        <w:tblW w:w="0" w:type="auto"/>
        <w:jc w:val="center"/>
        <w:tblLayout w:type="fixed"/>
        <w:tblLook w:val="0000"/>
      </w:tblPr>
      <w:tblGrid>
        <w:gridCol w:w="2888"/>
        <w:gridCol w:w="2888"/>
      </w:tblGrid>
      <w:tr w:rsidR="00C176F9" w:rsidRPr="004513FB" w:rsidTr="005A75CA">
        <w:trPr>
          <w:trHeight w:val="1206"/>
          <w:jc w:val="center"/>
        </w:trPr>
        <w:tc>
          <w:tcPr>
            <w:tcW w:w="2888" w:type="dxa"/>
          </w:tcPr>
          <w:p w:rsidR="00C176F9" w:rsidRPr="004513FB" w:rsidRDefault="00C176F9" w:rsidP="00C176F9">
            <w:pPr>
              <w:widowControl w:val="0"/>
              <w:wordWrap w:val="0"/>
              <w:adjustRightInd/>
              <w:snapToGrid/>
              <w:spacing w:after="0"/>
              <w:jc w:val="right"/>
              <w:rPr>
                <w:rFonts w:ascii="Times New Roman" w:eastAsia="宋体" w:hAnsi="Times New Roman" w:cs="Times New Roman"/>
                <w:kern w:val="2"/>
                <w:sz w:val="24"/>
                <w:szCs w:val="24"/>
              </w:rPr>
            </w:pPr>
            <w:r w:rsidRPr="004513FB">
              <w:rPr>
                <w:rFonts w:ascii="Times New Roman" w:eastAsia="宋体" w:hAnsi="Times New Roman" w:cs="Times New Roman"/>
                <w:kern w:val="2"/>
                <w:sz w:val="24"/>
                <w:szCs w:val="24"/>
              </w:rPr>
              <w:t>指导教师</w:t>
            </w:r>
            <w:r w:rsidRPr="004513FB">
              <w:rPr>
                <w:rFonts w:ascii="Times New Roman" w:eastAsia="宋体" w:hAnsi="Times New Roman" w:cs="Times New Roman"/>
                <w:kern w:val="2"/>
                <w:sz w:val="24"/>
                <w:szCs w:val="24"/>
              </w:rPr>
              <w:t xml:space="preserve"> </w:t>
            </w:r>
          </w:p>
        </w:tc>
        <w:tc>
          <w:tcPr>
            <w:tcW w:w="2888" w:type="dxa"/>
          </w:tcPr>
          <w:p w:rsidR="00C176F9" w:rsidRPr="004513FB" w:rsidRDefault="00D230A9" w:rsidP="00C176F9">
            <w:pPr>
              <w:widowControl w:val="0"/>
              <w:adjustRightInd/>
              <w:snapToGrid/>
              <w:spacing w:after="0"/>
              <w:jc w:val="both"/>
              <w:rPr>
                <w:rFonts w:ascii="Times New Roman" w:eastAsia="宋体" w:hAnsi="Times New Roman" w:cs="Times New Roman"/>
                <w:kern w:val="2"/>
                <w:sz w:val="24"/>
                <w:szCs w:val="24"/>
              </w:rPr>
            </w:pPr>
            <w:r>
              <w:rPr>
                <w:rFonts w:ascii="Times New Roman" w:eastAsia="宋体" w:hAnsi="Times New Roman" w:cs="Times New Roman" w:hint="eastAsia"/>
                <w:b/>
                <w:bCs/>
                <w:kern w:val="2"/>
                <w:sz w:val="24"/>
                <w:szCs w:val="24"/>
              </w:rPr>
              <w:t>曾文讲师</w:t>
            </w:r>
          </w:p>
        </w:tc>
      </w:tr>
    </w:tbl>
    <w:p w:rsidR="00C176F9" w:rsidRPr="004513FB" w:rsidRDefault="00C176F9" w:rsidP="00C176F9">
      <w:pPr>
        <w:widowControl w:val="0"/>
        <w:adjustRightInd/>
        <w:snapToGrid/>
        <w:spacing w:after="0"/>
        <w:jc w:val="both"/>
        <w:rPr>
          <w:rFonts w:ascii="Times New Roman" w:eastAsia="宋体" w:hAnsi="Times New Roman" w:cs="Times New Roman"/>
          <w:kern w:val="2"/>
          <w:sz w:val="24"/>
          <w:szCs w:val="24"/>
        </w:rPr>
      </w:pPr>
    </w:p>
    <w:p w:rsidR="00C176F9" w:rsidRPr="004513FB" w:rsidRDefault="00C176F9" w:rsidP="00C176F9">
      <w:pPr>
        <w:widowControl w:val="0"/>
        <w:adjustRightInd/>
        <w:snapToGrid/>
        <w:spacing w:after="0"/>
        <w:jc w:val="both"/>
        <w:rPr>
          <w:rFonts w:ascii="Times New Roman" w:eastAsia="宋体" w:hAnsi="Times New Roman" w:cs="Times New Roman"/>
          <w:kern w:val="2"/>
          <w:sz w:val="24"/>
          <w:szCs w:val="24"/>
        </w:rPr>
      </w:pPr>
    </w:p>
    <w:p w:rsidR="00C176F9" w:rsidRPr="004513FB" w:rsidRDefault="00C176F9" w:rsidP="00C176F9">
      <w:pPr>
        <w:widowControl w:val="0"/>
        <w:adjustRightInd/>
        <w:snapToGrid/>
        <w:spacing w:after="0"/>
        <w:jc w:val="both"/>
        <w:rPr>
          <w:rFonts w:ascii="Times New Roman" w:eastAsia="宋体" w:hAnsi="Times New Roman" w:cs="Times New Roman"/>
          <w:kern w:val="2"/>
          <w:sz w:val="24"/>
          <w:szCs w:val="24"/>
        </w:rPr>
      </w:pPr>
    </w:p>
    <w:p w:rsidR="00032220" w:rsidRPr="004513FB" w:rsidRDefault="00032220" w:rsidP="00C176F9">
      <w:pPr>
        <w:widowControl w:val="0"/>
        <w:adjustRightInd/>
        <w:snapToGrid/>
        <w:spacing w:after="0"/>
        <w:jc w:val="both"/>
        <w:rPr>
          <w:rFonts w:ascii="Times New Roman" w:eastAsia="宋体" w:hAnsi="Times New Roman" w:cs="Times New Roman"/>
          <w:kern w:val="2"/>
          <w:sz w:val="24"/>
          <w:szCs w:val="24"/>
        </w:rPr>
      </w:pPr>
    </w:p>
    <w:p w:rsidR="00162421" w:rsidRDefault="00162421" w:rsidP="00C176F9">
      <w:pPr>
        <w:widowControl w:val="0"/>
        <w:adjustRightInd/>
        <w:snapToGrid/>
        <w:spacing w:after="0"/>
        <w:jc w:val="both"/>
        <w:rPr>
          <w:rFonts w:ascii="Times New Roman" w:eastAsia="宋体" w:hAnsi="Times New Roman" w:cs="Times New Roman"/>
          <w:kern w:val="2"/>
          <w:sz w:val="24"/>
          <w:szCs w:val="24"/>
        </w:rPr>
      </w:pPr>
    </w:p>
    <w:p w:rsidR="005868F7" w:rsidRPr="004513FB" w:rsidRDefault="005868F7" w:rsidP="00C176F9">
      <w:pPr>
        <w:widowControl w:val="0"/>
        <w:adjustRightInd/>
        <w:snapToGrid/>
        <w:spacing w:after="0"/>
        <w:jc w:val="both"/>
        <w:rPr>
          <w:rFonts w:ascii="Times New Roman" w:eastAsia="宋体" w:hAnsi="Times New Roman" w:cs="Times New Roman"/>
          <w:kern w:val="2"/>
          <w:sz w:val="24"/>
          <w:szCs w:val="24"/>
        </w:rPr>
      </w:pPr>
    </w:p>
    <w:tbl>
      <w:tblPr>
        <w:tblW w:w="0" w:type="auto"/>
        <w:jc w:val="center"/>
        <w:tblLayout w:type="fixed"/>
        <w:tblLook w:val="0000"/>
      </w:tblPr>
      <w:tblGrid>
        <w:gridCol w:w="1709"/>
        <w:gridCol w:w="254"/>
        <w:gridCol w:w="2107"/>
        <w:gridCol w:w="2247"/>
        <w:gridCol w:w="237"/>
        <w:gridCol w:w="2447"/>
      </w:tblGrid>
      <w:tr w:rsidR="00C176F9" w:rsidRPr="004513FB" w:rsidTr="005A75CA">
        <w:trPr>
          <w:trHeight w:val="438"/>
          <w:jc w:val="center"/>
        </w:trPr>
        <w:tc>
          <w:tcPr>
            <w:tcW w:w="1709" w:type="dxa"/>
            <w:vAlign w:val="center"/>
          </w:tcPr>
          <w:p w:rsidR="00C176F9" w:rsidRPr="004513FB" w:rsidRDefault="00C176F9" w:rsidP="00C176F9">
            <w:pPr>
              <w:widowControl w:val="0"/>
              <w:adjustRightInd/>
              <w:snapToGrid/>
              <w:spacing w:after="0"/>
              <w:jc w:val="distribute"/>
              <w:rPr>
                <w:rFonts w:ascii="Times New Roman" w:eastAsia="宋体" w:hAnsi="Times New Roman" w:cs="Times New Roman"/>
                <w:kern w:val="2"/>
                <w:sz w:val="24"/>
                <w:szCs w:val="24"/>
              </w:rPr>
            </w:pPr>
            <w:r w:rsidRPr="004513FB">
              <w:rPr>
                <w:rFonts w:ascii="Times New Roman" w:eastAsia="宋体" w:hAnsi="Times New Roman" w:cs="Times New Roman"/>
                <w:kern w:val="2"/>
                <w:sz w:val="24"/>
                <w:szCs w:val="24"/>
              </w:rPr>
              <w:t>学院名称</w:t>
            </w:r>
          </w:p>
        </w:tc>
        <w:tc>
          <w:tcPr>
            <w:tcW w:w="254" w:type="dxa"/>
          </w:tcPr>
          <w:p w:rsidR="00C176F9" w:rsidRPr="004513FB" w:rsidRDefault="00C176F9" w:rsidP="00C176F9">
            <w:pPr>
              <w:widowControl w:val="0"/>
              <w:adjustRightInd/>
              <w:snapToGrid/>
              <w:spacing w:after="0"/>
              <w:ind w:firstLineChars="50" w:firstLine="120"/>
              <w:jc w:val="both"/>
              <w:rPr>
                <w:rFonts w:ascii="Times New Roman" w:eastAsia="宋体" w:hAnsi="Times New Roman" w:cs="Times New Roman"/>
                <w:kern w:val="2"/>
                <w:sz w:val="24"/>
                <w:szCs w:val="24"/>
              </w:rPr>
            </w:pPr>
          </w:p>
        </w:tc>
        <w:tc>
          <w:tcPr>
            <w:tcW w:w="2107" w:type="dxa"/>
            <w:tcBorders>
              <w:bottom w:val="single" w:sz="4" w:space="0" w:color="auto"/>
            </w:tcBorders>
            <w:tcMar>
              <w:top w:w="57" w:type="dxa"/>
              <w:left w:w="0" w:type="dxa"/>
              <w:bottom w:w="28" w:type="dxa"/>
              <w:right w:w="0" w:type="dxa"/>
            </w:tcMar>
            <w:vAlign w:val="bottom"/>
          </w:tcPr>
          <w:p w:rsidR="00C176F9" w:rsidRPr="004513FB" w:rsidRDefault="00C176F9" w:rsidP="00C176F9">
            <w:pPr>
              <w:widowControl w:val="0"/>
              <w:adjustRightInd/>
              <w:snapToGrid/>
              <w:spacing w:after="0"/>
              <w:ind w:firstLineChars="49" w:firstLine="118"/>
              <w:jc w:val="both"/>
              <w:rPr>
                <w:rFonts w:ascii="Times New Roman" w:eastAsia="宋体" w:hAnsi="Times New Roman" w:cs="Times New Roman"/>
                <w:b/>
                <w:bCs/>
                <w:kern w:val="2"/>
                <w:sz w:val="24"/>
                <w:szCs w:val="24"/>
              </w:rPr>
            </w:pPr>
            <w:r w:rsidRPr="004513FB">
              <w:rPr>
                <w:rFonts w:ascii="Times New Roman" w:eastAsia="宋体" w:hAnsi="Times New Roman" w:cs="Times New Roman"/>
                <w:b/>
                <w:bCs/>
                <w:kern w:val="2"/>
                <w:sz w:val="24"/>
                <w:szCs w:val="24"/>
              </w:rPr>
              <w:t>工程学院</w:t>
            </w:r>
          </w:p>
        </w:tc>
        <w:tc>
          <w:tcPr>
            <w:tcW w:w="2247" w:type="dxa"/>
            <w:tcMar>
              <w:top w:w="57" w:type="dxa"/>
              <w:left w:w="0" w:type="dxa"/>
              <w:bottom w:w="28" w:type="dxa"/>
              <w:right w:w="0" w:type="dxa"/>
            </w:tcMar>
            <w:vAlign w:val="center"/>
          </w:tcPr>
          <w:p w:rsidR="00C176F9" w:rsidRPr="004513FB" w:rsidRDefault="00C176F9" w:rsidP="00C176F9">
            <w:pPr>
              <w:widowControl w:val="0"/>
              <w:adjustRightInd/>
              <w:snapToGrid/>
              <w:spacing w:after="0"/>
              <w:ind w:firstLineChars="100" w:firstLine="240"/>
              <w:jc w:val="distribute"/>
              <w:rPr>
                <w:rFonts w:ascii="Times New Roman" w:eastAsia="宋体" w:hAnsi="Times New Roman" w:cs="Times New Roman"/>
                <w:kern w:val="2"/>
                <w:sz w:val="24"/>
                <w:szCs w:val="24"/>
              </w:rPr>
            </w:pPr>
            <w:r w:rsidRPr="004513FB">
              <w:rPr>
                <w:rFonts w:ascii="Times New Roman" w:eastAsia="宋体" w:hAnsi="Times New Roman" w:cs="Times New Roman"/>
                <w:kern w:val="2"/>
                <w:sz w:val="24"/>
                <w:szCs w:val="24"/>
              </w:rPr>
              <w:t xml:space="preserve">    </w:t>
            </w:r>
            <w:r w:rsidRPr="004513FB">
              <w:rPr>
                <w:rFonts w:ascii="Times New Roman" w:eastAsia="宋体" w:hAnsi="Times New Roman" w:cs="Times New Roman"/>
                <w:kern w:val="2"/>
                <w:sz w:val="24"/>
                <w:szCs w:val="24"/>
              </w:rPr>
              <w:t>专业名称</w:t>
            </w:r>
          </w:p>
        </w:tc>
        <w:tc>
          <w:tcPr>
            <w:tcW w:w="237" w:type="dxa"/>
          </w:tcPr>
          <w:p w:rsidR="00C176F9" w:rsidRPr="004513FB" w:rsidRDefault="00C176F9" w:rsidP="00C176F9">
            <w:pPr>
              <w:widowControl w:val="0"/>
              <w:adjustRightInd/>
              <w:snapToGrid/>
              <w:spacing w:after="0"/>
              <w:ind w:firstLineChars="50" w:firstLine="120"/>
              <w:jc w:val="both"/>
              <w:rPr>
                <w:rFonts w:ascii="Times New Roman" w:eastAsia="宋体" w:hAnsi="Times New Roman" w:cs="Times New Roman"/>
                <w:kern w:val="2"/>
                <w:sz w:val="24"/>
                <w:szCs w:val="24"/>
              </w:rPr>
            </w:pPr>
          </w:p>
        </w:tc>
        <w:tc>
          <w:tcPr>
            <w:tcW w:w="2447" w:type="dxa"/>
            <w:tcBorders>
              <w:bottom w:val="single" w:sz="4" w:space="0" w:color="auto"/>
            </w:tcBorders>
            <w:tcMar>
              <w:top w:w="57" w:type="dxa"/>
              <w:left w:w="0" w:type="dxa"/>
              <w:bottom w:w="28" w:type="dxa"/>
              <w:right w:w="0" w:type="dxa"/>
            </w:tcMar>
            <w:vAlign w:val="bottom"/>
          </w:tcPr>
          <w:p w:rsidR="00C176F9" w:rsidRPr="004513FB" w:rsidRDefault="00473EF9" w:rsidP="00473EF9">
            <w:pPr>
              <w:widowControl w:val="0"/>
              <w:adjustRightInd/>
              <w:snapToGrid/>
              <w:spacing w:after="0"/>
              <w:jc w:val="both"/>
              <w:rPr>
                <w:rFonts w:ascii="Times New Roman" w:eastAsia="黑体" w:hAnsi="Times New Roman" w:cs="Times New Roman"/>
                <w:kern w:val="2"/>
                <w:sz w:val="24"/>
                <w:szCs w:val="24"/>
              </w:rPr>
            </w:pPr>
            <w:r w:rsidRPr="004513FB">
              <w:rPr>
                <w:rFonts w:ascii="Times New Roman" w:eastAsia="宋体" w:hAnsi="Times New Roman" w:cs="Times New Roman"/>
                <w:b/>
                <w:bCs/>
                <w:kern w:val="2"/>
                <w:sz w:val="24"/>
                <w:szCs w:val="24"/>
              </w:rPr>
              <w:t>机械设计制造及自动化</w:t>
            </w:r>
          </w:p>
        </w:tc>
      </w:tr>
      <w:tr w:rsidR="00C176F9" w:rsidRPr="004513FB" w:rsidTr="005A75CA">
        <w:trPr>
          <w:trHeight w:val="438"/>
          <w:jc w:val="center"/>
        </w:trPr>
        <w:tc>
          <w:tcPr>
            <w:tcW w:w="1709" w:type="dxa"/>
            <w:vAlign w:val="center"/>
          </w:tcPr>
          <w:p w:rsidR="00C176F9" w:rsidRPr="004513FB" w:rsidRDefault="00C176F9" w:rsidP="00C176F9">
            <w:pPr>
              <w:widowControl w:val="0"/>
              <w:adjustRightInd/>
              <w:snapToGrid/>
              <w:spacing w:after="0"/>
              <w:jc w:val="distribute"/>
              <w:rPr>
                <w:rFonts w:ascii="Times New Roman" w:eastAsia="宋体" w:hAnsi="Times New Roman" w:cs="Times New Roman"/>
                <w:kern w:val="2"/>
                <w:sz w:val="24"/>
                <w:szCs w:val="24"/>
              </w:rPr>
            </w:pPr>
            <w:r w:rsidRPr="004513FB">
              <w:rPr>
                <w:rFonts w:ascii="Times New Roman" w:eastAsia="宋体" w:hAnsi="Times New Roman" w:cs="Times New Roman"/>
                <w:kern w:val="2"/>
                <w:sz w:val="24"/>
                <w:szCs w:val="24"/>
              </w:rPr>
              <w:t>论文提交日期</w:t>
            </w:r>
          </w:p>
        </w:tc>
        <w:tc>
          <w:tcPr>
            <w:tcW w:w="254" w:type="dxa"/>
          </w:tcPr>
          <w:p w:rsidR="00C176F9" w:rsidRPr="004513FB" w:rsidRDefault="00C176F9" w:rsidP="00C176F9">
            <w:pPr>
              <w:widowControl w:val="0"/>
              <w:adjustRightInd/>
              <w:snapToGrid/>
              <w:spacing w:after="0"/>
              <w:ind w:firstLineChars="50" w:firstLine="120"/>
              <w:rPr>
                <w:rFonts w:ascii="Times New Roman" w:eastAsia="宋体" w:hAnsi="Times New Roman" w:cs="Times New Roman"/>
                <w:kern w:val="2"/>
                <w:sz w:val="24"/>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C176F9" w:rsidRPr="004513FB" w:rsidRDefault="00044F3D" w:rsidP="00C176F9">
            <w:pPr>
              <w:widowControl w:val="0"/>
              <w:adjustRightInd/>
              <w:snapToGrid/>
              <w:spacing w:after="0"/>
              <w:jc w:val="center"/>
              <w:rPr>
                <w:rFonts w:ascii="Times New Roman" w:eastAsia="宋体" w:hAnsi="Times New Roman" w:cs="Times New Roman"/>
                <w:kern w:val="2"/>
                <w:sz w:val="24"/>
                <w:szCs w:val="24"/>
              </w:rPr>
            </w:pPr>
            <w:r>
              <w:rPr>
                <w:rFonts w:ascii="Times New Roman" w:eastAsia="宋体" w:hAnsi="Times New Roman" w:cs="Times New Roman"/>
                <w:kern w:val="2"/>
                <w:sz w:val="24"/>
                <w:szCs w:val="24"/>
              </w:rPr>
              <w:t>201</w:t>
            </w:r>
            <w:r>
              <w:rPr>
                <w:rFonts w:ascii="Times New Roman" w:eastAsia="宋体" w:hAnsi="Times New Roman" w:cs="Times New Roman" w:hint="eastAsia"/>
                <w:kern w:val="2"/>
                <w:sz w:val="24"/>
                <w:szCs w:val="24"/>
              </w:rPr>
              <w:t>7</w:t>
            </w:r>
            <w:r w:rsidR="00C176F9" w:rsidRPr="004513FB">
              <w:rPr>
                <w:rFonts w:ascii="Times New Roman" w:eastAsia="宋体" w:hAnsi="Times New Roman" w:cs="Times New Roman"/>
                <w:kern w:val="2"/>
                <w:sz w:val="24"/>
                <w:szCs w:val="24"/>
              </w:rPr>
              <w:t>年</w:t>
            </w:r>
            <w:r w:rsidR="00C176F9" w:rsidRPr="004513FB">
              <w:rPr>
                <w:rFonts w:ascii="Times New Roman" w:eastAsia="宋体" w:hAnsi="Times New Roman" w:cs="Times New Roman"/>
                <w:kern w:val="2"/>
                <w:sz w:val="24"/>
                <w:szCs w:val="24"/>
              </w:rPr>
              <w:t>5</w:t>
            </w:r>
            <w:r w:rsidR="00C176F9" w:rsidRPr="004513FB">
              <w:rPr>
                <w:rFonts w:ascii="Times New Roman" w:eastAsia="宋体" w:hAnsi="Times New Roman" w:cs="Times New Roman"/>
                <w:kern w:val="2"/>
                <w:sz w:val="24"/>
                <w:szCs w:val="24"/>
              </w:rPr>
              <w:t>月</w:t>
            </w:r>
            <w:r w:rsidR="00C176F9" w:rsidRPr="004513FB">
              <w:rPr>
                <w:rFonts w:ascii="Times New Roman" w:eastAsia="宋体" w:hAnsi="Times New Roman" w:cs="Times New Roman"/>
                <w:kern w:val="2"/>
                <w:sz w:val="24"/>
                <w:szCs w:val="24"/>
              </w:rPr>
              <w:t>10</w:t>
            </w:r>
            <w:r w:rsidR="00C176F9" w:rsidRPr="004513FB">
              <w:rPr>
                <w:rFonts w:ascii="Times New Roman" w:eastAsia="宋体" w:hAnsi="Times New Roman" w:cs="Times New Roman"/>
                <w:kern w:val="2"/>
                <w:sz w:val="24"/>
                <w:szCs w:val="24"/>
              </w:rPr>
              <w:t>日</w:t>
            </w:r>
          </w:p>
        </w:tc>
        <w:tc>
          <w:tcPr>
            <w:tcW w:w="2247" w:type="dxa"/>
            <w:tcMar>
              <w:top w:w="57" w:type="dxa"/>
              <w:left w:w="0" w:type="dxa"/>
              <w:bottom w:w="28" w:type="dxa"/>
              <w:right w:w="0" w:type="dxa"/>
            </w:tcMar>
            <w:vAlign w:val="center"/>
          </w:tcPr>
          <w:p w:rsidR="00C176F9" w:rsidRPr="004513FB" w:rsidRDefault="00C176F9" w:rsidP="00C176F9">
            <w:pPr>
              <w:widowControl w:val="0"/>
              <w:adjustRightInd/>
              <w:snapToGrid/>
              <w:spacing w:after="0"/>
              <w:ind w:firstLineChars="100" w:firstLine="240"/>
              <w:jc w:val="distribute"/>
              <w:rPr>
                <w:rFonts w:ascii="Times New Roman" w:eastAsia="宋体" w:hAnsi="Times New Roman" w:cs="Times New Roman"/>
                <w:kern w:val="2"/>
                <w:sz w:val="24"/>
                <w:szCs w:val="24"/>
              </w:rPr>
            </w:pPr>
            <w:r w:rsidRPr="004513FB">
              <w:rPr>
                <w:rFonts w:ascii="Times New Roman" w:eastAsia="宋体" w:hAnsi="Times New Roman" w:cs="Times New Roman"/>
                <w:kern w:val="2"/>
                <w:sz w:val="24"/>
                <w:szCs w:val="24"/>
              </w:rPr>
              <w:t xml:space="preserve">    </w:t>
            </w:r>
            <w:r w:rsidRPr="004513FB">
              <w:rPr>
                <w:rFonts w:ascii="Times New Roman" w:eastAsia="宋体" w:hAnsi="Times New Roman" w:cs="Times New Roman"/>
                <w:kern w:val="2"/>
                <w:sz w:val="24"/>
                <w:szCs w:val="24"/>
              </w:rPr>
              <w:t>论文答辩日期</w:t>
            </w:r>
          </w:p>
        </w:tc>
        <w:tc>
          <w:tcPr>
            <w:tcW w:w="237" w:type="dxa"/>
          </w:tcPr>
          <w:p w:rsidR="00C176F9" w:rsidRPr="004513FB" w:rsidRDefault="00C176F9" w:rsidP="00C176F9">
            <w:pPr>
              <w:widowControl w:val="0"/>
              <w:adjustRightInd/>
              <w:snapToGrid/>
              <w:spacing w:after="0"/>
              <w:ind w:firstLineChars="50" w:firstLine="120"/>
              <w:jc w:val="both"/>
              <w:rPr>
                <w:rFonts w:ascii="Times New Roman" w:eastAsia="宋体" w:hAnsi="Times New Roman" w:cs="Times New Roman"/>
                <w:kern w:val="2"/>
                <w:sz w:val="24"/>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C176F9" w:rsidRPr="004513FB" w:rsidRDefault="00044F3D" w:rsidP="00C176F9">
            <w:pPr>
              <w:widowControl w:val="0"/>
              <w:tabs>
                <w:tab w:val="left" w:pos="707"/>
              </w:tabs>
              <w:adjustRightInd/>
              <w:snapToGrid/>
              <w:spacing w:after="0"/>
              <w:ind w:firstLineChars="50" w:firstLine="120"/>
              <w:jc w:val="both"/>
              <w:rPr>
                <w:rFonts w:ascii="Times New Roman" w:eastAsia="宋体" w:hAnsi="Times New Roman" w:cs="Times New Roman"/>
                <w:kern w:val="2"/>
                <w:sz w:val="24"/>
                <w:szCs w:val="24"/>
              </w:rPr>
            </w:pPr>
            <w:r>
              <w:rPr>
                <w:rFonts w:ascii="Times New Roman" w:eastAsia="宋体" w:hAnsi="Times New Roman" w:cs="Times New Roman"/>
                <w:kern w:val="2"/>
                <w:sz w:val="24"/>
                <w:szCs w:val="24"/>
              </w:rPr>
              <w:t>201</w:t>
            </w:r>
            <w:r>
              <w:rPr>
                <w:rFonts w:ascii="Times New Roman" w:eastAsia="宋体" w:hAnsi="Times New Roman" w:cs="Times New Roman" w:hint="eastAsia"/>
                <w:kern w:val="2"/>
                <w:sz w:val="24"/>
                <w:szCs w:val="24"/>
              </w:rPr>
              <w:t>7</w:t>
            </w:r>
            <w:r w:rsidR="00C176F9" w:rsidRPr="004513FB">
              <w:rPr>
                <w:rFonts w:ascii="Times New Roman" w:eastAsia="宋体" w:hAnsi="Times New Roman" w:cs="Times New Roman"/>
                <w:kern w:val="2"/>
                <w:sz w:val="24"/>
                <w:szCs w:val="24"/>
              </w:rPr>
              <w:t>年</w:t>
            </w:r>
            <w:r w:rsidR="00C176F9" w:rsidRPr="004513FB">
              <w:rPr>
                <w:rFonts w:ascii="Times New Roman" w:eastAsia="宋体" w:hAnsi="Times New Roman" w:cs="Times New Roman"/>
                <w:kern w:val="2"/>
                <w:sz w:val="24"/>
                <w:szCs w:val="24"/>
              </w:rPr>
              <w:t>5</w:t>
            </w:r>
            <w:r w:rsidR="00C176F9" w:rsidRPr="004513FB">
              <w:rPr>
                <w:rFonts w:ascii="Times New Roman" w:eastAsia="宋体" w:hAnsi="Times New Roman" w:cs="Times New Roman"/>
                <w:kern w:val="2"/>
                <w:sz w:val="24"/>
                <w:szCs w:val="24"/>
              </w:rPr>
              <w:t>月</w:t>
            </w:r>
            <w:r w:rsidR="00FA4651">
              <w:rPr>
                <w:rFonts w:ascii="Times New Roman" w:eastAsia="宋体" w:hAnsi="Times New Roman" w:cs="Times New Roman"/>
                <w:kern w:val="2"/>
                <w:sz w:val="24"/>
                <w:szCs w:val="24"/>
              </w:rPr>
              <w:t>2</w:t>
            </w:r>
            <w:r w:rsidR="00FA4651">
              <w:rPr>
                <w:rFonts w:ascii="Times New Roman" w:eastAsia="宋体" w:hAnsi="Times New Roman" w:cs="Times New Roman" w:hint="eastAsia"/>
                <w:kern w:val="2"/>
                <w:sz w:val="24"/>
                <w:szCs w:val="24"/>
              </w:rPr>
              <w:t>4</w:t>
            </w:r>
            <w:r w:rsidR="00C176F9" w:rsidRPr="004513FB">
              <w:rPr>
                <w:rFonts w:ascii="Times New Roman" w:eastAsia="宋体" w:hAnsi="Times New Roman" w:cs="Times New Roman"/>
                <w:kern w:val="2"/>
                <w:sz w:val="24"/>
                <w:szCs w:val="24"/>
              </w:rPr>
              <w:t>日</w:t>
            </w:r>
          </w:p>
        </w:tc>
      </w:tr>
    </w:tbl>
    <w:p w:rsidR="006B698C" w:rsidRDefault="006B698C" w:rsidP="00E919CD">
      <w:pPr>
        <w:jc w:val="center"/>
        <w:rPr>
          <w:rFonts w:ascii="Times New Roman" w:eastAsia="黑体" w:hAnsi="Times New Roman" w:cs="Times New Roman"/>
          <w:b/>
          <w:bCs/>
          <w:sz w:val="28"/>
          <w:szCs w:val="28"/>
        </w:rPr>
        <w:sectPr w:rsidR="006B698C" w:rsidSect="005868F7">
          <w:pgSz w:w="11906" w:h="16838"/>
          <w:pgMar w:top="1440" w:right="1440" w:bottom="1440" w:left="1440" w:header="851" w:footer="992" w:gutter="0"/>
          <w:pgNumType w:start="10"/>
          <w:cols w:space="720"/>
          <w:docGrid w:linePitch="312"/>
        </w:sectPr>
      </w:pPr>
      <w:bookmarkStart w:id="0" w:name="_Toc318661906"/>
      <w:bookmarkStart w:id="1" w:name="_Toc318817401"/>
      <w:bookmarkStart w:id="2" w:name="_Toc420306287"/>
      <w:bookmarkStart w:id="3" w:name="_Toc480573183"/>
    </w:p>
    <w:p w:rsidR="00590301" w:rsidRPr="00E668DD" w:rsidRDefault="00590301" w:rsidP="00E919CD">
      <w:pPr>
        <w:jc w:val="center"/>
        <w:rPr>
          <w:rFonts w:ascii="Times New Roman" w:eastAsia="黑体" w:hAnsi="Times New Roman" w:cs="Times New Roman"/>
          <w:bCs/>
          <w:sz w:val="28"/>
          <w:szCs w:val="28"/>
        </w:rPr>
      </w:pPr>
      <w:r w:rsidRPr="00E668DD">
        <w:rPr>
          <w:rFonts w:ascii="Times New Roman" w:eastAsia="黑体" w:hAnsi="Times New Roman" w:cs="Times New Roman"/>
          <w:bCs/>
          <w:sz w:val="28"/>
          <w:szCs w:val="28"/>
        </w:rPr>
        <w:lastRenderedPageBreak/>
        <w:t>摘</w:t>
      </w:r>
      <w:r w:rsidRPr="00E668DD">
        <w:rPr>
          <w:rFonts w:asciiTheme="minorEastAsia" w:eastAsiaTheme="minorEastAsia" w:hAnsiTheme="minorEastAsia" w:cs="Times New Roman"/>
          <w:bCs/>
          <w:sz w:val="28"/>
          <w:szCs w:val="28"/>
        </w:rPr>
        <w:t xml:space="preserve">        </w:t>
      </w:r>
      <w:r w:rsidRPr="00E668DD">
        <w:rPr>
          <w:rFonts w:ascii="Times New Roman" w:eastAsia="黑体" w:hAnsi="Times New Roman" w:cs="Times New Roman"/>
          <w:bCs/>
          <w:sz w:val="28"/>
          <w:szCs w:val="28"/>
        </w:rPr>
        <w:t>要</w:t>
      </w:r>
      <w:bookmarkEnd w:id="0"/>
      <w:bookmarkEnd w:id="1"/>
      <w:bookmarkEnd w:id="2"/>
      <w:bookmarkEnd w:id="3"/>
    </w:p>
    <w:p w:rsidR="003F16E6" w:rsidRPr="004513FB" w:rsidRDefault="001D2AFE" w:rsidP="002D251C">
      <w:pPr>
        <w:spacing w:after="0" w:line="360" w:lineRule="auto"/>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柑橘作为我国重要</w:t>
      </w:r>
      <w:r>
        <w:rPr>
          <w:rFonts w:ascii="Times New Roman" w:eastAsiaTheme="minorEastAsia" w:hAnsi="Times New Roman" w:cs="Times New Roman" w:hint="eastAsia"/>
          <w:sz w:val="24"/>
          <w:szCs w:val="24"/>
        </w:rPr>
        <w:t>三大水果作物之一</w:t>
      </w:r>
      <w:r w:rsidR="00731DCB">
        <w:rPr>
          <w:rFonts w:ascii="Times New Roman" w:eastAsiaTheme="minorEastAsia" w:hAnsi="Times New Roman" w:cs="Times New Roman"/>
          <w:sz w:val="24"/>
          <w:szCs w:val="24"/>
        </w:rPr>
        <w:t>，随着世界柑橘消费市场的兴起，我国柑橘的种植面积与产量</w:t>
      </w:r>
      <w:r w:rsidR="00731DCB">
        <w:rPr>
          <w:rFonts w:ascii="Times New Roman" w:eastAsiaTheme="minorEastAsia" w:hAnsi="Times New Roman" w:cs="Times New Roman" w:hint="eastAsia"/>
          <w:sz w:val="24"/>
          <w:szCs w:val="24"/>
        </w:rPr>
        <w:t>进一步</w:t>
      </w:r>
      <w:r w:rsidR="003F16E6" w:rsidRPr="004513FB">
        <w:rPr>
          <w:rFonts w:ascii="Times New Roman" w:eastAsiaTheme="minorEastAsia" w:hAnsi="Times New Roman" w:cs="Times New Roman"/>
          <w:sz w:val="24"/>
          <w:szCs w:val="24"/>
        </w:rPr>
        <w:t>扩大，但是目前我国柑橘收获的机械化水平较低，</w:t>
      </w:r>
      <w:r w:rsidR="000764AA">
        <w:rPr>
          <w:rFonts w:ascii="Times New Roman" w:eastAsiaTheme="minorEastAsia" w:hAnsi="Times New Roman" w:cs="Times New Roman" w:hint="eastAsia"/>
          <w:sz w:val="24"/>
          <w:szCs w:val="24"/>
        </w:rPr>
        <w:t>劳动力的减少和产量增加的矛盾凸显，研发出能</w:t>
      </w:r>
      <w:r w:rsidR="000764AA">
        <w:rPr>
          <w:rFonts w:ascii="Times New Roman" w:eastAsiaTheme="minorEastAsia" w:hAnsi="Times New Roman" w:cs="Times New Roman"/>
          <w:sz w:val="24"/>
          <w:szCs w:val="24"/>
        </w:rPr>
        <w:t>提高劳动生产效率，降低采收成本</w:t>
      </w:r>
      <w:r w:rsidR="000764AA">
        <w:rPr>
          <w:rFonts w:ascii="Times New Roman" w:eastAsiaTheme="minorEastAsia" w:hAnsi="Times New Roman" w:cs="Times New Roman" w:hint="eastAsia"/>
          <w:sz w:val="24"/>
          <w:szCs w:val="24"/>
        </w:rPr>
        <w:t>的机械化采收设备</w:t>
      </w:r>
      <w:r w:rsidR="00F02163">
        <w:rPr>
          <w:rFonts w:ascii="Times New Roman" w:eastAsiaTheme="minorEastAsia" w:hAnsi="Times New Roman" w:cs="Times New Roman" w:hint="eastAsia"/>
          <w:sz w:val="24"/>
          <w:szCs w:val="24"/>
        </w:rPr>
        <w:t>越显必要</w:t>
      </w:r>
      <w:r w:rsidR="002E7E4D">
        <w:rPr>
          <w:rFonts w:ascii="Times New Roman" w:eastAsiaTheme="minorEastAsia" w:hAnsi="Times New Roman" w:cs="Times New Roman" w:hint="eastAsia"/>
          <w:sz w:val="24"/>
          <w:szCs w:val="24"/>
        </w:rPr>
        <w:t>和紧迫</w:t>
      </w:r>
      <w:r w:rsidR="003F16E6" w:rsidRPr="004513FB">
        <w:rPr>
          <w:rFonts w:ascii="Times New Roman" w:eastAsiaTheme="minorEastAsia" w:hAnsi="Times New Roman" w:cs="Times New Roman"/>
          <w:sz w:val="24"/>
          <w:szCs w:val="24"/>
        </w:rPr>
        <w:t>。目前，振动式柑橘收获方式主要有：气力式，树冠振动式，树干振动式。树干式是应用较为广泛的机械振动采收方式。</w:t>
      </w:r>
    </w:p>
    <w:p w:rsidR="003F16E6" w:rsidRPr="004513FB" w:rsidRDefault="006552BD" w:rsidP="00FA6000">
      <w:pPr>
        <w:spacing w:after="0" w:line="360" w:lineRule="auto"/>
        <w:ind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在分析国内外研究现状</w:t>
      </w:r>
      <w:r>
        <w:rPr>
          <w:rFonts w:ascii="Times New Roman" w:eastAsiaTheme="minorEastAsia" w:hAnsi="Times New Roman" w:cs="Times New Roman" w:hint="eastAsia"/>
          <w:sz w:val="24"/>
          <w:szCs w:val="24"/>
        </w:rPr>
        <w:t>并</w:t>
      </w:r>
      <w:r w:rsidR="00B53291" w:rsidRPr="004513FB">
        <w:rPr>
          <w:rFonts w:ascii="Times New Roman" w:eastAsiaTheme="minorEastAsia" w:hAnsi="Times New Roman" w:cs="Times New Roman"/>
          <w:sz w:val="24"/>
          <w:szCs w:val="24"/>
        </w:rPr>
        <w:t>结合我国南方柑橘种植模式后，</w:t>
      </w:r>
      <w:r w:rsidR="003F16E6" w:rsidRPr="004513FB">
        <w:rPr>
          <w:rFonts w:ascii="Times New Roman" w:eastAsiaTheme="minorEastAsia" w:hAnsi="Times New Roman" w:cs="Times New Roman"/>
          <w:sz w:val="24"/>
          <w:szCs w:val="24"/>
        </w:rPr>
        <w:t>针</w:t>
      </w:r>
      <w:r w:rsidR="00B53291">
        <w:rPr>
          <w:rFonts w:ascii="Times New Roman" w:eastAsiaTheme="minorEastAsia" w:hAnsi="Times New Roman" w:cs="Times New Roman"/>
          <w:sz w:val="24"/>
          <w:szCs w:val="24"/>
        </w:rPr>
        <w:t>对我国南方丘陵地带，不适合使用大型采收机械</w:t>
      </w:r>
      <w:r w:rsidR="00B53291">
        <w:rPr>
          <w:rFonts w:ascii="Times New Roman" w:eastAsiaTheme="minorEastAsia" w:hAnsi="Times New Roman" w:cs="Times New Roman" w:hint="eastAsia"/>
          <w:sz w:val="24"/>
          <w:szCs w:val="24"/>
        </w:rPr>
        <w:t>的情况</w:t>
      </w:r>
      <w:r w:rsidR="003F16E6" w:rsidRPr="004513FB">
        <w:rPr>
          <w:rFonts w:ascii="Times New Roman" w:eastAsiaTheme="minorEastAsia" w:hAnsi="Times New Roman" w:cs="Times New Roman"/>
          <w:sz w:val="24"/>
          <w:szCs w:val="24"/>
        </w:rPr>
        <w:t>，</w:t>
      </w:r>
      <w:r w:rsidR="000E5EB6">
        <w:rPr>
          <w:rFonts w:ascii="Times New Roman" w:eastAsiaTheme="minorEastAsia" w:hAnsi="Times New Roman" w:cs="Times New Roman" w:hint="eastAsia"/>
          <w:sz w:val="24"/>
          <w:szCs w:val="24"/>
        </w:rPr>
        <w:t>提出了</w:t>
      </w:r>
      <w:r w:rsidR="000E5EB6">
        <w:rPr>
          <w:rFonts w:ascii="Times New Roman" w:eastAsiaTheme="minorEastAsia" w:hAnsi="Times New Roman" w:cs="Times New Roman"/>
          <w:sz w:val="24"/>
          <w:szCs w:val="24"/>
        </w:rPr>
        <w:t>对手持式柑橘采收机</w:t>
      </w:r>
      <w:r w:rsidR="000E5EB6">
        <w:rPr>
          <w:rFonts w:ascii="Times New Roman" w:eastAsiaTheme="minorEastAsia" w:hAnsi="Times New Roman" w:cs="Times New Roman" w:hint="eastAsia"/>
          <w:sz w:val="24"/>
          <w:szCs w:val="24"/>
        </w:rPr>
        <w:t>的研制</w:t>
      </w:r>
      <w:r w:rsidR="003F16E6" w:rsidRPr="004513FB">
        <w:rPr>
          <w:rFonts w:ascii="Times New Roman" w:eastAsiaTheme="minorEastAsia" w:hAnsi="Times New Roman" w:cs="Times New Roman"/>
          <w:sz w:val="24"/>
          <w:szCs w:val="24"/>
        </w:rPr>
        <w:t>，运用三维建模软件</w:t>
      </w:r>
      <w:proofErr w:type="spellStart"/>
      <w:r w:rsidR="003F16E6" w:rsidRPr="004513FB">
        <w:rPr>
          <w:rFonts w:ascii="Times New Roman" w:eastAsiaTheme="minorEastAsia" w:hAnsi="Times New Roman" w:cs="Times New Roman"/>
          <w:sz w:val="24"/>
          <w:szCs w:val="24"/>
        </w:rPr>
        <w:t>solidworks</w:t>
      </w:r>
      <w:proofErr w:type="spellEnd"/>
      <w:r w:rsidR="003F16E6" w:rsidRPr="004513FB">
        <w:rPr>
          <w:rFonts w:ascii="Times New Roman" w:eastAsiaTheme="minorEastAsia" w:hAnsi="Times New Roman" w:cs="Times New Roman"/>
          <w:sz w:val="24"/>
          <w:szCs w:val="24"/>
        </w:rPr>
        <w:t>对整机进行了三维建模及整机虚拟装配；运用</w:t>
      </w:r>
      <w:proofErr w:type="spellStart"/>
      <w:r w:rsidR="003F16E6" w:rsidRPr="004513FB">
        <w:rPr>
          <w:rFonts w:ascii="Times New Roman" w:eastAsiaTheme="minorEastAsia" w:hAnsi="Times New Roman" w:cs="Times New Roman"/>
          <w:sz w:val="24"/>
          <w:szCs w:val="24"/>
        </w:rPr>
        <w:t>solidworks</w:t>
      </w:r>
      <w:proofErr w:type="spellEnd"/>
      <w:r w:rsidR="003F16E6" w:rsidRPr="004513FB">
        <w:rPr>
          <w:rFonts w:ascii="Times New Roman" w:eastAsiaTheme="minorEastAsia" w:hAnsi="Times New Roman" w:cs="Times New Roman"/>
          <w:sz w:val="24"/>
          <w:szCs w:val="24"/>
        </w:rPr>
        <w:t xml:space="preserve"> motion</w:t>
      </w:r>
      <w:r w:rsidR="003F16E6" w:rsidRPr="004513FB">
        <w:rPr>
          <w:rFonts w:ascii="Times New Roman" w:eastAsiaTheme="minorEastAsia" w:hAnsi="Times New Roman" w:cs="Times New Roman"/>
          <w:sz w:val="24"/>
          <w:szCs w:val="24"/>
        </w:rPr>
        <w:t>对振动系统进行了运动</w:t>
      </w:r>
      <w:r w:rsidR="00767EB4" w:rsidRPr="004513FB">
        <w:rPr>
          <w:rFonts w:ascii="Times New Roman" w:eastAsiaTheme="minorEastAsia" w:hAnsi="Times New Roman" w:cs="Times New Roman"/>
          <w:sz w:val="24"/>
          <w:szCs w:val="24"/>
        </w:rPr>
        <w:t>仿真</w:t>
      </w:r>
      <w:r w:rsidR="003F16E6" w:rsidRPr="004513FB">
        <w:rPr>
          <w:rFonts w:ascii="Times New Roman" w:eastAsiaTheme="minorEastAsia" w:hAnsi="Times New Roman" w:cs="Times New Roman"/>
          <w:sz w:val="24"/>
          <w:szCs w:val="24"/>
        </w:rPr>
        <w:t>及动力仿真；运用</w:t>
      </w:r>
      <w:proofErr w:type="spellStart"/>
      <w:r w:rsidR="003F16E6" w:rsidRPr="004513FB">
        <w:rPr>
          <w:rFonts w:ascii="Times New Roman" w:eastAsiaTheme="minorEastAsia" w:hAnsi="Times New Roman" w:cs="Times New Roman"/>
          <w:sz w:val="24"/>
          <w:szCs w:val="24"/>
        </w:rPr>
        <w:t>solidworks</w:t>
      </w:r>
      <w:proofErr w:type="spellEnd"/>
      <w:r w:rsidR="003F16E6" w:rsidRPr="004513FB">
        <w:rPr>
          <w:rFonts w:ascii="Times New Roman" w:eastAsiaTheme="minorEastAsia" w:hAnsi="Times New Roman" w:cs="Times New Roman"/>
          <w:sz w:val="24"/>
          <w:szCs w:val="24"/>
        </w:rPr>
        <w:t xml:space="preserve"> simulation</w:t>
      </w:r>
      <w:r w:rsidR="00D40188">
        <w:rPr>
          <w:rFonts w:ascii="Times New Roman" w:eastAsiaTheme="minorEastAsia" w:hAnsi="Times New Roman" w:cs="Times New Roman"/>
          <w:sz w:val="24"/>
          <w:szCs w:val="24"/>
        </w:rPr>
        <w:t>对关键零部件进行了静态应力分析；为方便</w:t>
      </w:r>
      <w:r w:rsidR="00D40188">
        <w:rPr>
          <w:rFonts w:ascii="Times New Roman" w:eastAsiaTheme="minorEastAsia" w:hAnsi="Times New Roman" w:cs="Times New Roman" w:hint="eastAsia"/>
          <w:sz w:val="24"/>
          <w:szCs w:val="24"/>
        </w:rPr>
        <w:t>本论文设计在田间试验阶段进行试验</w:t>
      </w:r>
      <w:r w:rsidR="003F16E6" w:rsidRPr="004513FB">
        <w:rPr>
          <w:rFonts w:ascii="Times New Roman" w:eastAsiaTheme="minorEastAsia" w:hAnsi="Times New Roman" w:cs="Times New Roman"/>
          <w:sz w:val="24"/>
          <w:szCs w:val="24"/>
        </w:rPr>
        <w:t>，设计</w:t>
      </w:r>
      <w:r w:rsidR="00D40188">
        <w:rPr>
          <w:rFonts w:ascii="Times New Roman" w:eastAsiaTheme="minorEastAsia" w:hAnsi="Times New Roman" w:cs="Times New Roman" w:hint="eastAsia"/>
          <w:sz w:val="24"/>
          <w:szCs w:val="24"/>
        </w:rPr>
        <w:t>了</w:t>
      </w:r>
      <w:r w:rsidR="003F16E6" w:rsidRPr="004513FB">
        <w:rPr>
          <w:rFonts w:ascii="Times New Roman" w:eastAsiaTheme="minorEastAsia" w:hAnsi="Times New Roman" w:cs="Times New Roman"/>
          <w:sz w:val="24"/>
          <w:szCs w:val="24"/>
        </w:rPr>
        <w:t>转速测量</w:t>
      </w:r>
      <w:r w:rsidR="00D40188">
        <w:rPr>
          <w:rFonts w:ascii="Times New Roman" w:eastAsiaTheme="minorEastAsia" w:hAnsi="Times New Roman" w:cs="Times New Roman" w:hint="eastAsia"/>
          <w:sz w:val="24"/>
          <w:szCs w:val="24"/>
        </w:rPr>
        <w:t>显示</w:t>
      </w:r>
      <w:r w:rsidR="003F16E6" w:rsidRPr="004513FB">
        <w:rPr>
          <w:rFonts w:ascii="Times New Roman" w:eastAsiaTheme="minorEastAsia" w:hAnsi="Times New Roman" w:cs="Times New Roman"/>
          <w:sz w:val="24"/>
          <w:szCs w:val="24"/>
        </w:rPr>
        <w:t>系统，并通过</w:t>
      </w:r>
      <w:proofErr w:type="spellStart"/>
      <w:r w:rsidR="003F16E6" w:rsidRPr="004513FB">
        <w:rPr>
          <w:rFonts w:ascii="Times New Roman" w:eastAsiaTheme="minorEastAsia" w:hAnsi="Times New Roman" w:cs="Times New Roman"/>
          <w:sz w:val="24"/>
          <w:szCs w:val="24"/>
        </w:rPr>
        <w:t>proteus</w:t>
      </w:r>
      <w:proofErr w:type="spellEnd"/>
      <w:r w:rsidR="003F16E6" w:rsidRPr="004513FB">
        <w:rPr>
          <w:rFonts w:ascii="Times New Roman" w:eastAsiaTheme="minorEastAsia" w:hAnsi="Times New Roman" w:cs="Times New Roman"/>
          <w:sz w:val="24"/>
          <w:szCs w:val="24"/>
        </w:rPr>
        <w:t>对转速测量</w:t>
      </w:r>
      <w:r w:rsidR="00C9598E">
        <w:rPr>
          <w:rFonts w:ascii="Times New Roman" w:eastAsiaTheme="minorEastAsia" w:hAnsi="Times New Roman" w:cs="Times New Roman" w:hint="eastAsia"/>
          <w:sz w:val="24"/>
          <w:szCs w:val="24"/>
        </w:rPr>
        <w:t>显示</w:t>
      </w:r>
      <w:r w:rsidR="003F16E6" w:rsidRPr="004513FB">
        <w:rPr>
          <w:rFonts w:ascii="Times New Roman" w:eastAsiaTheme="minorEastAsia" w:hAnsi="Times New Roman" w:cs="Times New Roman"/>
          <w:sz w:val="24"/>
          <w:szCs w:val="24"/>
        </w:rPr>
        <w:t>系统进行仿真。</w:t>
      </w:r>
    </w:p>
    <w:p w:rsidR="003F16E6" w:rsidRPr="004513FB" w:rsidRDefault="003F16E6" w:rsidP="00FB0FC8">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最后，制作了</w:t>
      </w:r>
      <w:r w:rsidR="00382488" w:rsidRPr="004513FB">
        <w:rPr>
          <w:rFonts w:ascii="Times New Roman" w:eastAsiaTheme="minorEastAsia" w:hAnsi="Times New Roman" w:cs="Times New Roman"/>
          <w:sz w:val="24"/>
          <w:szCs w:val="24"/>
        </w:rPr>
        <w:t>样机，进行</w:t>
      </w:r>
      <w:r w:rsidRPr="004513FB">
        <w:rPr>
          <w:rFonts w:ascii="Times New Roman" w:eastAsiaTheme="minorEastAsia" w:hAnsi="Times New Roman" w:cs="Times New Roman"/>
          <w:sz w:val="24"/>
          <w:szCs w:val="24"/>
        </w:rPr>
        <w:t>试验，结合使用情况和对试验数据进行分析，完成对柑橘采收机构和性能参数的优化。</w:t>
      </w:r>
    </w:p>
    <w:p w:rsidR="003F16E6" w:rsidRPr="004513FB" w:rsidRDefault="003F16E6" w:rsidP="00FB0FC8">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手持式柑橘振动收获机的设计结合了当前</w:t>
      </w:r>
      <w:r w:rsidR="00843049">
        <w:rPr>
          <w:rFonts w:ascii="Times New Roman" w:eastAsiaTheme="minorEastAsia" w:hAnsi="Times New Roman" w:cs="Times New Roman" w:hint="eastAsia"/>
          <w:sz w:val="24"/>
          <w:szCs w:val="24"/>
        </w:rPr>
        <w:t>我国</w:t>
      </w:r>
      <w:r w:rsidRPr="004513FB">
        <w:rPr>
          <w:rFonts w:ascii="Times New Roman" w:eastAsiaTheme="minorEastAsia" w:hAnsi="Times New Roman" w:cs="Times New Roman"/>
          <w:sz w:val="24"/>
          <w:szCs w:val="24"/>
        </w:rPr>
        <w:t>南方丘陵地形柑橘</w:t>
      </w:r>
      <w:r w:rsidR="00843049">
        <w:rPr>
          <w:rFonts w:ascii="Times New Roman" w:eastAsiaTheme="minorEastAsia" w:hAnsi="Times New Roman" w:cs="Times New Roman" w:hint="eastAsia"/>
          <w:sz w:val="24"/>
          <w:szCs w:val="24"/>
        </w:rPr>
        <w:t>的</w:t>
      </w:r>
      <w:r w:rsidR="00843049">
        <w:rPr>
          <w:rFonts w:ascii="Times New Roman" w:eastAsiaTheme="minorEastAsia" w:hAnsi="Times New Roman" w:cs="Times New Roman"/>
          <w:sz w:val="24"/>
          <w:szCs w:val="24"/>
        </w:rPr>
        <w:t>种植情况</w:t>
      </w:r>
      <w:r w:rsidRPr="004513FB">
        <w:rPr>
          <w:rFonts w:ascii="Times New Roman" w:eastAsiaTheme="minorEastAsia" w:hAnsi="Times New Roman" w:cs="Times New Roman"/>
          <w:sz w:val="24"/>
          <w:szCs w:val="24"/>
        </w:rPr>
        <w:t>特点，将振动</w:t>
      </w:r>
      <w:r w:rsidR="00530640">
        <w:rPr>
          <w:rFonts w:ascii="Times New Roman" w:eastAsiaTheme="minorEastAsia" w:hAnsi="Times New Roman" w:cs="Times New Roman" w:hint="eastAsia"/>
          <w:sz w:val="24"/>
          <w:szCs w:val="24"/>
        </w:rPr>
        <w:t>采收果实</w:t>
      </w:r>
      <w:r w:rsidR="00530640">
        <w:rPr>
          <w:rFonts w:ascii="Times New Roman" w:eastAsiaTheme="minorEastAsia" w:hAnsi="Times New Roman" w:cs="Times New Roman"/>
          <w:sz w:val="24"/>
          <w:szCs w:val="24"/>
        </w:rPr>
        <w:t>原理运用到手持柑橘振动收获机</w:t>
      </w:r>
      <w:r w:rsidR="00530640">
        <w:rPr>
          <w:rFonts w:ascii="Times New Roman" w:eastAsiaTheme="minorEastAsia" w:hAnsi="Times New Roman" w:cs="Times New Roman" w:hint="eastAsia"/>
          <w:sz w:val="24"/>
          <w:szCs w:val="24"/>
        </w:rPr>
        <w:t>的研制上</w:t>
      </w:r>
      <w:r w:rsidRPr="004513FB">
        <w:rPr>
          <w:rFonts w:ascii="Times New Roman" w:eastAsiaTheme="minorEastAsia" w:hAnsi="Times New Roman" w:cs="Times New Roman"/>
          <w:sz w:val="24"/>
          <w:szCs w:val="24"/>
        </w:rPr>
        <w:t>，提高了收获效率，降低了劳动强度，同时也减少了收获作业成本。</w:t>
      </w:r>
    </w:p>
    <w:p w:rsidR="00590301" w:rsidRPr="004513FB" w:rsidRDefault="00590301" w:rsidP="00FA6000">
      <w:pPr>
        <w:widowControl w:val="0"/>
        <w:adjustRightInd/>
        <w:snapToGrid/>
        <w:spacing w:after="0" w:line="360" w:lineRule="auto"/>
        <w:jc w:val="both"/>
        <w:rPr>
          <w:rFonts w:ascii="Times New Roman" w:eastAsia="宋体" w:hAnsi="Times New Roman" w:cs="Times New Roman"/>
          <w:kern w:val="2"/>
          <w:sz w:val="24"/>
          <w:szCs w:val="24"/>
        </w:rPr>
      </w:pPr>
      <w:r w:rsidRPr="004513FB">
        <w:rPr>
          <w:rFonts w:ascii="Times New Roman" w:eastAsia="黑体" w:hAnsi="Times New Roman" w:cs="Times New Roman"/>
          <w:kern w:val="2"/>
          <w:sz w:val="24"/>
          <w:szCs w:val="24"/>
        </w:rPr>
        <w:t>关键词</w:t>
      </w:r>
      <w:r w:rsidRPr="004513FB">
        <w:rPr>
          <w:rFonts w:ascii="Times New Roman" w:eastAsia="宋体" w:hAnsi="Times New Roman" w:cs="Times New Roman"/>
          <w:kern w:val="2"/>
          <w:sz w:val="24"/>
          <w:szCs w:val="24"/>
        </w:rPr>
        <w:t>：</w:t>
      </w:r>
      <w:r w:rsidR="00AA2514" w:rsidRPr="004513FB">
        <w:rPr>
          <w:rFonts w:ascii="Times New Roman" w:eastAsia="宋体" w:hAnsi="Times New Roman" w:cs="Times New Roman"/>
          <w:kern w:val="2"/>
          <w:sz w:val="24"/>
          <w:szCs w:val="24"/>
        </w:rPr>
        <w:t>柑橘</w:t>
      </w:r>
      <w:r w:rsidR="00AA2514" w:rsidRPr="004513FB">
        <w:rPr>
          <w:rFonts w:ascii="Times New Roman" w:eastAsiaTheme="minorEastAsia" w:hAnsi="Times New Roman" w:cs="Times New Roman"/>
          <w:kern w:val="2"/>
          <w:sz w:val="24"/>
          <w:szCs w:val="24"/>
        </w:rPr>
        <w:t xml:space="preserve">    </w:t>
      </w:r>
      <w:r w:rsidR="00AA2514" w:rsidRPr="004513FB">
        <w:rPr>
          <w:rFonts w:ascii="Times New Roman" w:eastAsia="宋体" w:hAnsi="Times New Roman" w:cs="Times New Roman"/>
          <w:kern w:val="2"/>
          <w:sz w:val="24"/>
          <w:szCs w:val="24"/>
        </w:rPr>
        <w:t>振动采收</w:t>
      </w:r>
      <w:r w:rsidR="00AA2514" w:rsidRPr="004513FB">
        <w:rPr>
          <w:rFonts w:ascii="Times New Roman" w:eastAsiaTheme="minorEastAsia" w:hAnsi="Times New Roman" w:cs="Times New Roman"/>
          <w:kern w:val="2"/>
          <w:sz w:val="24"/>
          <w:szCs w:val="24"/>
        </w:rPr>
        <w:t xml:space="preserve">    </w:t>
      </w:r>
      <w:r w:rsidR="00A5640D">
        <w:rPr>
          <w:rFonts w:ascii="Times New Roman" w:eastAsiaTheme="minorEastAsia" w:hAnsi="Times New Roman" w:cs="Times New Roman" w:hint="eastAsia"/>
          <w:kern w:val="2"/>
          <w:sz w:val="24"/>
          <w:szCs w:val="24"/>
        </w:rPr>
        <w:t>手持</w:t>
      </w:r>
      <w:r w:rsidR="00AA2514" w:rsidRPr="004513FB">
        <w:rPr>
          <w:rFonts w:ascii="Times New Roman" w:eastAsiaTheme="minorEastAsia" w:hAnsi="Times New Roman" w:cs="Times New Roman"/>
          <w:kern w:val="2"/>
          <w:sz w:val="24"/>
          <w:szCs w:val="24"/>
        </w:rPr>
        <w:t>式</w:t>
      </w:r>
      <w:r w:rsidR="00AA2514" w:rsidRPr="004513FB">
        <w:rPr>
          <w:rFonts w:ascii="Times New Roman" w:eastAsiaTheme="minorEastAsia" w:hAnsi="Times New Roman" w:cs="Times New Roman"/>
          <w:kern w:val="2"/>
          <w:sz w:val="24"/>
          <w:szCs w:val="24"/>
        </w:rPr>
        <w:t xml:space="preserve">    </w:t>
      </w:r>
      <w:r w:rsidR="00AA2514" w:rsidRPr="004513FB">
        <w:rPr>
          <w:rFonts w:ascii="Times New Roman" w:eastAsiaTheme="minorEastAsia" w:hAnsi="Times New Roman" w:cs="Times New Roman"/>
          <w:kern w:val="2"/>
          <w:sz w:val="24"/>
          <w:szCs w:val="24"/>
        </w:rPr>
        <w:t>仿真分析</w:t>
      </w:r>
      <w:r w:rsidRPr="004513FB">
        <w:rPr>
          <w:rFonts w:ascii="Times New Roman" w:eastAsia="宋体" w:hAnsi="Times New Roman" w:cs="Times New Roman"/>
          <w:kern w:val="2"/>
          <w:sz w:val="24"/>
          <w:szCs w:val="24"/>
        </w:rPr>
        <w:t xml:space="preserve"> </w:t>
      </w:r>
    </w:p>
    <w:p w:rsidR="00590301" w:rsidRPr="004513FB" w:rsidRDefault="00590301" w:rsidP="00590301">
      <w:pPr>
        <w:widowControl w:val="0"/>
        <w:adjustRightInd/>
        <w:snapToGrid/>
        <w:spacing w:after="0" w:line="360" w:lineRule="auto"/>
        <w:jc w:val="both"/>
        <w:rPr>
          <w:rFonts w:ascii="Times New Roman" w:eastAsia="宋体" w:hAnsi="Times New Roman" w:cs="Times New Roman"/>
          <w:kern w:val="2"/>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C176F9" w:rsidRPr="004513FB" w:rsidRDefault="00C176F9" w:rsidP="00D31D50">
      <w:pPr>
        <w:spacing w:line="220" w:lineRule="atLeast"/>
        <w:rPr>
          <w:rFonts w:ascii="Times New Roman" w:eastAsiaTheme="minorEastAsia" w:hAnsi="Times New Roman" w:cs="Times New Roman"/>
          <w:sz w:val="24"/>
          <w:szCs w:val="24"/>
        </w:rPr>
      </w:pPr>
    </w:p>
    <w:p w:rsidR="00D40188" w:rsidRDefault="00D40188" w:rsidP="00B641C9">
      <w:pPr>
        <w:spacing w:line="220" w:lineRule="atLeast"/>
        <w:rPr>
          <w:rFonts w:ascii="Times New Roman" w:eastAsiaTheme="minorEastAsia" w:hAnsi="Times New Roman" w:cs="Times New Roman"/>
          <w:b/>
          <w:sz w:val="28"/>
          <w:szCs w:val="28"/>
        </w:rPr>
      </w:pPr>
    </w:p>
    <w:p w:rsidR="00D40188" w:rsidRDefault="00D40188" w:rsidP="00B641C9">
      <w:pPr>
        <w:spacing w:line="220" w:lineRule="atLeast"/>
        <w:rPr>
          <w:rFonts w:ascii="Times New Roman" w:eastAsiaTheme="minorEastAsia" w:hAnsi="Times New Roman" w:cs="Times New Roman"/>
          <w:b/>
          <w:sz w:val="28"/>
          <w:szCs w:val="28"/>
        </w:rPr>
      </w:pPr>
    </w:p>
    <w:p w:rsidR="00A741AB" w:rsidRDefault="00A741AB" w:rsidP="00485A85">
      <w:pPr>
        <w:spacing w:line="220" w:lineRule="atLeast"/>
        <w:jc w:val="center"/>
        <w:rPr>
          <w:rFonts w:ascii="Times New Roman" w:eastAsiaTheme="minorEastAsia" w:hAnsi="Times New Roman" w:cs="Times New Roman"/>
          <w:b/>
          <w:sz w:val="28"/>
          <w:szCs w:val="28"/>
        </w:rPr>
      </w:pPr>
      <w:r w:rsidRPr="00485A85">
        <w:rPr>
          <w:rFonts w:ascii="Times New Roman" w:eastAsiaTheme="minorEastAsia" w:hAnsi="Times New Roman" w:cs="Times New Roman"/>
          <w:b/>
          <w:sz w:val="28"/>
          <w:szCs w:val="28"/>
        </w:rPr>
        <w:lastRenderedPageBreak/>
        <w:t xml:space="preserve">Design of </w:t>
      </w:r>
      <w:r w:rsidR="0002395D">
        <w:rPr>
          <w:rFonts w:ascii="Times New Roman" w:eastAsiaTheme="minorEastAsia" w:hAnsi="Times New Roman" w:cs="Times New Roman" w:hint="eastAsia"/>
          <w:b/>
          <w:sz w:val="28"/>
          <w:szCs w:val="28"/>
        </w:rPr>
        <w:t>Portable</w:t>
      </w:r>
      <w:r w:rsidR="0002395D">
        <w:rPr>
          <w:rFonts w:ascii="Times New Roman" w:eastAsiaTheme="minorEastAsia" w:hAnsi="Times New Roman" w:cs="Times New Roman"/>
          <w:b/>
          <w:sz w:val="28"/>
          <w:szCs w:val="28"/>
        </w:rPr>
        <w:t xml:space="preserve"> fruit</w:t>
      </w:r>
      <w:r w:rsidR="00303D8F">
        <w:rPr>
          <w:rFonts w:ascii="Times New Roman" w:eastAsiaTheme="minorEastAsia" w:hAnsi="Times New Roman" w:cs="Times New Roman" w:hint="eastAsia"/>
          <w:b/>
          <w:sz w:val="28"/>
          <w:szCs w:val="28"/>
        </w:rPr>
        <w:t xml:space="preserve"> </w:t>
      </w:r>
      <w:r w:rsidR="0002395D">
        <w:rPr>
          <w:rFonts w:ascii="Times New Roman" w:eastAsiaTheme="minorEastAsia" w:hAnsi="Times New Roman" w:cs="Times New Roman"/>
          <w:b/>
          <w:sz w:val="28"/>
          <w:szCs w:val="28"/>
        </w:rPr>
        <w:t>vibration</w:t>
      </w:r>
      <w:r w:rsidR="00303D8F">
        <w:rPr>
          <w:rFonts w:ascii="Times New Roman" w:eastAsiaTheme="minorEastAsia" w:hAnsi="Times New Roman" w:cs="Times New Roman" w:hint="eastAsia"/>
          <w:b/>
          <w:sz w:val="28"/>
          <w:szCs w:val="28"/>
        </w:rPr>
        <w:t xml:space="preserve"> </w:t>
      </w:r>
      <w:r w:rsidRPr="00485A85">
        <w:rPr>
          <w:rFonts w:ascii="Times New Roman" w:eastAsiaTheme="minorEastAsia" w:hAnsi="Times New Roman" w:cs="Times New Roman"/>
          <w:b/>
          <w:sz w:val="28"/>
          <w:szCs w:val="28"/>
        </w:rPr>
        <w:t>harvest</w:t>
      </w:r>
      <w:r w:rsidR="00C634FC" w:rsidRPr="00485A85">
        <w:rPr>
          <w:rFonts w:ascii="Times New Roman" w:eastAsiaTheme="minorEastAsia" w:hAnsi="Times New Roman" w:cs="Times New Roman" w:hint="eastAsia"/>
          <w:b/>
          <w:sz w:val="28"/>
          <w:szCs w:val="28"/>
        </w:rPr>
        <w:t>er</w:t>
      </w:r>
    </w:p>
    <w:p w:rsidR="005205ED" w:rsidRDefault="005205ED" w:rsidP="00485A85">
      <w:pPr>
        <w:spacing w:line="220" w:lineRule="atLeast"/>
        <w:jc w:val="center"/>
        <w:rPr>
          <w:rFonts w:ascii="Times New Roman" w:eastAsiaTheme="minorEastAsia" w:hAnsi="Times New Roman" w:cs="Times New Roman"/>
          <w:sz w:val="28"/>
          <w:szCs w:val="28"/>
        </w:rPr>
      </w:pPr>
      <w:r>
        <w:rPr>
          <w:rFonts w:ascii="Times New Roman" w:eastAsiaTheme="minorEastAsia" w:hAnsi="Times New Roman" w:cs="Times New Roman" w:hint="eastAsia"/>
          <w:sz w:val="28"/>
          <w:szCs w:val="28"/>
        </w:rPr>
        <w:t xml:space="preserve">Chen </w:t>
      </w:r>
      <w:proofErr w:type="spellStart"/>
      <w:r>
        <w:rPr>
          <w:rFonts w:ascii="Times New Roman" w:eastAsiaTheme="minorEastAsia" w:hAnsi="Times New Roman" w:cs="Times New Roman" w:hint="eastAsia"/>
          <w:sz w:val="28"/>
          <w:szCs w:val="28"/>
        </w:rPr>
        <w:t>wei</w:t>
      </w:r>
      <w:proofErr w:type="spellEnd"/>
    </w:p>
    <w:p w:rsidR="005205ED" w:rsidRPr="00531ED4" w:rsidRDefault="005205ED" w:rsidP="00531ED4">
      <w:pPr>
        <w:widowControl w:val="0"/>
        <w:adjustRightInd/>
        <w:snapToGrid/>
        <w:spacing w:after="0" w:line="360" w:lineRule="auto"/>
        <w:jc w:val="center"/>
        <w:rPr>
          <w:rFonts w:ascii="Times New Roman" w:eastAsia="宋体" w:hAnsi="Times New Roman" w:cs="Times New Roman"/>
          <w:color w:val="2B2B2B"/>
          <w:sz w:val="24"/>
          <w:szCs w:val="24"/>
        </w:rPr>
      </w:pPr>
      <w:r w:rsidRPr="005205ED">
        <w:rPr>
          <w:rFonts w:ascii="Times New Roman" w:eastAsia="宋体" w:hAnsi="Times New Roman" w:cs="Times New Roman"/>
          <w:color w:val="2B2B2B"/>
          <w:sz w:val="24"/>
          <w:szCs w:val="24"/>
        </w:rPr>
        <w:t>(College of Engineering, South China Agricultural University, Guangzhou 510642, China)</w:t>
      </w:r>
    </w:p>
    <w:p w:rsidR="00C176F9" w:rsidRDefault="00531ED4" w:rsidP="00DE5D95">
      <w:pPr>
        <w:spacing w:after="0" w:line="360" w:lineRule="auto"/>
        <w:rPr>
          <w:rFonts w:ascii="Times New Roman" w:eastAsiaTheme="minorEastAsia" w:hAnsi="Times New Roman" w:cs="Times New Roman"/>
          <w:sz w:val="24"/>
          <w:szCs w:val="24"/>
        </w:rPr>
      </w:pPr>
      <w:r w:rsidRPr="008E40FE">
        <w:rPr>
          <w:rFonts w:ascii="Times New Roman" w:hAnsi="Times New Roman" w:cs="Times New Roman"/>
          <w:b/>
          <w:color w:val="2B2B2B"/>
        </w:rPr>
        <w:t>Abstract:</w:t>
      </w:r>
      <w:r w:rsidRPr="008E40FE">
        <w:rPr>
          <w:rFonts w:ascii="Times New Roman" w:hAnsi="Times New Roman" w:cs="Times New Roman"/>
          <w:color w:val="2B2B2B"/>
        </w:rPr>
        <w:t xml:space="preserve"> </w:t>
      </w:r>
      <w:r w:rsidR="00A741AB" w:rsidRPr="00204AF2">
        <w:rPr>
          <w:rFonts w:ascii="Times New Roman" w:eastAsiaTheme="minorEastAsia" w:hAnsi="Times New Roman" w:cs="Times New Roman"/>
          <w:sz w:val="24"/>
          <w:szCs w:val="24"/>
        </w:rPr>
        <w:t>Citrus as an important fruit crop in China, with the rise of the world citrus consumer market, China's citrus cultivation area and production is also expanding, but the current level of industrialization of citrus harvest is low, in order to improve labor productivity, reduce the cost of citrus harvest , The development of citrus mechanized harvest into an inevitable trend.</w:t>
      </w:r>
      <w:r w:rsidR="00B740F3" w:rsidRPr="00204AF2">
        <w:rPr>
          <w:rFonts w:ascii="Times New Roman" w:eastAsiaTheme="minorEastAsia" w:hAnsi="Times New Roman" w:cs="Times New Roman"/>
        </w:rPr>
        <w:t xml:space="preserve"> </w:t>
      </w:r>
      <w:r w:rsidR="00B740F3" w:rsidRPr="00204AF2">
        <w:rPr>
          <w:rFonts w:ascii="Times New Roman" w:eastAsiaTheme="minorEastAsia" w:hAnsi="Times New Roman" w:cs="Times New Roman"/>
          <w:sz w:val="24"/>
          <w:szCs w:val="24"/>
        </w:rPr>
        <w:t>At present, the vibrating fruit harvest methods include: pneumatic type, crown vibration type, trunk vibration type.</w:t>
      </w:r>
      <w:r w:rsidR="00DA33EC" w:rsidRPr="00204AF2">
        <w:rPr>
          <w:rFonts w:ascii="Times New Roman" w:eastAsiaTheme="minorEastAsia" w:hAnsi="Times New Roman" w:cs="Times New Roman"/>
        </w:rPr>
        <w:t xml:space="preserve"> </w:t>
      </w:r>
      <w:r w:rsidR="00DA33EC" w:rsidRPr="00204AF2">
        <w:rPr>
          <w:rFonts w:ascii="Times New Roman" w:eastAsiaTheme="minorEastAsia" w:hAnsi="Times New Roman" w:cs="Times New Roman"/>
          <w:sz w:val="24"/>
          <w:szCs w:val="24"/>
        </w:rPr>
        <w:t>Trunk vibration type  is the application of a wider range of mechanical vibration harvesting.</w:t>
      </w:r>
      <w:r w:rsidR="005D0657" w:rsidRPr="00204AF2">
        <w:rPr>
          <w:rFonts w:ascii="Times New Roman" w:eastAsiaTheme="minorEastAsia" w:hAnsi="Times New Roman" w:cs="Times New Roman"/>
        </w:rPr>
        <w:t xml:space="preserve"> </w:t>
      </w:r>
      <w:r w:rsidR="005D0657" w:rsidRPr="00204AF2">
        <w:rPr>
          <w:rFonts w:ascii="Times New Roman" w:eastAsiaTheme="minorEastAsia" w:hAnsi="Times New Roman" w:cs="Times New Roman"/>
          <w:sz w:val="24"/>
          <w:szCs w:val="24"/>
        </w:rPr>
        <w:t>The working principle of the trunk vibration harvester is to clamp the trunk through the clamping mechanism of the harvester, and the trunk movement is forced by the vibrating mechanism. The citrus and the stalk have the relative movement. When the citrus inertia force is greater than the fruit force, From the fruit trees, complete vibration harvest.</w:t>
      </w:r>
    </w:p>
    <w:p w:rsidR="00625475" w:rsidRPr="00204AF2" w:rsidRDefault="00625475" w:rsidP="008C35A3">
      <w:pPr>
        <w:spacing w:after="0" w:line="360" w:lineRule="auto"/>
        <w:ind w:firstLineChars="200" w:firstLine="480"/>
        <w:rPr>
          <w:rFonts w:ascii="Times New Roman" w:eastAsiaTheme="minorEastAsia" w:hAnsi="Times New Roman" w:cs="Times New Roman"/>
          <w:sz w:val="24"/>
          <w:szCs w:val="24"/>
        </w:rPr>
      </w:pPr>
      <w:r w:rsidRPr="00204AF2">
        <w:rPr>
          <w:rFonts w:ascii="Times New Roman" w:eastAsiaTheme="minorEastAsia" w:hAnsi="Times New Roman" w:cs="Times New Roman"/>
          <w:sz w:val="24"/>
          <w:szCs w:val="24"/>
        </w:rPr>
        <w:t xml:space="preserve">In view of the situation of domestic and foreign research, combined with China's southern citrus cultivation mode, the overall design of the hand-held citrus harvesting machine, the use of three-dimensional construction, the use of large-scale harvesting machinery harvesting citrus in the case of China's southern hilly areas, Mold </w:t>
      </w:r>
      <w:proofErr w:type="spellStart"/>
      <w:r w:rsidRPr="00204AF2">
        <w:rPr>
          <w:rFonts w:ascii="Times New Roman" w:eastAsiaTheme="minorEastAsia" w:hAnsi="Times New Roman" w:cs="Times New Roman"/>
          <w:sz w:val="24"/>
          <w:szCs w:val="24"/>
        </w:rPr>
        <w:t>solidworks</w:t>
      </w:r>
      <w:proofErr w:type="spellEnd"/>
      <w:r w:rsidRPr="00204AF2">
        <w:rPr>
          <w:rFonts w:ascii="Times New Roman" w:eastAsiaTheme="minorEastAsia" w:hAnsi="Times New Roman" w:cs="Times New Roman"/>
          <w:sz w:val="24"/>
          <w:szCs w:val="24"/>
        </w:rPr>
        <w:t xml:space="preserve"> on the machine for a three-dimensional modeling and </w:t>
      </w:r>
      <w:proofErr w:type="spellStart"/>
      <w:r w:rsidRPr="00204AF2">
        <w:rPr>
          <w:rFonts w:ascii="Times New Roman" w:eastAsiaTheme="minorEastAsia" w:hAnsi="Times New Roman" w:cs="Times New Roman"/>
          <w:sz w:val="24"/>
          <w:szCs w:val="24"/>
        </w:rPr>
        <w:t>solidworks</w:t>
      </w:r>
      <w:proofErr w:type="spellEnd"/>
      <w:r w:rsidRPr="00204AF2">
        <w:rPr>
          <w:rFonts w:ascii="Times New Roman" w:eastAsiaTheme="minorEastAsia" w:hAnsi="Times New Roman" w:cs="Times New Roman"/>
          <w:sz w:val="24"/>
          <w:szCs w:val="24"/>
        </w:rPr>
        <w:t xml:space="preserve"> virtual assembly;</w:t>
      </w:r>
      <w:r w:rsidR="004F7A8D" w:rsidRPr="00204AF2">
        <w:rPr>
          <w:rFonts w:ascii="Times New Roman" w:eastAsiaTheme="minorEastAsia" w:hAnsi="Times New Roman" w:cs="Times New Roman"/>
        </w:rPr>
        <w:t xml:space="preserve"> </w:t>
      </w:r>
      <w:r w:rsidR="004F7A8D" w:rsidRPr="00204AF2">
        <w:rPr>
          <w:rFonts w:ascii="Times New Roman" w:eastAsiaTheme="minorEastAsia" w:hAnsi="Times New Roman" w:cs="Times New Roman"/>
          <w:sz w:val="24"/>
          <w:szCs w:val="24"/>
        </w:rPr>
        <w:t xml:space="preserve">The motion simulation and dynamic simulation of the vibration </w:t>
      </w:r>
      <w:r w:rsidR="008469A2" w:rsidRPr="00204AF2">
        <w:rPr>
          <w:rFonts w:ascii="Times New Roman" w:eastAsiaTheme="minorEastAsia" w:hAnsi="Times New Roman" w:cs="Times New Roman"/>
          <w:sz w:val="24"/>
          <w:szCs w:val="24"/>
        </w:rPr>
        <w:t xml:space="preserve">system are carried out by using </w:t>
      </w:r>
      <w:proofErr w:type="spellStart"/>
      <w:r w:rsidR="004F7A8D" w:rsidRPr="00204AF2">
        <w:rPr>
          <w:rFonts w:ascii="Times New Roman" w:eastAsiaTheme="minorEastAsia" w:hAnsi="Times New Roman" w:cs="Times New Roman"/>
          <w:sz w:val="24"/>
          <w:szCs w:val="24"/>
        </w:rPr>
        <w:t>solidworks</w:t>
      </w:r>
      <w:proofErr w:type="spellEnd"/>
      <w:r w:rsidR="004F7A8D" w:rsidRPr="00204AF2">
        <w:rPr>
          <w:rFonts w:ascii="Times New Roman" w:eastAsiaTheme="minorEastAsia" w:hAnsi="Times New Roman" w:cs="Times New Roman"/>
          <w:sz w:val="24"/>
          <w:szCs w:val="24"/>
        </w:rPr>
        <w:t xml:space="preserve"> motion.</w:t>
      </w:r>
      <w:r w:rsidR="004F7A8D" w:rsidRPr="00204AF2">
        <w:rPr>
          <w:rFonts w:ascii="Times New Roman" w:eastAsiaTheme="minorEastAsia" w:hAnsi="Times New Roman" w:cs="Times New Roman"/>
        </w:rPr>
        <w:t xml:space="preserve"> </w:t>
      </w:r>
      <w:r w:rsidR="004F7A8D" w:rsidRPr="00204AF2">
        <w:rPr>
          <w:rFonts w:ascii="Times New Roman" w:eastAsiaTheme="minorEastAsia" w:hAnsi="Times New Roman" w:cs="Times New Roman"/>
          <w:sz w:val="24"/>
          <w:szCs w:val="24"/>
        </w:rPr>
        <w:t xml:space="preserve">The static stress analysis of key components is carried out by using </w:t>
      </w:r>
      <w:proofErr w:type="spellStart"/>
      <w:r w:rsidR="004F7A8D" w:rsidRPr="00204AF2">
        <w:rPr>
          <w:rFonts w:ascii="Times New Roman" w:eastAsiaTheme="minorEastAsia" w:hAnsi="Times New Roman" w:cs="Times New Roman"/>
          <w:sz w:val="24"/>
          <w:szCs w:val="24"/>
        </w:rPr>
        <w:t>solidworks</w:t>
      </w:r>
      <w:proofErr w:type="spellEnd"/>
      <w:r w:rsidR="004F7A8D" w:rsidRPr="00204AF2">
        <w:rPr>
          <w:rFonts w:ascii="Times New Roman" w:eastAsiaTheme="minorEastAsia" w:hAnsi="Times New Roman" w:cs="Times New Roman"/>
          <w:sz w:val="24"/>
          <w:szCs w:val="24"/>
        </w:rPr>
        <w:t xml:space="preserve"> simulation.</w:t>
      </w:r>
      <w:r w:rsidR="004F7A8D" w:rsidRPr="00204AF2">
        <w:rPr>
          <w:rFonts w:ascii="Times New Roman" w:eastAsiaTheme="minorEastAsia" w:hAnsi="Times New Roman" w:cs="Times New Roman"/>
        </w:rPr>
        <w:t xml:space="preserve"> </w:t>
      </w:r>
      <w:r w:rsidR="004F7A8D" w:rsidRPr="00204AF2">
        <w:rPr>
          <w:rFonts w:ascii="Times New Roman" w:eastAsiaTheme="minorEastAsia" w:hAnsi="Times New Roman" w:cs="Times New Roman"/>
          <w:sz w:val="24"/>
          <w:szCs w:val="24"/>
        </w:rPr>
        <w:t xml:space="preserve">In order to facilitate the acquisition of the speed data of the harvesting machinery, the design of the single-chip microcomputer with the photoelectric sensor speed measurement system, and through the </w:t>
      </w:r>
      <w:proofErr w:type="spellStart"/>
      <w:r w:rsidR="004F7A8D" w:rsidRPr="00204AF2">
        <w:rPr>
          <w:rFonts w:ascii="Times New Roman" w:eastAsiaTheme="minorEastAsia" w:hAnsi="Times New Roman" w:cs="Times New Roman"/>
          <w:sz w:val="24"/>
          <w:szCs w:val="24"/>
        </w:rPr>
        <w:t>proteus</w:t>
      </w:r>
      <w:proofErr w:type="spellEnd"/>
      <w:r w:rsidR="004F7A8D" w:rsidRPr="00204AF2">
        <w:rPr>
          <w:rFonts w:ascii="Times New Roman" w:eastAsiaTheme="minorEastAsia" w:hAnsi="Times New Roman" w:cs="Times New Roman"/>
          <w:sz w:val="24"/>
          <w:szCs w:val="24"/>
        </w:rPr>
        <w:t xml:space="preserve"> on the speed measurement system simulation.</w:t>
      </w:r>
    </w:p>
    <w:p w:rsidR="004F7A8D" w:rsidRPr="00204AF2" w:rsidRDefault="004F7A8D" w:rsidP="004F7A8D">
      <w:pPr>
        <w:spacing w:after="0" w:line="360" w:lineRule="auto"/>
        <w:ind w:firstLineChars="200" w:firstLine="480"/>
        <w:rPr>
          <w:rFonts w:ascii="Times New Roman" w:eastAsiaTheme="minorEastAsia" w:hAnsi="Times New Roman" w:cs="Times New Roman"/>
          <w:sz w:val="24"/>
          <w:szCs w:val="24"/>
        </w:rPr>
      </w:pPr>
      <w:r w:rsidRPr="00204AF2">
        <w:rPr>
          <w:rFonts w:ascii="Times New Roman" w:eastAsiaTheme="minorEastAsia" w:hAnsi="Times New Roman" w:cs="Times New Roman"/>
          <w:sz w:val="24"/>
          <w:szCs w:val="24"/>
        </w:rPr>
        <w:t>Finally, the prototype, the test, the combination of the use and the test data were analyzed to complete the optimization of the citrus harvesting mechanism and performance parameters.</w:t>
      </w:r>
    </w:p>
    <w:p w:rsidR="004F7A8D" w:rsidRPr="00204AF2" w:rsidRDefault="004F7A8D" w:rsidP="004F7A8D">
      <w:pPr>
        <w:spacing w:after="0" w:line="360" w:lineRule="auto"/>
        <w:ind w:firstLineChars="200" w:firstLine="480"/>
        <w:rPr>
          <w:rFonts w:ascii="Times New Roman" w:eastAsiaTheme="minorEastAsia" w:hAnsi="Times New Roman" w:cs="Times New Roman"/>
          <w:sz w:val="24"/>
          <w:szCs w:val="24"/>
        </w:rPr>
      </w:pPr>
      <w:r w:rsidRPr="00204AF2">
        <w:rPr>
          <w:rFonts w:ascii="Times New Roman" w:eastAsiaTheme="minorEastAsia" w:hAnsi="Times New Roman" w:cs="Times New Roman"/>
          <w:sz w:val="24"/>
          <w:szCs w:val="24"/>
        </w:rPr>
        <w:t>The design of the hand-held citrus vibratory harvester combines the characteristics of the current hilly terrain and citrus cultivation. The design principle is mainly applied to the hand-held citrus vibratory harvester to improve the harvest efficiency and reduce the labor intensity, Harvesting operating costs.</w:t>
      </w:r>
    </w:p>
    <w:p w:rsidR="00E919CD" w:rsidRPr="008469A2" w:rsidRDefault="004F7A8D" w:rsidP="00352625">
      <w:pPr>
        <w:pStyle w:val="tgt1"/>
        <w:spacing w:after="0" w:line="360" w:lineRule="auto"/>
        <w:rPr>
          <w:rFonts w:ascii="Times New Roman" w:hAnsi="Times New Roman" w:cs="Times New Roman"/>
        </w:rPr>
      </w:pPr>
      <w:r w:rsidRPr="008E40FE">
        <w:rPr>
          <w:rFonts w:ascii="Times New Roman" w:hAnsi="Times New Roman" w:cs="Times New Roman"/>
          <w:b/>
        </w:rPr>
        <w:t>Key words:</w:t>
      </w:r>
      <w:r w:rsidRPr="008E40FE">
        <w:rPr>
          <w:rFonts w:ascii="Times New Roman" w:hAnsi="Times New Roman" w:cs="Times New Roman"/>
        </w:rPr>
        <w:t xml:space="preserve"> </w:t>
      </w:r>
      <w:r w:rsidR="001A5A7E">
        <w:rPr>
          <w:rFonts w:ascii="Times New Roman" w:hAnsi="Times New Roman" w:cs="Times New Roman" w:hint="eastAsia"/>
        </w:rPr>
        <w:t>c</w:t>
      </w:r>
      <w:r w:rsidR="00A5640D" w:rsidRPr="006A6EF2">
        <w:rPr>
          <w:rFonts w:ascii="Times New Roman" w:hAnsi="Times New Roman" w:cs="Times New Roman"/>
        </w:rPr>
        <w:t>itrus</w:t>
      </w:r>
      <w:r w:rsidR="006A6EF2">
        <w:rPr>
          <w:rFonts w:ascii="Times New Roman" w:hAnsi="Times New Roman" w:cs="Times New Roman" w:hint="eastAsia"/>
        </w:rPr>
        <w:t xml:space="preserve">    </w:t>
      </w:r>
      <w:r w:rsidR="00A5640D" w:rsidRPr="006A6EF2">
        <w:rPr>
          <w:rFonts w:ascii="Times New Roman" w:hAnsi="Times New Roman" w:cs="Times New Roman"/>
        </w:rPr>
        <w:t>vibration</w:t>
      </w:r>
      <w:r w:rsidR="006A6EF2">
        <w:rPr>
          <w:rFonts w:ascii="Times New Roman" w:hAnsi="Times New Roman" w:cs="Times New Roman" w:hint="eastAsia"/>
        </w:rPr>
        <w:t xml:space="preserve">    </w:t>
      </w:r>
      <w:r w:rsidR="00A5640D" w:rsidRPr="006A6EF2">
        <w:rPr>
          <w:rFonts w:ascii="Times New Roman" w:hAnsi="Times New Roman" w:cs="Times New Roman"/>
        </w:rPr>
        <w:t>principle</w:t>
      </w:r>
      <w:r w:rsidR="006A6EF2">
        <w:rPr>
          <w:rFonts w:ascii="Times New Roman" w:hAnsi="Times New Roman" w:cs="Times New Roman" w:hint="eastAsia"/>
        </w:rPr>
        <w:t xml:space="preserve">    </w:t>
      </w:r>
      <w:r w:rsidR="00A5640D" w:rsidRPr="006A6EF2">
        <w:rPr>
          <w:rFonts w:ascii="Times New Roman" w:hAnsi="Times New Roman" w:cs="Times New Roman"/>
        </w:rPr>
        <w:t>handheld</w:t>
      </w:r>
      <w:r w:rsidR="006A6EF2">
        <w:rPr>
          <w:rFonts w:ascii="Times New Roman" w:hAnsi="Times New Roman" w:cs="Times New Roman" w:hint="eastAsia"/>
        </w:rPr>
        <w:t xml:space="preserve">    </w:t>
      </w:r>
      <w:r w:rsidR="001A5A7E">
        <w:rPr>
          <w:rFonts w:ascii="Times New Roman" w:hAnsi="Times New Roman" w:cs="Times New Roman" w:hint="eastAsia"/>
        </w:rPr>
        <w:t>s</w:t>
      </w:r>
      <w:r w:rsidR="00A5640D" w:rsidRPr="006A6EF2">
        <w:rPr>
          <w:rFonts w:ascii="Times New Roman" w:hAnsi="Times New Roman" w:cs="Times New Roman"/>
        </w:rPr>
        <w:t>imulation analysis</w:t>
      </w:r>
    </w:p>
    <w:p w:rsidR="00CA6B49" w:rsidRPr="00202452" w:rsidRDefault="00202452" w:rsidP="00202452">
      <w:pPr>
        <w:jc w:val="center"/>
        <w:rPr>
          <w:rFonts w:ascii="黑体" w:eastAsia="黑体" w:hAnsi="黑体"/>
          <w:sz w:val="28"/>
          <w:szCs w:val="28"/>
        </w:rPr>
      </w:pPr>
      <w:r>
        <w:rPr>
          <w:rFonts w:ascii="黑体" w:eastAsia="黑体" w:hAnsi="黑体" w:hint="eastAsia"/>
          <w:sz w:val="28"/>
          <w:szCs w:val="28"/>
        </w:rPr>
        <w:lastRenderedPageBreak/>
        <w:t>目        录</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imes New Roman" w:cs="Times New Roman"/>
          <w:b w:val="0"/>
          <w:noProof/>
          <w:sz w:val="24"/>
          <w:szCs w:val="24"/>
        </w:rPr>
        <w:t>1</w:t>
      </w:r>
      <w:r w:rsidRPr="004567C3">
        <w:rPr>
          <w:rFonts w:asciiTheme="minorEastAsia" w:eastAsiaTheme="minorEastAsia" w:hAnsiTheme="minorEastAsia" w:cs="Times New Roman"/>
          <w:b w:val="0"/>
          <w:noProof/>
          <w:sz w:val="24"/>
          <w:szCs w:val="24"/>
        </w:rPr>
        <w:t xml:space="preserve">  </w:t>
      </w:r>
      <w:r w:rsidRPr="004567C3">
        <w:rPr>
          <w:rFonts w:ascii="Times New Roman" w:eastAsiaTheme="minorEastAsia" w:hAnsiTheme="minorEastAsia" w:cs="Times New Roman"/>
          <w:b w:val="0"/>
          <w:noProof/>
          <w:sz w:val="24"/>
          <w:szCs w:val="24"/>
        </w:rPr>
        <w:t>绪论</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1</w:t>
      </w:r>
    </w:p>
    <w:p w:rsidR="0077354A" w:rsidRPr="0077354A" w:rsidRDefault="0077354A" w:rsidP="00A731E7">
      <w:pPr>
        <w:pStyle w:val="20"/>
        <w:rPr>
          <w:rFonts w:hAnsi="Times New Roman"/>
          <w:kern w:val="2"/>
        </w:rPr>
      </w:pPr>
      <w:r w:rsidRPr="004567C3">
        <w:rPr>
          <w:rFonts w:hAnsi="Times New Roman"/>
        </w:rPr>
        <w:t>1.1</w:t>
      </w:r>
      <w:r w:rsidRPr="004567C3">
        <w:rPr>
          <w:rFonts w:asciiTheme="minorEastAsia"/>
        </w:rPr>
        <w:t xml:space="preserve">  </w:t>
      </w:r>
      <w:r w:rsidRPr="004567C3">
        <w:t>研究背景、目的和意义</w:t>
      </w:r>
      <w:r w:rsidRPr="0077354A">
        <w:rPr>
          <w:rFonts w:hAnsi="Times New Roman"/>
          <w:webHidden/>
        </w:rPr>
        <w:tab/>
      </w:r>
      <w:r w:rsidR="004567C3">
        <w:rPr>
          <w:rFonts w:hAnsi="Times New Roman"/>
          <w:webHidden/>
        </w:rPr>
        <w:t>1</w:t>
      </w:r>
    </w:p>
    <w:p w:rsidR="0077354A" w:rsidRPr="0077354A" w:rsidRDefault="0077354A" w:rsidP="00A731E7">
      <w:pPr>
        <w:pStyle w:val="20"/>
        <w:rPr>
          <w:rFonts w:hAnsi="Times New Roman"/>
          <w:kern w:val="2"/>
        </w:rPr>
      </w:pPr>
      <w:r w:rsidRPr="004567C3">
        <w:rPr>
          <w:rFonts w:hAnsi="Times New Roman"/>
        </w:rPr>
        <w:t>1.2</w:t>
      </w:r>
      <w:r w:rsidRPr="004567C3">
        <w:rPr>
          <w:rFonts w:asciiTheme="minorEastAsia"/>
        </w:rPr>
        <w:t xml:space="preserve">  </w:t>
      </w:r>
      <w:r w:rsidRPr="004567C3">
        <w:t>国内外振动采收机械研究现状</w:t>
      </w:r>
      <w:r w:rsidRPr="0077354A">
        <w:rPr>
          <w:rFonts w:hAnsi="Times New Roman"/>
          <w:webHidden/>
        </w:rPr>
        <w:tab/>
      </w:r>
      <w:r w:rsidR="004567C3">
        <w:rPr>
          <w:rFonts w:hAnsi="Times New Roman"/>
          <w:webHidden/>
        </w:rPr>
        <w:t>1</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1.2.1</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国外振动采收机械研究现状</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1</w:t>
      </w:r>
    </w:p>
    <w:p w:rsidR="0077354A" w:rsidRPr="0077354A" w:rsidRDefault="0077354A" w:rsidP="00A731E7">
      <w:pPr>
        <w:pStyle w:val="20"/>
        <w:rPr>
          <w:rFonts w:hAnsi="Times New Roman"/>
          <w:kern w:val="2"/>
        </w:rPr>
      </w:pPr>
      <w:r w:rsidRPr="004567C3">
        <w:rPr>
          <w:rFonts w:hAnsi="Times New Roman"/>
        </w:rPr>
        <w:t>1.3</w:t>
      </w:r>
      <w:r w:rsidRPr="004567C3">
        <w:rPr>
          <w:rFonts w:asciiTheme="minorEastAsia"/>
        </w:rPr>
        <w:t xml:space="preserve">  </w:t>
      </w:r>
      <w:r w:rsidRPr="004567C3">
        <w:t>本论文研究的内容及研究方法</w:t>
      </w:r>
      <w:r w:rsidRPr="0077354A">
        <w:rPr>
          <w:rFonts w:hAnsi="Times New Roman"/>
          <w:webHidden/>
        </w:rPr>
        <w:tab/>
      </w:r>
      <w:r w:rsidR="004567C3">
        <w:rPr>
          <w:rFonts w:hAnsi="Times New Roman"/>
          <w:webHidden/>
        </w:rPr>
        <w:t>4</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1.3.1</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研究内容</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4</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1.3.2</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技术路线</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6</w:t>
      </w:r>
    </w:p>
    <w:p w:rsidR="0077354A" w:rsidRPr="0077354A" w:rsidRDefault="0077354A" w:rsidP="00A731E7">
      <w:pPr>
        <w:pStyle w:val="20"/>
        <w:rPr>
          <w:rFonts w:hAnsi="Times New Roman"/>
          <w:kern w:val="2"/>
        </w:rPr>
      </w:pPr>
      <w:r w:rsidRPr="004567C3">
        <w:rPr>
          <w:rFonts w:hAnsi="Times New Roman"/>
        </w:rPr>
        <w:t>1.4</w:t>
      </w:r>
      <w:r w:rsidRPr="004567C3">
        <w:rPr>
          <w:rFonts w:asciiTheme="minorEastAsia"/>
        </w:rPr>
        <w:t xml:space="preserve">  本</w:t>
      </w:r>
      <w:r w:rsidRPr="004567C3">
        <w:t>章小结</w:t>
      </w:r>
      <w:r w:rsidRPr="0077354A">
        <w:rPr>
          <w:rFonts w:hAnsi="Times New Roman"/>
          <w:webHidden/>
        </w:rPr>
        <w:tab/>
      </w:r>
      <w:r w:rsidR="004567C3">
        <w:rPr>
          <w:rFonts w:hAnsi="Times New Roman"/>
          <w:webHidden/>
        </w:rPr>
        <w:t>6</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imes New Roman" w:cs="Times New Roman"/>
          <w:b w:val="0"/>
          <w:noProof/>
          <w:sz w:val="24"/>
          <w:szCs w:val="24"/>
        </w:rPr>
        <w:t>2</w:t>
      </w:r>
      <w:r w:rsidRPr="004567C3">
        <w:rPr>
          <w:rFonts w:asciiTheme="minorEastAsia" w:eastAsiaTheme="minorEastAsia" w:hAnsiTheme="minorEastAsia" w:cs="Times New Roman"/>
          <w:b w:val="0"/>
          <w:bCs w:val="0"/>
          <w:caps w:val="0"/>
          <w:smallCaps/>
          <w:noProof/>
          <w:sz w:val="24"/>
          <w:szCs w:val="24"/>
        </w:rPr>
        <w:t xml:space="preserve">  手</w:t>
      </w:r>
      <w:r w:rsidRPr="004567C3">
        <w:rPr>
          <w:rFonts w:ascii="Times New Roman" w:eastAsiaTheme="minorEastAsia" w:hAnsiTheme="minorEastAsia" w:cs="Times New Roman"/>
          <w:b w:val="0"/>
          <w:noProof/>
          <w:sz w:val="24"/>
          <w:szCs w:val="24"/>
        </w:rPr>
        <w:t>持振动采收机系统设计</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7</w:t>
      </w:r>
    </w:p>
    <w:p w:rsidR="0077354A" w:rsidRPr="0077354A" w:rsidRDefault="0077354A" w:rsidP="00A731E7">
      <w:pPr>
        <w:pStyle w:val="20"/>
        <w:rPr>
          <w:rFonts w:hAnsi="Times New Roman"/>
          <w:kern w:val="2"/>
        </w:rPr>
      </w:pPr>
      <w:r w:rsidRPr="004567C3">
        <w:rPr>
          <w:rFonts w:hAnsi="Times New Roman"/>
        </w:rPr>
        <w:t>2.1</w:t>
      </w:r>
      <w:r w:rsidRPr="004567C3">
        <w:rPr>
          <w:rFonts w:asciiTheme="minorEastAsia"/>
        </w:rPr>
        <w:t xml:space="preserve">  </w:t>
      </w:r>
      <w:r w:rsidRPr="004567C3">
        <w:t>整机设计及工作原理</w:t>
      </w:r>
      <w:r w:rsidRPr="0077354A">
        <w:rPr>
          <w:rFonts w:hAnsi="Times New Roman"/>
          <w:webHidden/>
        </w:rPr>
        <w:tab/>
      </w:r>
      <w:r w:rsidR="004567C3">
        <w:rPr>
          <w:rFonts w:hAnsi="Times New Roman"/>
          <w:webHidden/>
        </w:rPr>
        <w:t>7</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2.1.1</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整机工作原理及整体机构设计</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7</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2.1.2</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工作程序</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7</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2.1.3</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技术特点</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8</w:t>
      </w:r>
    </w:p>
    <w:p w:rsidR="0077354A" w:rsidRPr="0077354A" w:rsidRDefault="0077354A" w:rsidP="00A731E7">
      <w:pPr>
        <w:pStyle w:val="20"/>
        <w:rPr>
          <w:rFonts w:hAnsi="Times New Roman"/>
          <w:kern w:val="2"/>
        </w:rPr>
      </w:pPr>
      <w:r w:rsidRPr="004567C3">
        <w:rPr>
          <w:rFonts w:hAnsi="Times New Roman"/>
        </w:rPr>
        <w:t>2.2</w:t>
      </w:r>
      <w:r w:rsidRPr="004567C3">
        <w:rPr>
          <w:rFonts w:asciiTheme="minorEastAsia"/>
        </w:rPr>
        <w:t xml:space="preserve">  </w:t>
      </w:r>
      <w:r w:rsidRPr="004567C3">
        <w:t>振动机构设计</w:t>
      </w:r>
      <w:r w:rsidRPr="0077354A">
        <w:rPr>
          <w:rFonts w:hAnsi="Times New Roman"/>
          <w:webHidden/>
        </w:rPr>
        <w:tab/>
      </w:r>
      <w:r w:rsidR="004567C3">
        <w:rPr>
          <w:rFonts w:hAnsi="Times New Roman"/>
          <w:webHidden/>
        </w:rPr>
        <w:t>8</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bCs/>
          <w:i w:val="0"/>
          <w:noProof/>
          <w:sz w:val="24"/>
          <w:szCs w:val="24"/>
        </w:rPr>
        <w:t>2.2.1</w:t>
      </w:r>
      <w:r w:rsidRPr="004567C3">
        <w:rPr>
          <w:rFonts w:asciiTheme="minorEastAsia" w:eastAsiaTheme="minorEastAsia" w:hAnsiTheme="minorEastAsia" w:cs="Times New Roman"/>
          <w:i w:val="0"/>
          <w:iCs w:val="0"/>
          <w:smallCaps/>
          <w:noProof/>
          <w:sz w:val="24"/>
          <w:szCs w:val="24"/>
        </w:rPr>
        <w:t xml:space="preserve">  振</w:t>
      </w:r>
      <w:r w:rsidRPr="004567C3">
        <w:rPr>
          <w:rFonts w:ascii="Times New Roman" w:eastAsiaTheme="minorEastAsia" w:hAnsiTheme="minorEastAsia" w:cs="Times New Roman"/>
          <w:bCs/>
          <w:i w:val="0"/>
          <w:noProof/>
          <w:sz w:val="24"/>
          <w:szCs w:val="24"/>
        </w:rPr>
        <w:t>动机构工作原理</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8</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216D4D">
        <w:rPr>
          <w:rFonts w:ascii="Times New Roman" w:eastAsiaTheme="minorEastAsia" w:hAnsi="Times New Roman" w:cs="Times New Roman"/>
          <w:i w:val="0"/>
          <w:noProof/>
          <w:sz w:val="24"/>
          <w:szCs w:val="24"/>
        </w:rPr>
        <w:t>2.2.3</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bCs/>
          <w:i w:val="0"/>
          <w:noProof/>
          <w:sz w:val="24"/>
          <w:szCs w:val="24"/>
        </w:rPr>
        <w:t>减速器选型和调幅机构的设计</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10</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2.2.4</w:t>
      </w:r>
      <w:r w:rsidRPr="004567C3">
        <w:rPr>
          <w:rFonts w:asciiTheme="minorEastAsia" w:eastAsiaTheme="minorEastAsia" w:hAnsiTheme="minorEastAsia" w:cs="Times New Roman"/>
          <w:i w:val="0"/>
          <w:iCs w:val="0"/>
          <w:smallCaps/>
          <w:noProof/>
          <w:sz w:val="24"/>
          <w:szCs w:val="24"/>
        </w:rPr>
        <w:t xml:space="preserve"> </w:t>
      </w:r>
      <w:r w:rsidR="00146963" w:rsidRPr="004567C3">
        <w:rPr>
          <w:rFonts w:asciiTheme="minorEastAsia" w:eastAsiaTheme="minorEastAsia" w:hAnsiTheme="minorEastAsia" w:cs="Times New Roman" w:hint="eastAsia"/>
          <w:i w:val="0"/>
          <w:iCs w:val="0"/>
          <w:smallCaps/>
          <w:noProof/>
          <w:sz w:val="24"/>
          <w:szCs w:val="24"/>
        </w:rPr>
        <w:t xml:space="preserve"> </w:t>
      </w:r>
      <w:r w:rsidRPr="004567C3">
        <w:rPr>
          <w:rFonts w:ascii="Times New Roman" w:eastAsiaTheme="minorEastAsia" w:hAnsiTheme="minorEastAsia" w:cs="Times New Roman"/>
          <w:i w:val="0"/>
          <w:noProof/>
          <w:sz w:val="24"/>
          <w:szCs w:val="24"/>
        </w:rPr>
        <w:t>机构的尺寸综合</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12</w:t>
      </w:r>
    </w:p>
    <w:p w:rsidR="0077354A" w:rsidRPr="0077354A" w:rsidRDefault="0077354A" w:rsidP="00A731E7">
      <w:pPr>
        <w:pStyle w:val="20"/>
        <w:rPr>
          <w:rFonts w:hAnsi="Times New Roman"/>
          <w:kern w:val="2"/>
        </w:rPr>
      </w:pPr>
      <w:r w:rsidRPr="004567C3">
        <w:rPr>
          <w:rFonts w:hAnsi="Times New Roman"/>
        </w:rPr>
        <w:t>2.3</w:t>
      </w:r>
      <w:r w:rsidRPr="004567C3">
        <w:rPr>
          <w:rFonts w:asciiTheme="minorEastAsia"/>
        </w:rPr>
        <w:t xml:space="preserve">  </w:t>
      </w:r>
      <w:r w:rsidRPr="004567C3">
        <w:t>本章小结</w:t>
      </w:r>
      <w:r w:rsidRPr="0077354A">
        <w:rPr>
          <w:rFonts w:hAnsi="Times New Roman"/>
          <w:webHidden/>
        </w:rPr>
        <w:tab/>
      </w:r>
      <w:r w:rsidR="004567C3">
        <w:rPr>
          <w:rFonts w:hAnsi="Times New Roman"/>
          <w:webHidden/>
        </w:rPr>
        <w:t>13</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imes New Roman" w:cs="Times New Roman"/>
          <w:b w:val="0"/>
          <w:noProof/>
          <w:sz w:val="24"/>
          <w:szCs w:val="24"/>
        </w:rPr>
        <w:t>3</w:t>
      </w:r>
      <w:r w:rsidRPr="004567C3">
        <w:rPr>
          <w:rFonts w:asciiTheme="minorEastAsia" w:eastAsiaTheme="minorEastAsia" w:hAnsiTheme="minorEastAsia" w:cs="Times New Roman"/>
          <w:b w:val="0"/>
          <w:bCs w:val="0"/>
          <w:caps w:val="0"/>
          <w:smallCaps/>
          <w:noProof/>
          <w:sz w:val="24"/>
          <w:szCs w:val="24"/>
        </w:rPr>
        <w:t xml:space="preserve">  </w:t>
      </w:r>
      <w:r w:rsidRPr="004567C3">
        <w:rPr>
          <w:rFonts w:ascii="Times New Roman" w:eastAsiaTheme="minorEastAsia" w:hAnsiTheme="minorEastAsia" w:cs="Times New Roman"/>
          <w:b w:val="0"/>
          <w:noProof/>
          <w:sz w:val="24"/>
          <w:szCs w:val="24"/>
        </w:rPr>
        <w:t>振动机构仿真分析</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13</w:t>
      </w:r>
    </w:p>
    <w:p w:rsidR="0077354A" w:rsidRPr="0077354A" w:rsidRDefault="0077354A" w:rsidP="00A731E7">
      <w:pPr>
        <w:pStyle w:val="20"/>
        <w:rPr>
          <w:rFonts w:hAnsi="Times New Roman"/>
          <w:kern w:val="2"/>
        </w:rPr>
      </w:pPr>
      <w:r w:rsidRPr="004567C3">
        <w:rPr>
          <w:rFonts w:hAnsi="Times New Roman"/>
        </w:rPr>
        <w:t>3.1</w:t>
      </w:r>
      <w:r w:rsidRPr="004567C3">
        <w:rPr>
          <w:rFonts w:asciiTheme="minorEastAsia"/>
        </w:rPr>
        <w:t xml:space="preserve">  </w:t>
      </w:r>
      <w:r w:rsidRPr="004567C3">
        <w:t>运动仿真分析</w:t>
      </w:r>
      <w:r w:rsidRPr="0077354A">
        <w:rPr>
          <w:rFonts w:hAnsi="Times New Roman"/>
          <w:webHidden/>
        </w:rPr>
        <w:tab/>
      </w:r>
      <w:r w:rsidR="004567C3">
        <w:rPr>
          <w:rFonts w:hAnsi="Times New Roman"/>
          <w:webHidden/>
        </w:rPr>
        <w:t>13</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3.3.2</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滑杆静应力有限元分析</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19</w:t>
      </w:r>
    </w:p>
    <w:p w:rsidR="0077354A" w:rsidRPr="0077354A" w:rsidRDefault="0077354A" w:rsidP="00A731E7">
      <w:pPr>
        <w:pStyle w:val="20"/>
        <w:rPr>
          <w:rFonts w:hAnsi="Times New Roman"/>
          <w:kern w:val="2"/>
        </w:rPr>
      </w:pPr>
      <w:r w:rsidRPr="004567C3">
        <w:rPr>
          <w:rFonts w:hAnsi="Times New Roman"/>
        </w:rPr>
        <w:t>3.4</w:t>
      </w:r>
      <w:r w:rsidRPr="004567C3">
        <w:rPr>
          <w:rFonts w:asciiTheme="minorEastAsia"/>
        </w:rPr>
        <w:t xml:space="preserve">  </w:t>
      </w:r>
      <w:r w:rsidRPr="004567C3">
        <w:t>本章小结</w:t>
      </w:r>
      <w:r w:rsidRPr="0077354A">
        <w:rPr>
          <w:rFonts w:hAnsi="Times New Roman"/>
          <w:webHidden/>
        </w:rPr>
        <w:tab/>
      </w:r>
      <w:r w:rsidR="004567C3">
        <w:rPr>
          <w:rFonts w:hAnsi="Times New Roman"/>
          <w:webHidden/>
        </w:rPr>
        <w:t>19</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imes New Roman" w:cs="Times New Roman"/>
          <w:b w:val="0"/>
          <w:noProof/>
          <w:sz w:val="24"/>
          <w:szCs w:val="24"/>
        </w:rPr>
        <w:t>4</w:t>
      </w:r>
      <w:r w:rsidRPr="004567C3">
        <w:rPr>
          <w:rFonts w:asciiTheme="minorEastAsia" w:eastAsiaTheme="minorEastAsia" w:hAnsiTheme="minorEastAsia" w:cs="Times New Roman"/>
          <w:b w:val="0"/>
          <w:bCs w:val="0"/>
          <w:caps w:val="0"/>
          <w:smallCaps/>
          <w:noProof/>
          <w:sz w:val="24"/>
          <w:szCs w:val="24"/>
        </w:rPr>
        <w:t xml:space="preserve">  </w:t>
      </w:r>
      <w:r w:rsidRPr="004567C3">
        <w:rPr>
          <w:rFonts w:ascii="Times New Roman" w:eastAsiaTheme="minorEastAsia" w:hAnsiTheme="minorEastAsia" w:cs="Times New Roman"/>
          <w:b w:val="0"/>
          <w:noProof/>
          <w:sz w:val="24"/>
          <w:szCs w:val="24"/>
        </w:rPr>
        <w:t>转速测量系统设计</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20</w:t>
      </w:r>
    </w:p>
    <w:p w:rsidR="0077354A" w:rsidRPr="0077354A" w:rsidRDefault="0077354A" w:rsidP="00A731E7">
      <w:pPr>
        <w:pStyle w:val="20"/>
        <w:rPr>
          <w:rFonts w:hAnsi="Times New Roman"/>
          <w:kern w:val="2"/>
        </w:rPr>
      </w:pPr>
      <w:r w:rsidRPr="004567C3">
        <w:rPr>
          <w:rFonts w:hAnsi="Times New Roman"/>
        </w:rPr>
        <w:t>4.1</w:t>
      </w:r>
      <w:r w:rsidRPr="004567C3">
        <w:rPr>
          <w:rFonts w:asciiTheme="minorEastAsia"/>
        </w:rPr>
        <w:t xml:space="preserve">  </w:t>
      </w:r>
      <w:r w:rsidRPr="004567C3">
        <w:t>基于单片机的转速测量原理</w:t>
      </w:r>
      <w:r w:rsidRPr="0077354A">
        <w:rPr>
          <w:rFonts w:hAnsi="Times New Roman"/>
          <w:webHidden/>
        </w:rPr>
        <w:tab/>
      </w:r>
      <w:r w:rsidR="004567C3">
        <w:rPr>
          <w:rFonts w:hAnsi="Times New Roman"/>
          <w:webHidden/>
        </w:rPr>
        <w:t>20</w:t>
      </w:r>
    </w:p>
    <w:p w:rsidR="0077354A" w:rsidRPr="0077354A" w:rsidRDefault="0077354A" w:rsidP="00A731E7">
      <w:pPr>
        <w:pStyle w:val="20"/>
        <w:rPr>
          <w:rFonts w:hAnsi="Times New Roman"/>
          <w:kern w:val="2"/>
        </w:rPr>
      </w:pPr>
      <w:r w:rsidRPr="004567C3">
        <w:rPr>
          <w:rFonts w:hAnsi="Times New Roman"/>
        </w:rPr>
        <w:t>4.2</w:t>
      </w:r>
      <w:r w:rsidRPr="004567C3">
        <w:rPr>
          <w:rFonts w:asciiTheme="minorEastAsia"/>
        </w:rPr>
        <w:t xml:space="preserve">  </w:t>
      </w:r>
      <w:r w:rsidRPr="004567C3">
        <w:t>转速的测量方法</w:t>
      </w:r>
      <w:r w:rsidRPr="0077354A">
        <w:rPr>
          <w:rFonts w:hAnsi="Times New Roman"/>
          <w:webHidden/>
        </w:rPr>
        <w:tab/>
      </w:r>
      <w:r w:rsidR="004567C3">
        <w:rPr>
          <w:rFonts w:hAnsi="Times New Roman"/>
          <w:webHidden/>
        </w:rPr>
        <w:t>20</w:t>
      </w:r>
    </w:p>
    <w:p w:rsidR="0077354A" w:rsidRPr="0077354A" w:rsidRDefault="0077354A" w:rsidP="00A731E7">
      <w:pPr>
        <w:pStyle w:val="20"/>
        <w:rPr>
          <w:rFonts w:hAnsi="Times New Roman"/>
          <w:kern w:val="2"/>
        </w:rPr>
      </w:pPr>
      <w:r w:rsidRPr="004567C3">
        <w:rPr>
          <w:rFonts w:hAnsi="Times New Roman"/>
        </w:rPr>
        <w:t>4.3</w:t>
      </w:r>
      <w:r w:rsidRPr="004567C3">
        <w:rPr>
          <w:rFonts w:asciiTheme="minorEastAsia"/>
        </w:rPr>
        <w:t xml:space="preserve">  </w:t>
      </w:r>
      <w:r w:rsidRPr="004567C3">
        <w:t>误差分析</w:t>
      </w:r>
      <w:r w:rsidRPr="0077354A">
        <w:rPr>
          <w:rFonts w:hAnsi="Times New Roman"/>
          <w:webHidden/>
        </w:rPr>
        <w:tab/>
      </w:r>
      <w:r w:rsidR="004567C3">
        <w:rPr>
          <w:rFonts w:hAnsi="Times New Roman"/>
          <w:webHidden/>
        </w:rPr>
        <w:t>22</w:t>
      </w:r>
    </w:p>
    <w:p w:rsidR="0077354A" w:rsidRPr="0077354A" w:rsidRDefault="0077354A" w:rsidP="00A731E7">
      <w:pPr>
        <w:pStyle w:val="20"/>
        <w:rPr>
          <w:rFonts w:hAnsi="Times New Roman"/>
          <w:kern w:val="2"/>
        </w:rPr>
      </w:pPr>
      <w:r w:rsidRPr="004567C3">
        <w:rPr>
          <w:rFonts w:hAnsi="Times New Roman"/>
        </w:rPr>
        <w:t>4.4</w:t>
      </w:r>
      <w:r w:rsidRPr="004567C3">
        <w:rPr>
          <w:rFonts w:asciiTheme="minorEastAsia"/>
        </w:rPr>
        <w:t xml:space="preserve">  </w:t>
      </w:r>
      <w:r w:rsidRPr="004567C3">
        <w:t>电机转速测量电路设计</w:t>
      </w:r>
      <w:r w:rsidRPr="0077354A">
        <w:rPr>
          <w:rFonts w:hAnsi="Times New Roman"/>
          <w:webHidden/>
        </w:rPr>
        <w:tab/>
      </w:r>
      <w:r w:rsidR="004567C3">
        <w:rPr>
          <w:rFonts w:hAnsi="Times New Roman"/>
          <w:webHidden/>
        </w:rPr>
        <w:t>23</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4567C3">
        <w:rPr>
          <w:rFonts w:ascii="Times New Roman" w:eastAsiaTheme="minorEastAsia" w:hAnsi="Times New Roman" w:cs="Times New Roman"/>
          <w:i w:val="0"/>
          <w:noProof/>
          <w:sz w:val="24"/>
          <w:szCs w:val="24"/>
        </w:rPr>
        <w:t>4.4.1</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转速信号采集电路</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23</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216D4D">
        <w:rPr>
          <w:rFonts w:ascii="Times New Roman" w:eastAsiaTheme="minorEastAsia" w:hAnsi="Times New Roman" w:cs="Times New Roman"/>
          <w:i w:val="0"/>
          <w:noProof/>
          <w:sz w:val="24"/>
          <w:szCs w:val="24"/>
        </w:rPr>
        <w:lastRenderedPageBreak/>
        <w:t>4.4.2</w:t>
      </w:r>
      <w:r w:rsidR="0007336C"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z w:val="24"/>
          <w:szCs w:val="24"/>
        </w:rPr>
        <w:t>复位电路</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23</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216D4D">
        <w:rPr>
          <w:rFonts w:ascii="Times New Roman" w:eastAsiaTheme="minorEastAsia" w:hAnsi="Times New Roman" w:cs="Times New Roman"/>
          <w:i w:val="0"/>
          <w:noProof/>
          <w:sz w:val="24"/>
          <w:szCs w:val="24"/>
        </w:rPr>
        <w:t>4.4.3</w:t>
      </w:r>
      <w:r w:rsidR="0007336C"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pacing w:val="20"/>
          <w:sz w:val="24"/>
          <w:szCs w:val="24"/>
        </w:rPr>
        <w:t>时钟电路</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24</w:t>
      </w:r>
    </w:p>
    <w:p w:rsidR="0077354A" w:rsidRPr="0077354A" w:rsidRDefault="0077354A" w:rsidP="00B74F3E">
      <w:pPr>
        <w:pStyle w:val="30"/>
        <w:tabs>
          <w:tab w:val="right" w:leader="dot" w:pos="9016"/>
        </w:tabs>
        <w:spacing w:line="360" w:lineRule="auto"/>
        <w:ind w:left="0"/>
        <w:rPr>
          <w:rFonts w:ascii="Times New Roman" w:eastAsiaTheme="minorEastAsia" w:hAnsi="Times New Roman" w:cs="Times New Roman"/>
          <w:i w:val="0"/>
          <w:iCs w:val="0"/>
          <w:noProof/>
          <w:kern w:val="2"/>
          <w:sz w:val="24"/>
          <w:szCs w:val="24"/>
        </w:rPr>
      </w:pPr>
      <w:r w:rsidRPr="00216D4D">
        <w:rPr>
          <w:rFonts w:ascii="Times New Roman" w:eastAsiaTheme="minorEastAsia" w:hAnsi="Times New Roman" w:cs="Times New Roman"/>
          <w:i w:val="0"/>
          <w:noProof/>
          <w:sz w:val="24"/>
          <w:szCs w:val="24"/>
        </w:rPr>
        <w:t>4.4.4</w:t>
      </w:r>
      <w:r w:rsidRPr="004567C3">
        <w:rPr>
          <w:rFonts w:asciiTheme="minorEastAsia" w:eastAsiaTheme="minorEastAsia" w:hAnsiTheme="minorEastAsia" w:cs="Times New Roman"/>
          <w:i w:val="0"/>
          <w:iCs w:val="0"/>
          <w:smallCaps/>
          <w:noProof/>
          <w:sz w:val="24"/>
          <w:szCs w:val="24"/>
        </w:rPr>
        <w:t xml:space="preserve">  </w:t>
      </w:r>
      <w:r w:rsidRPr="004567C3">
        <w:rPr>
          <w:rFonts w:ascii="Times New Roman" w:eastAsiaTheme="minorEastAsia" w:hAnsiTheme="minorEastAsia" w:cs="Times New Roman"/>
          <w:i w:val="0"/>
          <w:noProof/>
          <w:spacing w:val="20"/>
          <w:sz w:val="24"/>
          <w:szCs w:val="24"/>
        </w:rPr>
        <w:t>数码显示电路</w:t>
      </w:r>
      <w:r w:rsidRPr="0077354A">
        <w:rPr>
          <w:rFonts w:ascii="Times New Roman" w:eastAsiaTheme="minorEastAsia" w:hAnsi="Times New Roman" w:cs="Times New Roman"/>
          <w:i w:val="0"/>
          <w:noProof/>
          <w:webHidden/>
          <w:sz w:val="24"/>
          <w:szCs w:val="24"/>
        </w:rPr>
        <w:tab/>
      </w:r>
      <w:r w:rsidR="004567C3">
        <w:rPr>
          <w:rFonts w:ascii="Times New Roman" w:eastAsiaTheme="minorEastAsia" w:hAnsi="Times New Roman" w:cs="Times New Roman"/>
          <w:i w:val="0"/>
          <w:noProof/>
          <w:webHidden/>
          <w:sz w:val="24"/>
          <w:szCs w:val="24"/>
        </w:rPr>
        <w:t>24</w:t>
      </w:r>
    </w:p>
    <w:p w:rsidR="0077354A" w:rsidRPr="0077354A" w:rsidRDefault="0077354A" w:rsidP="00A731E7">
      <w:pPr>
        <w:pStyle w:val="20"/>
        <w:rPr>
          <w:rFonts w:hAnsi="Times New Roman"/>
          <w:kern w:val="2"/>
        </w:rPr>
      </w:pPr>
      <w:r w:rsidRPr="004567C3">
        <w:rPr>
          <w:rFonts w:hAnsi="Times New Roman"/>
          <w:spacing w:val="20"/>
        </w:rPr>
        <w:t>4.5</w:t>
      </w:r>
      <w:r w:rsidR="00216D4D">
        <w:rPr>
          <w:rFonts w:hAnsi="Times New Roman" w:hint="eastAsia"/>
          <w:spacing w:val="20"/>
        </w:rPr>
        <w:t xml:space="preserve">   </w:t>
      </w:r>
      <w:r w:rsidRPr="004567C3">
        <w:t>测速系统仿真</w:t>
      </w:r>
      <w:r w:rsidRPr="0077354A">
        <w:rPr>
          <w:rFonts w:hAnsi="Times New Roman"/>
          <w:webHidden/>
        </w:rPr>
        <w:tab/>
      </w:r>
      <w:r w:rsidR="004567C3">
        <w:rPr>
          <w:rFonts w:hAnsi="Times New Roman"/>
          <w:webHidden/>
        </w:rPr>
        <w:t>27</w:t>
      </w:r>
    </w:p>
    <w:p w:rsidR="0077354A" w:rsidRPr="0077354A" w:rsidRDefault="0077354A" w:rsidP="00A731E7">
      <w:pPr>
        <w:pStyle w:val="20"/>
        <w:rPr>
          <w:rFonts w:hAnsi="Times New Roman"/>
          <w:kern w:val="2"/>
        </w:rPr>
      </w:pPr>
      <w:r w:rsidRPr="004567C3">
        <w:rPr>
          <w:rFonts w:hAnsi="Times New Roman"/>
        </w:rPr>
        <w:t>4.6</w:t>
      </w:r>
      <w:r w:rsidR="00216D4D">
        <w:rPr>
          <w:rFonts w:asciiTheme="minorEastAsia" w:hint="eastAsia"/>
        </w:rPr>
        <w:t xml:space="preserve">  </w:t>
      </w:r>
      <w:r w:rsidRPr="004567C3">
        <w:t>系统程序设计</w:t>
      </w:r>
      <w:r w:rsidRPr="0077354A">
        <w:rPr>
          <w:rFonts w:hAnsi="Times New Roman"/>
          <w:webHidden/>
        </w:rPr>
        <w:tab/>
      </w:r>
      <w:r w:rsidR="004567C3">
        <w:rPr>
          <w:rFonts w:hAnsi="Times New Roman"/>
          <w:webHidden/>
        </w:rPr>
        <w:t>28</w:t>
      </w:r>
    </w:p>
    <w:p w:rsidR="0077354A" w:rsidRPr="0077354A" w:rsidRDefault="0077354A" w:rsidP="00A731E7">
      <w:pPr>
        <w:pStyle w:val="20"/>
        <w:rPr>
          <w:rFonts w:hAnsi="Times New Roman"/>
          <w:kern w:val="2"/>
        </w:rPr>
      </w:pPr>
      <w:r w:rsidRPr="00416E0B">
        <w:rPr>
          <w:rFonts w:hAnsi="Times New Roman"/>
        </w:rPr>
        <w:t>4.7</w:t>
      </w:r>
      <w:r w:rsidR="00216D4D">
        <w:rPr>
          <w:rFonts w:asciiTheme="minorEastAsia" w:hint="eastAsia"/>
          <w:spacing w:val="20"/>
        </w:rPr>
        <w:t xml:space="preserve"> </w:t>
      </w:r>
      <w:r w:rsidR="00416E0B">
        <w:rPr>
          <w:rFonts w:asciiTheme="minorEastAsia" w:hint="eastAsia"/>
          <w:spacing w:val="20"/>
        </w:rPr>
        <w:t xml:space="preserve"> </w:t>
      </w:r>
      <w:r w:rsidRPr="004567C3">
        <w:t>本章小结</w:t>
      </w:r>
      <w:r w:rsidRPr="0077354A">
        <w:rPr>
          <w:rFonts w:hAnsi="Times New Roman"/>
          <w:webHidden/>
        </w:rPr>
        <w:tab/>
      </w:r>
      <w:r w:rsidR="004567C3">
        <w:rPr>
          <w:rFonts w:hAnsi="Times New Roman"/>
          <w:webHidden/>
        </w:rPr>
        <w:t>30</w:t>
      </w:r>
    </w:p>
    <w:p w:rsidR="0077354A" w:rsidRPr="0077354A" w:rsidRDefault="00146963"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imes New Roman" w:cs="Times New Roman"/>
          <w:b w:val="0"/>
          <w:noProof/>
          <w:sz w:val="24"/>
          <w:szCs w:val="24"/>
        </w:rPr>
        <w:t>5</w:t>
      </w:r>
      <w:r w:rsidR="0077354A" w:rsidRPr="004567C3">
        <w:rPr>
          <w:rFonts w:asciiTheme="minorEastAsia" w:eastAsiaTheme="minorEastAsia" w:hAnsiTheme="minorEastAsia" w:cs="Times New Roman"/>
          <w:b w:val="0"/>
          <w:bCs w:val="0"/>
          <w:caps w:val="0"/>
          <w:smallCaps/>
          <w:noProof/>
          <w:sz w:val="24"/>
          <w:szCs w:val="24"/>
        </w:rPr>
        <w:t xml:space="preserve">  </w:t>
      </w:r>
      <w:r w:rsidR="0077354A" w:rsidRPr="004567C3">
        <w:rPr>
          <w:rFonts w:ascii="Times New Roman" w:eastAsiaTheme="minorEastAsia" w:hAnsiTheme="minorEastAsia" w:cs="Times New Roman"/>
          <w:b w:val="0"/>
          <w:noProof/>
          <w:sz w:val="24"/>
          <w:szCs w:val="24"/>
        </w:rPr>
        <w:t>结论</w:t>
      </w:r>
      <w:r w:rsidR="0077354A"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30</w:t>
      </w:r>
    </w:p>
    <w:p w:rsidR="0077354A" w:rsidRPr="0077354A" w:rsidRDefault="0077354A" w:rsidP="00A731E7">
      <w:pPr>
        <w:pStyle w:val="20"/>
        <w:rPr>
          <w:rFonts w:hAnsi="Times New Roman"/>
          <w:kern w:val="2"/>
        </w:rPr>
      </w:pPr>
      <w:r w:rsidRPr="004567C3">
        <w:rPr>
          <w:rFonts w:hAnsi="Times New Roman"/>
        </w:rPr>
        <w:t>5.1</w:t>
      </w:r>
      <w:r w:rsidRPr="004567C3">
        <w:rPr>
          <w:rFonts w:asciiTheme="minorEastAsia"/>
        </w:rPr>
        <w:t xml:space="preserve">  </w:t>
      </w:r>
      <w:r w:rsidRPr="004567C3">
        <w:t>本论文主要内容</w:t>
      </w:r>
      <w:r w:rsidRPr="0077354A">
        <w:rPr>
          <w:rFonts w:hAnsi="Times New Roman"/>
          <w:webHidden/>
        </w:rPr>
        <w:tab/>
      </w:r>
      <w:r w:rsidR="004567C3">
        <w:rPr>
          <w:rFonts w:hAnsi="Times New Roman"/>
          <w:webHidden/>
        </w:rPr>
        <w:t>30</w:t>
      </w:r>
    </w:p>
    <w:p w:rsidR="0077354A" w:rsidRPr="0077354A" w:rsidRDefault="0077354A" w:rsidP="00A731E7">
      <w:pPr>
        <w:pStyle w:val="20"/>
        <w:rPr>
          <w:kern w:val="2"/>
        </w:rPr>
      </w:pPr>
      <w:r w:rsidRPr="004567C3">
        <w:rPr>
          <w:rFonts w:hAnsi="Times New Roman"/>
        </w:rPr>
        <w:t>5.2</w:t>
      </w:r>
      <w:r w:rsidRPr="004567C3">
        <w:rPr>
          <w:rFonts w:asciiTheme="minorEastAsia"/>
        </w:rPr>
        <w:t xml:space="preserve">  </w:t>
      </w:r>
      <w:r w:rsidRPr="004567C3">
        <w:t>展望</w:t>
      </w:r>
      <w:r w:rsidRPr="0077354A">
        <w:rPr>
          <w:webHidden/>
        </w:rPr>
        <w:tab/>
      </w:r>
      <w:r w:rsidR="004567C3">
        <w:rPr>
          <w:webHidden/>
        </w:rPr>
        <w:t>30</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heme="minorEastAsia" w:cs="Times New Roman"/>
          <w:b w:val="0"/>
          <w:noProof/>
          <w:kern w:val="44"/>
          <w:sz w:val="24"/>
          <w:szCs w:val="24"/>
        </w:rPr>
        <w:t>参考文献</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31</w:t>
      </w:r>
    </w:p>
    <w:p w:rsidR="0077354A" w:rsidRPr="0077354A" w:rsidRDefault="0077354A" w:rsidP="00B74F3E">
      <w:pPr>
        <w:pStyle w:val="10"/>
        <w:tabs>
          <w:tab w:val="right" w:leader="dot" w:pos="9016"/>
        </w:tabs>
        <w:spacing w:before="0" w:after="0" w:line="360" w:lineRule="auto"/>
        <w:rPr>
          <w:rFonts w:ascii="Times New Roman" w:eastAsiaTheme="minorEastAsia" w:hAnsi="Times New Roman" w:cs="Times New Roman"/>
          <w:b w:val="0"/>
          <w:bCs w:val="0"/>
          <w:caps w:val="0"/>
          <w:noProof/>
          <w:kern w:val="2"/>
          <w:sz w:val="24"/>
          <w:szCs w:val="24"/>
        </w:rPr>
      </w:pPr>
      <w:r w:rsidRPr="004567C3">
        <w:rPr>
          <w:rFonts w:ascii="Times New Roman" w:eastAsiaTheme="minorEastAsia" w:hAnsiTheme="minorEastAsia" w:cs="Times New Roman"/>
          <w:b w:val="0"/>
          <w:noProof/>
          <w:kern w:val="44"/>
          <w:sz w:val="24"/>
          <w:szCs w:val="24"/>
        </w:rPr>
        <w:t>附录</w:t>
      </w:r>
      <w:r w:rsidRPr="0077354A">
        <w:rPr>
          <w:rFonts w:ascii="Times New Roman" w:eastAsiaTheme="minorEastAsia" w:hAnsi="Times New Roman" w:cs="Times New Roman"/>
          <w:b w:val="0"/>
          <w:noProof/>
          <w:webHidden/>
          <w:sz w:val="24"/>
          <w:szCs w:val="24"/>
        </w:rPr>
        <w:tab/>
      </w:r>
      <w:r w:rsidR="004567C3">
        <w:rPr>
          <w:rFonts w:ascii="Times New Roman" w:eastAsiaTheme="minorEastAsia" w:hAnsi="Times New Roman" w:cs="Times New Roman"/>
          <w:b w:val="0"/>
          <w:noProof/>
          <w:webHidden/>
          <w:sz w:val="24"/>
          <w:szCs w:val="24"/>
        </w:rPr>
        <w:t>33</w:t>
      </w:r>
    </w:p>
    <w:p w:rsidR="0077354A" w:rsidRPr="0077354A" w:rsidRDefault="0077354A" w:rsidP="00A731E7">
      <w:pPr>
        <w:pStyle w:val="20"/>
        <w:rPr>
          <w:rFonts w:hAnsi="Times New Roman"/>
          <w:kern w:val="2"/>
        </w:rPr>
      </w:pPr>
      <w:r w:rsidRPr="004567C3">
        <w:t>附录</w:t>
      </w:r>
      <w:r w:rsidRPr="004567C3">
        <w:rPr>
          <w:rFonts w:hAnsi="Times New Roman"/>
        </w:rPr>
        <w:t xml:space="preserve">1 </w:t>
      </w:r>
      <w:r w:rsidRPr="004567C3">
        <w:t>测速程序代码</w:t>
      </w:r>
      <w:r w:rsidRPr="0077354A">
        <w:rPr>
          <w:rFonts w:hAnsi="Times New Roman"/>
          <w:webHidden/>
        </w:rPr>
        <w:tab/>
      </w:r>
      <w:r w:rsidR="004567C3">
        <w:rPr>
          <w:rFonts w:hAnsi="Times New Roman"/>
          <w:webHidden/>
        </w:rPr>
        <w:t>33</w:t>
      </w:r>
    </w:p>
    <w:p w:rsidR="0077354A" w:rsidRPr="0077354A" w:rsidRDefault="0077354A" w:rsidP="00A731E7">
      <w:pPr>
        <w:pStyle w:val="20"/>
        <w:rPr>
          <w:rFonts w:hAnsi="Times New Roman"/>
          <w:kern w:val="2"/>
        </w:rPr>
      </w:pPr>
      <w:r w:rsidRPr="004567C3">
        <w:t>附录</w:t>
      </w:r>
      <w:r w:rsidRPr="004567C3">
        <w:rPr>
          <w:rFonts w:hAnsi="Times New Roman"/>
        </w:rPr>
        <w:t xml:space="preserve">2 </w:t>
      </w:r>
      <w:r w:rsidRPr="004567C3">
        <w:t>图纸部分</w:t>
      </w:r>
      <w:r w:rsidRPr="0077354A">
        <w:rPr>
          <w:rFonts w:hAnsi="Times New Roman"/>
          <w:webHidden/>
        </w:rPr>
        <w:tab/>
      </w:r>
      <w:r w:rsidR="004567C3">
        <w:rPr>
          <w:rFonts w:hAnsi="Times New Roman"/>
          <w:webHidden/>
        </w:rPr>
        <w:t>37</w:t>
      </w:r>
    </w:p>
    <w:p w:rsidR="00FC063F" w:rsidRPr="008C402C" w:rsidRDefault="006E7F42" w:rsidP="00A731E7">
      <w:pPr>
        <w:pStyle w:val="20"/>
        <w:rPr>
          <w:rFonts w:hAnsi="Times New Roman"/>
        </w:rPr>
      </w:pPr>
      <w:r w:rsidRPr="00A731E7">
        <w:t xml:space="preserve"> </w:t>
      </w:r>
      <w:hyperlink w:anchor="_Toc482439385" w:history="1">
        <w:r w:rsidR="00A731E7">
          <w:rPr>
            <w:rStyle w:val="ab"/>
            <w:rFonts w:hint="eastAsia"/>
            <w:color w:val="000000" w:themeColor="text1"/>
            <w:u w:val="none"/>
          </w:rPr>
          <w:t>致谢</w:t>
        </w:r>
        <w:r w:rsidR="00A731E7" w:rsidRPr="00A731E7">
          <w:rPr>
            <w:webHidden/>
          </w:rPr>
          <w:tab/>
        </w:r>
        <w:r w:rsidR="004567C3">
          <w:rPr>
            <w:rFonts w:hint="eastAsia"/>
            <w:webHidden/>
          </w:rPr>
          <w:t>48</w:t>
        </w:r>
      </w:hyperlink>
    </w:p>
    <w:p w:rsidR="00FC063F" w:rsidRPr="004513FB" w:rsidRDefault="00854553" w:rsidP="00854553">
      <w:pPr>
        <w:tabs>
          <w:tab w:val="left" w:pos="6720"/>
        </w:tabs>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FC063F" w:rsidRDefault="00FC063F" w:rsidP="000D4E18">
      <w:pPr>
        <w:spacing w:after="0" w:line="360" w:lineRule="auto"/>
        <w:rPr>
          <w:rFonts w:ascii="Times New Roman" w:eastAsiaTheme="minorEastAsia" w:hAnsi="Times New Roman" w:cs="Times New Roman"/>
          <w:sz w:val="24"/>
          <w:szCs w:val="24"/>
        </w:rPr>
      </w:pPr>
    </w:p>
    <w:p w:rsidR="00B74F3E" w:rsidRDefault="00B74F3E" w:rsidP="000D4E18">
      <w:pPr>
        <w:spacing w:after="0" w:line="360" w:lineRule="auto"/>
        <w:rPr>
          <w:rFonts w:ascii="Times New Roman" w:eastAsiaTheme="minorEastAsia" w:hAnsi="Times New Roman" w:cs="Times New Roman"/>
          <w:sz w:val="24"/>
          <w:szCs w:val="24"/>
        </w:rPr>
      </w:pPr>
    </w:p>
    <w:p w:rsidR="00B74F3E" w:rsidRDefault="00B74F3E" w:rsidP="000D4E18">
      <w:pPr>
        <w:spacing w:after="0" w:line="360" w:lineRule="auto"/>
        <w:rPr>
          <w:rFonts w:ascii="Times New Roman" w:eastAsiaTheme="minorEastAsia" w:hAnsi="Times New Roman" w:cs="Times New Roman"/>
          <w:sz w:val="24"/>
          <w:szCs w:val="24"/>
        </w:rPr>
      </w:pPr>
    </w:p>
    <w:p w:rsidR="00B74F3E" w:rsidRDefault="00B74F3E" w:rsidP="000D4E18">
      <w:pPr>
        <w:spacing w:after="0" w:line="360" w:lineRule="auto"/>
        <w:rPr>
          <w:rFonts w:ascii="Times New Roman" w:eastAsiaTheme="minorEastAsia" w:hAnsi="Times New Roman" w:cs="Times New Roman"/>
          <w:sz w:val="24"/>
          <w:szCs w:val="24"/>
        </w:rPr>
      </w:pPr>
    </w:p>
    <w:p w:rsidR="00B74F3E" w:rsidRPr="004513FB" w:rsidRDefault="00B74F3E" w:rsidP="000D4E18">
      <w:pPr>
        <w:spacing w:after="0" w:line="360" w:lineRule="auto"/>
        <w:rPr>
          <w:rFonts w:ascii="Times New Roman" w:eastAsiaTheme="minorEastAsia" w:hAnsi="Times New Roman" w:cs="Times New Roman"/>
          <w:sz w:val="24"/>
          <w:szCs w:val="24"/>
        </w:rPr>
      </w:pPr>
    </w:p>
    <w:p w:rsidR="00FC063F" w:rsidRPr="004513FB" w:rsidRDefault="00FC063F" w:rsidP="000D4E18">
      <w:pPr>
        <w:spacing w:after="0" w:line="360" w:lineRule="auto"/>
        <w:rPr>
          <w:rFonts w:ascii="Times New Roman" w:eastAsiaTheme="minorEastAsia" w:hAnsi="Times New Roman" w:cs="Times New Roman"/>
          <w:sz w:val="24"/>
          <w:szCs w:val="24"/>
        </w:rPr>
      </w:pPr>
    </w:p>
    <w:p w:rsidR="006B698C" w:rsidRDefault="006B698C" w:rsidP="00CA6B49">
      <w:pPr>
        <w:sectPr w:rsidR="006B698C" w:rsidSect="006B698C">
          <w:footerReference w:type="default" r:id="rId10"/>
          <w:pgSz w:w="11906" w:h="16838"/>
          <w:pgMar w:top="1440" w:right="1440" w:bottom="1440" w:left="1440" w:header="851" w:footer="992" w:gutter="0"/>
          <w:pgNumType w:fmt="upperRoman" w:start="1"/>
          <w:cols w:space="720"/>
          <w:docGrid w:linePitch="312"/>
        </w:sectPr>
      </w:pPr>
      <w:bookmarkStart w:id="4" w:name="_Toc480573184"/>
      <w:bookmarkStart w:id="5" w:name="_Toc480573819"/>
      <w:bookmarkStart w:id="6" w:name="_Toc480585758"/>
    </w:p>
    <w:p w:rsidR="004358AB" w:rsidRPr="004513FB" w:rsidRDefault="00DF3555" w:rsidP="00CA6B49">
      <w:pPr>
        <w:pStyle w:val="1"/>
        <w:spacing w:before="0" w:after="0" w:line="360" w:lineRule="auto"/>
        <w:rPr>
          <w:rFonts w:ascii="Times New Roman" w:eastAsia="黑体" w:hAnsi="Times New Roman" w:cs="Times New Roman"/>
          <w:b w:val="0"/>
          <w:sz w:val="28"/>
          <w:szCs w:val="28"/>
        </w:rPr>
      </w:pPr>
      <w:bookmarkStart w:id="7" w:name="_Toc482439345"/>
      <w:r>
        <w:rPr>
          <w:rFonts w:ascii="Times New Roman" w:eastAsia="黑体" w:hAnsi="Times New Roman" w:cs="Times New Roman"/>
          <w:b w:val="0"/>
          <w:sz w:val="28"/>
          <w:szCs w:val="28"/>
        </w:rPr>
        <w:lastRenderedPageBreak/>
        <w:t>1</w:t>
      </w:r>
      <w:r>
        <w:rPr>
          <w:rFonts w:ascii="黑体" w:eastAsia="黑体" w:hAnsi="黑体" w:cs="Times New Roman" w:hint="eastAsia"/>
          <w:b w:val="0"/>
          <w:sz w:val="28"/>
          <w:szCs w:val="28"/>
        </w:rPr>
        <w:t xml:space="preserve">  </w:t>
      </w:r>
      <w:r w:rsidR="00110CBC" w:rsidRPr="004513FB">
        <w:rPr>
          <w:rFonts w:ascii="Times New Roman" w:eastAsia="黑体" w:hAnsi="黑体" w:cs="Times New Roman"/>
          <w:b w:val="0"/>
          <w:sz w:val="28"/>
          <w:szCs w:val="28"/>
        </w:rPr>
        <w:t>绪论</w:t>
      </w:r>
      <w:bookmarkEnd w:id="4"/>
      <w:bookmarkEnd w:id="5"/>
      <w:bookmarkEnd w:id="6"/>
      <w:bookmarkEnd w:id="7"/>
    </w:p>
    <w:p w:rsidR="00580C07" w:rsidRPr="00AF3480" w:rsidRDefault="00110CBC" w:rsidP="00CA6B49">
      <w:pPr>
        <w:pStyle w:val="2"/>
        <w:spacing w:before="0" w:after="0" w:line="360" w:lineRule="auto"/>
        <w:rPr>
          <w:rFonts w:ascii="Times New Roman" w:hAnsi="Times New Roman"/>
          <w:sz w:val="24"/>
          <w:szCs w:val="24"/>
        </w:rPr>
      </w:pPr>
      <w:bookmarkStart w:id="8" w:name="_Toc480573185"/>
      <w:bookmarkStart w:id="9" w:name="_Toc480573820"/>
      <w:bookmarkStart w:id="10" w:name="_Toc480585759"/>
      <w:bookmarkStart w:id="11" w:name="_Toc482439346"/>
      <w:r w:rsidRPr="004513FB">
        <w:rPr>
          <w:rFonts w:ascii="Times New Roman" w:hAnsi="Times New Roman"/>
          <w:sz w:val="24"/>
          <w:szCs w:val="24"/>
        </w:rPr>
        <w:t>1.1</w:t>
      </w:r>
      <w:r w:rsidR="00DF3555" w:rsidRPr="00AF3480">
        <w:rPr>
          <w:rFonts w:asciiTheme="minorEastAsia" w:eastAsiaTheme="minorEastAsia" w:hAnsiTheme="minorEastAsia" w:hint="eastAsia"/>
          <w:sz w:val="24"/>
          <w:szCs w:val="24"/>
        </w:rPr>
        <w:t xml:space="preserve">  </w:t>
      </w:r>
      <w:r w:rsidRPr="00AF3480">
        <w:rPr>
          <w:rFonts w:ascii="Times New Roman" w:hAnsi="黑体"/>
          <w:sz w:val="24"/>
          <w:szCs w:val="24"/>
        </w:rPr>
        <w:t>研究背景、目的和意义</w:t>
      </w:r>
      <w:bookmarkEnd w:id="8"/>
      <w:bookmarkEnd w:id="9"/>
      <w:bookmarkEnd w:id="10"/>
      <w:bookmarkEnd w:id="11"/>
    </w:p>
    <w:p w:rsidR="00547F27" w:rsidRPr="00AF3480" w:rsidRDefault="00754CBA" w:rsidP="00A731E7">
      <w:pPr>
        <w:spacing w:after="0" w:line="360" w:lineRule="auto"/>
        <w:ind w:firstLineChars="200" w:firstLine="440"/>
        <w:rPr>
          <w:rFonts w:ascii="Times New Roman" w:eastAsiaTheme="minorEastAsia" w:hAnsi="Times New Roman" w:cs="Times New Roman"/>
          <w:sz w:val="24"/>
          <w:szCs w:val="24"/>
        </w:rPr>
      </w:pPr>
      <w:hyperlink r:id="rId11" w:tgtFrame="right" w:history="1">
        <w:r w:rsidR="00AF3480" w:rsidRPr="00AF3480">
          <w:rPr>
            <w:rStyle w:val="ab"/>
            <w:rFonts w:asciiTheme="minorEastAsia" w:eastAsiaTheme="minorEastAsia" w:hAnsiTheme="minorEastAsia" w:cs="Times New Roman" w:hint="eastAsia"/>
            <w:color w:val="auto"/>
            <w:sz w:val="24"/>
            <w:szCs w:val="24"/>
            <w:u w:val="none"/>
          </w:rPr>
          <w:t>随着橙汁加工业的发展和以橙汁消费市场的兴起,</w:t>
        </w:r>
      </w:hyperlink>
      <w:hyperlink r:id="rId12" w:tgtFrame="right" w:history="1">
        <w:r w:rsidR="00AF3480" w:rsidRPr="00AF3480">
          <w:rPr>
            <w:rStyle w:val="ab"/>
            <w:rFonts w:asciiTheme="minorEastAsia" w:eastAsiaTheme="minorEastAsia" w:hAnsiTheme="minorEastAsia" w:cs="Times New Roman" w:hint="eastAsia"/>
            <w:color w:val="auto"/>
            <w:sz w:val="24"/>
            <w:szCs w:val="24"/>
            <w:u w:val="none"/>
          </w:rPr>
          <w:t>柑橘成为了世界最大宗的水果作物,</w:t>
        </w:r>
      </w:hyperlink>
      <w:hyperlink r:id="rId13" w:tgtFrame="right" w:history="1">
        <w:r w:rsidR="00AF3480" w:rsidRPr="00AF3480">
          <w:rPr>
            <w:rStyle w:val="ab"/>
            <w:rFonts w:asciiTheme="minorEastAsia" w:eastAsiaTheme="minorEastAsia" w:hAnsiTheme="minorEastAsia" w:cs="Times New Roman" w:hint="eastAsia"/>
            <w:color w:val="auto"/>
            <w:sz w:val="24"/>
            <w:szCs w:val="24"/>
            <w:u w:val="none"/>
          </w:rPr>
          <w:t>而世界总产量中65%的柑橘来自发展中国家。</w:t>
        </w:r>
      </w:hyperlink>
      <w:hyperlink r:id="rId14" w:tgtFrame="right" w:history="1">
        <w:r w:rsidR="00AF3480" w:rsidRPr="00AF3480">
          <w:rPr>
            <w:rStyle w:val="ab"/>
            <w:rFonts w:asciiTheme="minorEastAsia" w:eastAsiaTheme="minorEastAsia" w:hAnsiTheme="minorEastAsia" w:cs="Times New Roman" w:hint="eastAsia"/>
            <w:color w:val="auto"/>
            <w:sz w:val="24"/>
            <w:szCs w:val="24"/>
            <w:u w:val="none"/>
          </w:rPr>
          <w:t>其中,中国的柑橘产业的发展势头尤显强劲,</w:t>
        </w:r>
      </w:hyperlink>
      <w:r w:rsidR="00AF3480" w:rsidRPr="00AF3480">
        <w:rPr>
          <w:rFonts w:asciiTheme="minorEastAsia" w:eastAsiaTheme="minorEastAsia" w:hAnsiTheme="minorEastAsia" w:cs="Times New Roman" w:hint="eastAsia"/>
          <w:sz w:val="24"/>
          <w:szCs w:val="24"/>
        </w:rPr>
        <w:t>在2010年,</w:t>
      </w:r>
      <w:hyperlink r:id="rId15" w:tgtFrame="right" w:history="1">
        <w:r w:rsidR="00AF3480" w:rsidRPr="00AF3480">
          <w:rPr>
            <w:rStyle w:val="ab"/>
            <w:rFonts w:asciiTheme="minorEastAsia" w:eastAsiaTheme="minorEastAsia" w:hAnsiTheme="minorEastAsia" w:cs="Times New Roman" w:hint="eastAsia"/>
            <w:color w:val="auto"/>
            <w:sz w:val="24"/>
            <w:szCs w:val="24"/>
            <w:u w:val="none"/>
          </w:rPr>
          <w:t>中国的水果种植面积和产量均位世界首位,</w:t>
        </w:r>
      </w:hyperlink>
      <w:r w:rsidR="00AF3480" w:rsidRPr="00AF3480">
        <w:rPr>
          <w:rFonts w:asciiTheme="minorEastAsia" w:eastAsiaTheme="minorEastAsia" w:hAnsiTheme="minorEastAsia" w:cs="Times New Roman" w:hint="eastAsia"/>
          <w:sz w:val="24"/>
          <w:szCs w:val="24"/>
        </w:rPr>
        <w:t>而柑橘是其中最为重要的3大水果之一(李莉,2011)</w:t>
      </w:r>
      <w:r w:rsidR="00AF3480" w:rsidRPr="00AF3480">
        <w:rPr>
          <w:rFonts w:ascii="Times New Roman" w:eastAsiaTheme="minorEastAsia" w:hAnsi="Times New Roman" w:cs="Times New Roman" w:hint="eastAsia"/>
          <w:sz w:val="24"/>
          <w:szCs w:val="24"/>
        </w:rPr>
        <w:t>。</w:t>
      </w:r>
    </w:p>
    <w:p w:rsidR="00AF3480" w:rsidRDefault="00754CBA" w:rsidP="00A731E7">
      <w:pPr>
        <w:spacing w:after="0" w:line="360" w:lineRule="auto"/>
        <w:ind w:firstLineChars="200" w:firstLine="440"/>
        <w:rPr>
          <w:rFonts w:ascii="Times New Roman" w:eastAsiaTheme="minorEastAsia" w:hAnsi="Times New Roman" w:cs="Times New Roman"/>
          <w:sz w:val="24"/>
          <w:szCs w:val="24"/>
        </w:rPr>
      </w:pPr>
      <w:hyperlink r:id="rId16" w:tgtFrame="right" w:history="1">
        <w:r w:rsidR="00AF3480" w:rsidRPr="00AF3480">
          <w:rPr>
            <w:rStyle w:val="orange"/>
            <w:rFonts w:asciiTheme="minorEastAsia" w:eastAsiaTheme="minorEastAsia" w:hAnsiTheme="minorEastAsia" w:hint="eastAsia"/>
            <w:sz w:val="24"/>
            <w:szCs w:val="24"/>
          </w:rPr>
          <w:t>但是,我国的果园生产的机械化水平还处于起步阶段,</w:t>
        </w:r>
      </w:hyperlink>
      <w:r w:rsidR="00AF3480" w:rsidRPr="00AF3480">
        <w:rPr>
          <w:rStyle w:val="green"/>
          <w:rFonts w:asciiTheme="minorEastAsia" w:eastAsiaTheme="minorEastAsia" w:hAnsiTheme="minorEastAsia" w:hint="eastAsia"/>
          <w:sz w:val="24"/>
          <w:szCs w:val="24"/>
        </w:rPr>
        <w:t>柑橘采收机械化的水平远远跟不上我国柑橘业的发展需求。</w:t>
      </w:r>
      <w:hyperlink r:id="rId17" w:tgtFrame="right" w:history="1">
        <w:r w:rsidR="00AF3480" w:rsidRPr="00AF3480">
          <w:rPr>
            <w:rStyle w:val="orange"/>
            <w:rFonts w:asciiTheme="minorEastAsia" w:eastAsiaTheme="minorEastAsia" w:hAnsiTheme="minorEastAsia" w:hint="eastAsia"/>
            <w:sz w:val="24"/>
            <w:szCs w:val="24"/>
          </w:rPr>
          <w:t>目前,柑橘的收获主要还是依靠人工完成,</w:t>
        </w:r>
      </w:hyperlink>
      <w:r w:rsidR="00AF3480" w:rsidRPr="00AF3480">
        <w:rPr>
          <w:rStyle w:val="green"/>
          <w:rFonts w:asciiTheme="minorEastAsia" w:eastAsiaTheme="minorEastAsia" w:hAnsiTheme="minorEastAsia" w:hint="eastAsia"/>
          <w:sz w:val="24"/>
          <w:szCs w:val="24"/>
        </w:rPr>
        <w:t>柑橘采收机械化程度低。</w:t>
      </w:r>
      <w:hyperlink r:id="rId18" w:tgtFrame="right" w:history="1">
        <w:r w:rsidR="00AF3480" w:rsidRPr="00AF3480">
          <w:rPr>
            <w:rStyle w:val="orange"/>
            <w:rFonts w:asciiTheme="minorEastAsia" w:eastAsiaTheme="minorEastAsia" w:hAnsiTheme="minorEastAsia" w:hint="eastAsia"/>
            <w:sz w:val="24"/>
            <w:szCs w:val="24"/>
          </w:rPr>
          <w:t>由于采收柑橘具有季节性强和劳动密集的特点,所用劳动力占整个生产过程所用时间劳动力的35%~45%(Sanders,</w:t>
        </w:r>
      </w:hyperlink>
      <w:r w:rsidR="00AF3480" w:rsidRPr="00AF3480">
        <w:rPr>
          <w:rStyle w:val="green"/>
          <w:rFonts w:asciiTheme="minorEastAsia" w:eastAsiaTheme="minorEastAsia" w:hAnsiTheme="minorEastAsia" w:hint="eastAsia"/>
          <w:sz w:val="24"/>
          <w:szCs w:val="24"/>
        </w:rPr>
        <w:t>2005)。面对这样的现实矛盾,采用机械采收不但能减轻人们的劳动强度,而且还能提高作业效率。因此研究和发展柑橘采收机械有着重要的意义和实用价值。</w:t>
      </w:r>
    </w:p>
    <w:p w:rsidR="00E03337" w:rsidRPr="004513FB" w:rsidRDefault="00E03337" w:rsidP="00AF3480">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而针对我国南方地区地形复杂，国外现有的</w:t>
      </w:r>
      <w:r w:rsidR="00637C42">
        <w:rPr>
          <w:rFonts w:ascii="Times New Roman" w:eastAsiaTheme="minorEastAsia" w:hAnsi="Times New Roman" w:cs="Times New Roman" w:hint="eastAsia"/>
          <w:sz w:val="24"/>
          <w:szCs w:val="24"/>
        </w:rPr>
        <w:t>大型</w:t>
      </w:r>
      <w:r w:rsidRPr="004513FB">
        <w:rPr>
          <w:rFonts w:ascii="Times New Roman" w:eastAsiaTheme="minorEastAsia" w:hAnsi="Times New Roman" w:cs="Times New Roman"/>
          <w:sz w:val="24"/>
          <w:szCs w:val="24"/>
        </w:rPr>
        <w:t>柑橘收获机适用性不强的现状。研制便携性好，可靠性高，经济性好，可靠性强的柑橘收获机，在加快柑橘产业发展和增加农民收入等方面都具有重要意义。</w:t>
      </w:r>
      <w:r w:rsidR="00907397" w:rsidRPr="004513FB">
        <w:rPr>
          <w:rFonts w:ascii="Times New Roman" w:eastAsiaTheme="minorEastAsia" w:hAnsi="Times New Roman" w:cs="Times New Roman"/>
          <w:sz w:val="24"/>
          <w:szCs w:val="24"/>
        </w:rPr>
        <w:t>目前，林果主要依靠机械振动的方式来实现采收机械化，这种方式的最大优点在于</w:t>
      </w:r>
      <w:r w:rsidR="00586EE3" w:rsidRPr="004513FB">
        <w:rPr>
          <w:rFonts w:ascii="Times New Roman" w:eastAsiaTheme="minorEastAsia" w:hAnsi="Times New Roman" w:cs="Times New Roman"/>
          <w:sz w:val="24"/>
          <w:szCs w:val="24"/>
        </w:rPr>
        <w:t>收获效率高以及</w:t>
      </w:r>
      <w:r w:rsidR="00907397" w:rsidRPr="004513FB">
        <w:rPr>
          <w:rFonts w:ascii="Times New Roman" w:eastAsiaTheme="minorEastAsia" w:hAnsi="Times New Roman" w:cs="Times New Roman"/>
          <w:sz w:val="24"/>
          <w:szCs w:val="24"/>
        </w:rPr>
        <w:t>能</w:t>
      </w:r>
      <w:r w:rsidR="0090058C" w:rsidRPr="004513FB">
        <w:rPr>
          <w:rFonts w:ascii="Times New Roman" w:eastAsiaTheme="minorEastAsia" w:hAnsi="Times New Roman" w:cs="Times New Roman"/>
          <w:sz w:val="24"/>
          <w:szCs w:val="24"/>
        </w:rPr>
        <w:t>适应规模化的果品生产要求，同时也具有广阔的发展前景。</w:t>
      </w:r>
    </w:p>
    <w:p w:rsidR="00110CBC" w:rsidRDefault="00AE36BF" w:rsidP="008D726C">
      <w:pPr>
        <w:pStyle w:val="2"/>
        <w:spacing w:before="0" w:after="0" w:line="360" w:lineRule="auto"/>
        <w:rPr>
          <w:rFonts w:ascii="Times New Roman" w:hAnsi="黑体"/>
          <w:sz w:val="24"/>
          <w:szCs w:val="24"/>
        </w:rPr>
      </w:pPr>
      <w:bookmarkStart w:id="12" w:name="_Toc480573186"/>
      <w:bookmarkStart w:id="13" w:name="_Toc480573821"/>
      <w:bookmarkStart w:id="14" w:name="_Toc480585760"/>
      <w:bookmarkStart w:id="15" w:name="_Toc482439347"/>
      <w:r w:rsidRPr="004513FB">
        <w:rPr>
          <w:rFonts w:ascii="Times New Roman" w:hAnsi="Times New Roman"/>
          <w:sz w:val="24"/>
          <w:szCs w:val="24"/>
        </w:rPr>
        <w:t>1.2</w:t>
      </w:r>
      <w:r w:rsidR="0010777B">
        <w:rPr>
          <w:rFonts w:ascii="黑体" w:hAnsi="黑体" w:hint="eastAsia"/>
          <w:sz w:val="24"/>
          <w:szCs w:val="24"/>
        </w:rPr>
        <w:t xml:space="preserve">  </w:t>
      </w:r>
      <w:r w:rsidR="0026332F" w:rsidRPr="004513FB">
        <w:rPr>
          <w:rFonts w:ascii="Times New Roman" w:hAnsi="黑体"/>
          <w:sz w:val="24"/>
          <w:szCs w:val="24"/>
        </w:rPr>
        <w:t>国内外</w:t>
      </w:r>
      <w:r w:rsidRPr="004513FB">
        <w:rPr>
          <w:rFonts w:ascii="Times New Roman" w:hAnsi="黑体"/>
          <w:sz w:val="24"/>
          <w:szCs w:val="24"/>
        </w:rPr>
        <w:t>振动采收机械研究现状</w:t>
      </w:r>
      <w:bookmarkEnd w:id="12"/>
      <w:bookmarkEnd w:id="13"/>
      <w:bookmarkEnd w:id="14"/>
      <w:bookmarkEnd w:id="15"/>
    </w:p>
    <w:p w:rsidR="00AF3480" w:rsidRPr="00AF3480" w:rsidRDefault="00754CBA" w:rsidP="00A731E7">
      <w:pPr>
        <w:spacing w:after="0" w:line="360" w:lineRule="auto"/>
        <w:ind w:firstLineChars="200" w:firstLine="440"/>
        <w:rPr>
          <w:rFonts w:asciiTheme="minorEastAsia" w:eastAsiaTheme="minorEastAsia" w:hAnsiTheme="minorEastAsia"/>
          <w:sz w:val="24"/>
          <w:szCs w:val="24"/>
        </w:rPr>
      </w:pPr>
      <w:hyperlink r:id="rId19" w:history="1">
        <w:r w:rsidR="00AF3480" w:rsidRPr="00AF3480">
          <w:rPr>
            <w:rStyle w:val="ab"/>
            <w:rFonts w:asciiTheme="minorEastAsia" w:eastAsiaTheme="minorEastAsia" w:hAnsiTheme="minorEastAsia" w:hint="eastAsia"/>
            <w:color w:val="auto"/>
            <w:sz w:val="24"/>
            <w:szCs w:val="24"/>
            <w:u w:val="none"/>
            <w:shd w:val="clear" w:color="auto" w:fill="FAFAFA"/>
          </w:rPr>
          <w:t>振动采收机械按照振动过程中夹持机构所夹持果树位置的不同，可分为树冠振动，树枝振动和树干振动；按照振动形式的不同，可分为机械式和气力式</w:t>
        </w:r>
      </w:hyperlink>
      <w:r w:rsidR="00AF3480" w:rsidRPr="00AF3480">
        <w:rPr>
          <w:rFonts w:asciiTheme="minorEastAsia" w:eastAsiaTheme="minorEastAsia" w:hAnsiTheme="minorEastAsia" w:hint="eastAsia"/>
          <w:sz w:val="24"/>
          <w:szCs w:val="24"/>
          <w:shd w:val="clear" w:color="auto" w:fill="FAFAFA"/>
        </w:rPr>
        <w:t>。</w:t>
      </w:r>
      <w:hyperlink r:id="rId20" w:history="1">
        <w:r w:rsidR="00AF3480" w:rsidRPr="00AF3480">
          <w:rPr>
            <w:rStyle w:val="ab"/>
            <w:rFonts w:asciiTheme="minorEastAsia" w:eastAsiaTheme="minorEastAsia" w:hAnsiTheme="minorEastAsia" w:hint="eastAsia"/>
            <w:color w:val="auto"/>
            <w:sz w:val="24"/>
            <w:szCs w:val="24"/>
            <w:u w:val="none"/>
            <w:shd w:val="clear" w:color="auto" w:fill="FAFAFA"/>
          </w:rPr>
          <w:t>机械式一般采用的偏心回转机构或者往复式运动机构迫使树冠，树枝和树干振动，果树树枝带动果实产生振动，果实在惯性力的作用下，在果蒂与果柄连接处分离</w:t>
        </w:r>
      </w:hyperlink>
      <w:r w:rsidR="00AF3480" w:rsidRPr="00AF3480">
        <w:rPr>
          <w:rFonts w:asciiTheme="minorEastAsia" w:eastAsiaTheme="minorEastAsia" w:hAnsiTheme="minorEastAsia" w:hint="eastAsia"/>
          <w:sz w:val="24"/>
          <w:szCs w:val="24"/>
          <w:shd w:val="clear" w:color="auto" w:fill="FAFAFA"/>
        </w:rPr>
        <w:t>。</w:t>
      </w:r>
    </w:p>
    <w:p w:rsidR="00AE36BF" w:rsidRPr="004513FB" w:rsidRDefault="00AE36BF" w:rsidP="00116136">
      <w:pPr>
        <w:pStyle w:val="3"/>
        <w:spacing w:before="0" w:after="0" w:line="360" w:lineRule="auto"/>
        <w:rPr>
          <w:rFonts w:eastAsia="楷体"/>
          <w:b w:val="0"/>
          <w:sz w:val="24"/>
          <w:szCs w:val="24"/>
        </w:rPr>
      </w:pPr>
      <w:bookmarkStart w:id="16" w:name="_Toc480573187"/>
      <w:bookmarkStart w:id="17" w:name="_Toc480573822"/>
      <w:bookmarkStart w:id="18" w:name="_Toc480585761"/>
      <w:bookmarkStart w:id="19" w:name="_Toc482439348"/>
      <w:r w:rsidRPr="004513FB">
        <w:rPr>
          <w:rFonts w:eastAsia="楷体"/>
          <w:b w:val="0"/>
          <w:sz w:val="24"/>
          <w:szCs w:val="24"/>
        </w:rPr>
        <w:t>1.2.1</w:t>
      </w:r>
      <w:r w:rsidR="0010777B">
        <w:rPr>
          <w:rFonts w:asciiTheme="minorEastAsia" w:eastAsiaTheme="minorEastAsia" w:hAnsiTheme="minorEastAsia" w:hint="eastAsia"/>
          <w:b w:val="0"/>
          <w:sz w:val="24"/>
          <w:szCs w:val="24"/>
        </w:rPr>
        <w:t xml:space="preserve">  </w:t>
      </w:r>
      <w:r w:rsidRPr="004513FB">
        <w:rPr>
          <w:rFonts w:eastAsia="楷体_GB2312"/>
          <w:b w:val="0"/>
          <w:sz w:val="24"/>
          <w:szCs w:val="24"/>
        </w:rPr>
        <w:t>国外振动采收机械研究现状</w:t>
      </w:r>
      <w:bookmarkEnd w:id="16"/>
      <w:bookmarkEnd w:id="17"/>
      <w:bookmarkEnd w:id="18"/>
      <w:bookmarkEnd w:id="19"/>
      <w:r w:rsidR="00785558" w:rsidRPr="004513FB">
        <w:rPr>
          <w:rFonts w:eastAsia="楷体"/>
          <w:b w:val="0"/>
          <w:sz w:val="24"/>
          <w:szCs w:val="24"/>
        </w:rPr>
        <w:tab/>
      </w:r>
    </w:p>
    <w:p w:rsidR="00BD01BE" w:rsidRPr="004513FB" w:rsidRDefault="00CF715E" w:rsidP="0010777B">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w:t>
      </w:r>
      <w:r w:rsidR="00BD01BE" w:rsidRPr="004513FB">
        <w:rPr>
          <w:rFonts w:ascii="Times New Roman" w:eastAsiaTheme="minorEastAsia" w:hAnsi="Times New Roman" w:cs="Times New Roman"/>
          <w:sz w:val="24"/>
          <w:szCs w:val="24"/>
        </w:rPr>
        <w:t>气力式收获机</w:t>
      </w:r>
    </w:p>
    <w:p w:rsidR="00BD01BE" w:rsidRPr="004513FB" w:rsidRDefault="00BD01BE" w:rsidP="00CB6878">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气力式收获机的采用非接触方式使果实分离。其工作原理是通过风机产生的高压，高速气流，使果实在气流的作用下</w:t>
      </w:r>
      <w:r w:rsidR="00020694" w:rsidRPr="004513FB">
        <w:rPr>
          <w:rFonts w:ascii="Times New Roman" w:eastAsiaTheme="minorEastAsia" w:hAnsi="Times New Roman" w:cs="Times New Roman"/>
          <w:sz w:val="24"/>
          <w:szCs w:val="24"/>
        </w:rPr>
        <w:t>往复摇摆，进而使果实在惯性力的作用下脱离果树。</w:t>
      </w:r>
    </w:p>
    <w:p w:rsidR="00020694" w:rsidRPr="004513FB" w:rsidRDefault="00FC1B2B" w:rsidP="000D4E18">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气动收获机主要由风机，转鼓，引导，喷嘴等构成</w:t>
      </w:r>
      <w:r w:rsidR="0089403E" w:rsidRPr="004513FB">
        <w:rPr>
          <w:rFonts w:ascii="Times New Roman" w:eastAsiaTheme="minorEastAsia" w:hAnsi="Times New Roman" w:cs="Times New Roman"/>
          <w:sz w:val="24"/>
          <w:szCs w:val="24"/>
        </w:rPr>
        <w:t>（图</w:t>
      </w:r>
      <w:r w:rsidR="0089403E" w:rsidRPr="004513FB">
        <w:rPr>
          <w:rFonts w:ascii="Times New Roman" w:eastAsiaTheme="minorEastAsia" w:hAnsi="Times New Roman" w:cs="Times New Roman"/>
          <w:sz w:val="24"/>
          <w:szCs w:val="24"/>
        </w:rPr>
        <w:t>1-1</w:t>
      </w:r>
      <w:r w:rsidR="00583258" w:rsidRPr="004513FB">
        <w:rPr>
          <w:rFonts w:ascii="Times New Roman" w:eastAsiaTheme="minorEastAsia" w:hAnsi="Times New Roman" w:cs="Times New Roman"/>
          <w:sz w:val="24"/>
          <w:szCs w:val="24"/>
        </w:rPr>
        <w:t>）。</w:t>
      </w:r>
      <w:r w:rsidR="00C94EC9" w:rsidRPr="004513FB">
        <w:rPr>
          <w:rFonts w:ascii="Times New Roman" w:eastAsiaTheme="minorEastAsia" w:hAnsi="Times New Roman" w:cs="Times New Roman"/>
          <w:sz w:val="24"/>
          <w:szCs w:val="24"/>
        </w:rPr>
        <w:t>Whitney</w:t>
      </w:r>
      <w:r w:rsidR="00C94EC9" w:rsidRPr="004513FB">
        <w:rPr>
          <w:rFonts w:ascii="Times New Roman" w:eastAsiaTheme="minorEastAsia" w:hAnsiTheme="minorEastAsia" w:cs="Times New Roman"/>
          <w:sz w:val="24"/>
          <w:szCs w:val="24"/>
        </w:rPr>
        <w:t>等人研究过采用气力振动收获机收获柑橘的效果（</w:t>
      </w:r>
      <w:r w:rsidR="001F0F5B" w:rsidRPr="004513FB">
        <w:rPr>
          <w:rFonts w:ascii="Times New Roman" w:eastAsiaTheme="minorEastAsia" w:hAnsi="Times New Roman" w:cs="Times New Roman"/>
          <w:sz w:val="24"/>
          <w:szCs w:val="24"/>
        </w:rPr>
        <w:t>Whitney</w:t>
      </w:r>
      <w:r w:rsidR="001F0F5B" w:rsidRPr="004513FB">
        <w:rPr>
          <w:rFonts w:ascii="Times New Roman" w:eastAsiaTheme="minorEastAsia" w:hAnsi="Times New Roman" w:cs="Times New Roman"/>
          <w:sz w:val="24"/>
          <w:szCs w:val="24"/>
        </w:rPr>
        <w:t>，</w:t>
      </w:r>
      <w:r w:rsidR="00C94EC9" w:rsidRPr="004513FB">
        <w:rPr>
          <w:rFonts w:ascii="Times New Roman" w:eastAsiaTheme="minorEastAsia" w:hAnsi="Times New Roman" w:cs="Times New Roman"/>
          <w:sz w:val="24"/>
          <w:szCs w:val="24"/>
        </w:rPr>
        <w:t>1970</w:t>
      </w:r>
      <w:r w:rsidR="00C94EC9" w:rsidRPr="004513FB">
        <w:rPr>
          <w:rFonts w:ascii="Times New Roman" w:eastAsiaTheme="minorEastAsia" w:hAnsiTheme="minorEastAsia" w:cs="Times New Roman"/>
          <w:sz w:val="24"/>
          <w:szCs w:val="24"/>
        </w:rPr>
        <w:t>）；佛罗里达大学的研究人员先对</w:t>
      </w:r>
      <w:r w:rsidR="00C94EC9" w:rsidRPr="004513FB">
        <w:rPr>
          <w:rFonts w:ascii="Times New Roman" w:eastAsiaTheme="minorEastAsia" w:hAnsiTheme="minorEastAsia" w:cs="Times New Roman"/>
          <w:sz w:val="24"/>
          <w:szCs w:val="24"/>
        </w:rPr>
        <w:lastRenderedPageBreak/>
        <w:t>果实喷洒催熟剂以使果柄结合力降低，使果实在受到气流冲击产生振动时更容易掉落</w:t>
      </w:r>
      <w:r w:rsidR="00C94EC9" w:rsidRPr="004513FB">
        <w:rPr>
          <w:rFonts w:ascii="Times New Roman" w:eastAsiaTheme="minorEastAsia" w:hAnsi="Times New Roman" w:cs="Times New Roman"/>
          <w:sz w:val="24"/>
          <w:szCs w:val="24"/>
        </w:rPr>
        <w:t xml:space="preserve"> (Wilson et al., 1979 ) </w:t>
      </w:r>
      <w:r w:rsidR="00C94EC9" w:rsidRPr="004513FB">
        <w:rPr>
          <w:rFonts w:ascii="Times New Roman" w:eastAsiaTheme="minorEastAsia" w:hAnsiTheme="minorEastAsia" w:cs="Times New Roman"/>
          <w:sz w:val="24"/>
          <w:szCs w:val="24"/>
        </w:rPr>
        <w:t>。</w:t>
      </w:r>
      <w:r w:rsidR="00C94EC9" w:rsidRPr="004513FB">
        <w:rPr>
          <w:rFonts w:ascii="Times New Roman" w:eastAsiaTheme="minorEastAsia" w:hAnsi="Times New Roman" w:cs="Times New Roman"/>
          <w:sz w:val="24"/>
          <w:szCs w:val="24"/>
        </w:rPr>
        <w:t xml:space="preserve"> </w:t>
      </w:r>
      <w:r w:rsidR="00AF3E22" w:rsidRPr="004513FB">
        <w:rPr>
          <w:rFonts w:ascii="Times New Roman" w:eastAsiaTheme="minorEastAsia" w:hAnsi="Times New Roman" w:cs="Times New Roman"/>
          <w:sz w:val="24"/>
          <w:szCs w:val="24"/>
        </w:rPr>
        <w:t>气力式收获机功率消耗大，对叶片有损害，但采摘果实的</w:t>
      </w:r>
      <w:r w:rsidR="00020694" w:rsidRPr="004513FB">
        <w:rPr>
          <w:rFonts w:ascii="Times New Roman" w:eastAsiaTheme="minorEastAsia" w:hAnsi="Times New Roman" w:cs="Times New Roman"/>
          <w:sz w:val="24"/>
          <w:szCs w:val="24"/>
        </w:rPr>
        <w:t>效率高，</w:t>
      </w:r>
      <w:r w:rsidR="00AF3E22" w:rsidRPr="004513FB">
        <w:rPr>
          <w:rFonts w:ascii="Times New Roman" w:eastAsiaTheme="minorEastAsia" w:hAnsi="Times New Roman" w:cs="Times New Roman"/>
          <w:sz w:val="24"/>
          <w:szCs w:val="24"/>
        </w:rPr>
        <w:t>可达</w:t>
      </w:r>
      <w:r w:rsidR="00AF3E22" w:rsidRPr="004513FB">
        <w:rPr>
          <w:rFonts w:ascii="Times New Roman" w:eastAsiaTheme="minorEastAsia" w:hAnsi="Times New Roman" w:cs="Times New Roman"/>
          <w:sz w:val="24"/>
          <w:szCs w:val="24"/>
        </w:rPr>
        <w:t>90%</w:t>
      </w:r>
      <w:r w:rsidR="00AF3E22" w:rsidRPr="004513FB">
        <w:rPr>
          <w:rFonts w:ascii="Times New Roman" w:eastAsiaTheme="minorEastAsia" w:hAnsi="Times New Roman" w:cs="Times New Roman"/>
          <w:sz w:val="24"/>
          <w:szCs w:val="24"/>
        </w:rPr>
        <w:t>，同时</w:t>
      </w:r>
      <w:r w:rsidR="00020694" w:rsidRPr="004513FB">
        <w:rPr>
          <w:rFonts w:ascii="Times New Roman" w:eastAsiaTheme="minorEastAsia" w:hAnsi="Times New Roman" w:cs="Times New Roman"/>
          <w:sz w:val="24"/>
          <w:szCs w:val="24"/>
        </w:rPr>
        <w:t>避免了机械接触给果树带来的损伤。</w:t>
      </w:r>
    </w:p>
    <w:p w:rsidR="00083E25" w:rsidRPr="004513FB" w:rsidRDefault="00083E25" w:rsidP="000D4E18">
      <w:pPr>
        <w:spacing w:after="0" w:line="360" w:lineRule="auto"/>
        <w:rPr>
          <w:rFonts w:ascii="Times New Roman" w:eastAsiaTheme="minorEastAsia" w:hAnsi="Times New Roman" w:cs="Times New Roman"/>
          <w:sz w:val="24"/>
          <w:szCs w:val="24"/>
        </w:rPr>
      </w:pPr>
    </w:p>
    <w:p w:rsidR="00C573D8" w:rsidRPr="004513FB" w:rsidRDefault="00C573D8" w:rsidP="00580C07">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drawing>
          <wp:inline distT="0" distB="0" distL="0" distR="0">
            <wp:extent cx="4512797" cy="2781300"/>
            <wp:effectExtent l="19050" t="0" r="2053"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cstate="print"/>
                    <a:srcRect/>
                    <a:stretch>
                      <a:fillRect/>
                    </a:stretch>
                  </pic:blipFill>
                  <pic:spPr bwMode="auto">
                    <a:xfrm>
                      <a:off x="0" y="0"/>
                      <a:ext cx="4533872" cy="2794289"/>
                    </a:xfrm>
                    <a:prstGeom prst="rect">
                      <a:avLst/>
                    </a:prstGeom>
                    <a:noFill/>
                    <a:ln w="9525">
                      <a:noFill/>
                      <a:miter lim="800000"/>
                      <a:headEnd/>
                      <a:tailEnd/>
                    </a:ln>
                  </pic:spPr>
                </pic:pic>
              </a:graphicData>
            </a:graphic>
          </wp:inline>
        </w:drawing>
      </w:r>
    </w:p>
    <w:p w:rsidR="00C573D8" w:rsidRPr="004513FB" w:rsidRDefault="0089403E" w:rsidP="0089403E">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00C573D8" w:rsidRPr="004513FB">
        <w:rPr>
          <w:rFonts w:ascii="Times New Roman" w:eastAsiaTheme="minorEastAsia" w:hAnsi="Times New Roman" w:cs="Times New Roman"/>
          <w:sz w:val="24"/>
          <w:szCs w:val="24"/>
        </w:rPr>
        <w:t>风机</w:t>
      </w:r>
      <w:r w:rsidR="00C573D8" w:rsidRPr="004513FB">
        <w:rPr>
          <w:rFonts w:ascii="Times New Roman" w:eastAsiaTheme="minorEastAsia" w:hAnsi="Times New Roman" w:cs="Times New Roman"/>
          <w:sz w:val="24"/>
          <w:szCs w:val="24"/>
        </w:rPr>
        <w:t xml:space="preserve">  2.</w:t>
      </w:r>
      <w:r w:rsidR="00C573D8" w:rsidRPr="004513FB">
        <w:rPr>
          <w:rFonts w:ascii="Times New Roman" w:eastAsiaTheme="minorEastAsia" w:hAnsi="Times New Roman" w:cs="Times New Roman"/>
          <w:sz w:val="24"/>
          <w:szCs w:val="24"/>
        </w:rPr>
        <w:t>孔口</w:t>
      </w:r>
      <w:r w:rsidR="00C573D8" w:rsidRPr="004513FB">
        <w:rPr>
          <w:rFonts w:ascii="Times New Roman" w:eastAsiaTheme="minorEastAsia" w:hAnsi="Times New Roman" w:cs="Times New Roman"/>
          <w:sz w:val="24"/>
          <w:szCs w:val="24"/>
        </w:rPr>
        <w:t xml:space="preserve">  3.</w:t>
      </w:r>
      <w:r w:rsidR="00C573D8" w:rsidRPr="004513FB">
        <w:rPr>
          <w:rFonts w:ascii="Times New Roman" w:eastAsiaTheme="minorEastAsia" w:hAnsi="Times New Roman" w:cs="Times New Roman"/>
          <w:sz w:val="24"/>
          <w:szCs w:val="24"/>
        </w:rPr>
        <w:t>叶片</w:t>
      </w:r>
      <w:r w:rsidR="00C573D8" w:rsidRPr="004513FB">
        <w:rPr>
          <w:rFonts w:ascii="Times New Roman" w:eastAsiaTheme="minorEastAsia" w:hAnsi="Times New Roman" w:cs="Times New Roman"/>
          <w:sz w:val="24"/>
          <w:szCs w:val="24"/>
        </w:rPr>
        <w:t xml:space="preserve"> </w:t>
      </w:r>
      <w:r w:rsidR="002F347A">
        <w:rPr>
          <w:rFonts w:ascii="Times New Roman" w:eastAsiaTheme="minorEastAsia" w:hAnsi="Times New Roman" w:cs="Times New Roman" w:hint="eastAsia"/>
          <w:sz w:val="24"/>
          <w:szCs w:val="24"/>
        </w:rPr>
        <w:t xml:space="preserve"> </w:t>
      </w:r>
      <w:r w:rsidR="00C573D8" w:rsidRPr="004513FB">
        <w:rPr>
          <w:rFonts w:ascii="Times New Roman" w:eastAsiaTheme="minorEastAsia" w:hAnsi="Times New Roman" w:cs="Times New Roman"/>
          <w:sz w:val="24"/>
          <w:szCs w:val="24"/>
        </w:rPr>
        <w:t>4.</w:t>
      </w:r>
      <w:r w:rsidR="00C573D8" w:rsidRPr="004513FB">
        <w:rPr>
          <w:rFonts w:ascii="Times New Roman" w:eastAsiaTheme="minorEastAsia" w:hAnsi="Times New Roman" w:cs="Times New Roman"/>
          <w:sz w:val="24"/>
          <w:szCs w:val="24"/>
        </w:rPr>
        <w:t>喷嘴</w:t>
      </w:r>
    </w:p>
    <w:p w:rsidR="00C573D8" w:rsidRPr="004513FB" w:rsidRDefault="00C573D8" w:rsidP="00C573D8">
      <w:pPr>
        <w:pStyle w:val="aa"/>
        <w:spacing w:after="0" w:line="360" w:lineRule="auto"/>
        <w:ind w:left="360" w:firstLineChars="0" w:firstLine="0"/>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89403E" w:rsidRPr="004513FB">
        <w:rPr>
          <w:rFonts w:ascii="Times New Roman" w:eastAsiaTheme="minorEastAsia" w:hAnsi="Times New Roman" w:cs="Times New Roman"/>
          <w:sz w:val="24"/>
          <w:szCs w:val="24"/>
        </w:rPr>
        <w:t>1-</w:t>
      </w:r>
      <w:r w:rsidR="004E3C2F">
        <w:rPr>
          <w:rFonts w:ascii="Times New Roman" w:eastAsiaTheme="minorEastAsia" w:hAnsi="Times New Roman" w:cs="Times New Roman"/>
          <w:sz w:val="24"/>
          <w:szCs w:val="24"/>
        </w:rPr>
        <w:t>1</w:t>
      </w:r>
      <w:r w:rsidR="004E3C2F">
        <w:rPr>
          <w:rFonts w:asciiTheme="minorEastAsia" w:eastAsiaTheme="minorEastAsia" w:hAnsiTheme="minorEastAsia" w:cs="Times New Roman" w:hint="eastAsia"/>
          <w:sz w:val="24"/>
          <w:szCs w:val="24"/>
        </w:rPr>
        <w:t xml:space="preserve">  </w:t>
      </w:r>
      <w:r w:rsidRPr="004513FB">
        <w:rPr>
          <w:rFonts w:ascii="Times New Roman" w:eastAsiaTheme="minorEastAsia" w:hAnsi="Times New Roman" w:cs="Times New Roman"/>
          <w:sz w:val="24"/>
          <w:szCs w:val="24"/>
        </w:rPr>
        <w:t>气力振动采收机</w:t>
      </w:r>
    </w:p>
    <w:p w:rsidR="00083E25" w:rsidRPr="004513FB" w:rsidRDefault="00083E25" w:rsidP="00C573D8">
      <w:pPr>
        <w:pStyle w:val="aa"/>
        <w:spacing w:after="0" w:line="360" w:lineRule="auto"/>
        <w:ind w:left="360" w:firstLineChars="0" w:firstLine="0"/>
        <w:jc w:val="center"/>
        <w:rPr>
          <w:rFonts w:ascii="Times New Roman" w:eastAsiaTheme="minorEastAsia" w:hAnsi="Times New Roman" w:cs="Times New Roman"/>
          <w:sz w:val="24"/>
          <w:szCs w:val="24"/>
        </w:rPr>
      </w:pPr>
    </w:p>
    <w:p w:rsidR="00014651" w:rsidRPr="004513FB" w:rsidRDefault="00CF715E" w:rsidP="0010777B">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2</w:t>
      </w:r>
      <w:r w:rsidRPr="004513FB">
        <w:rPr>
          <w:rFonts w:ascii="Times New Roman" w:eastAsiaTheme="minorEastAsia" w:hAnsi="Times New Roman" w:cs="Times New Roman"/>
          <w:sz w:val="24"/>
          <w:szCs w:val="24"/>
        </w:rPr>
        <w:t>）</w:t>
      </w:r>
      <w:r w:rsidR="00014651" w:rsidRPr="004513FB">
        <w:rPr>
          <w:rFonts w:ascii="Times New Roman" w:eastAsiaTheme="minorEastAsia" w:hAnsi="Times New Roman" w:cs="Times New Roman"/>
          <w:sz w:val="24"/>
          <w:szCs w:val="24"/>
        </w:rPr>
        <w:t>树冠振动收获机</w:t>
      </w:r>
    </w:p>
    <w:p w:rsidR="0090058C" w:rsidRPr="004513FB" w:rsidRDefault="00024DAE" w:rsidP="00CB6878">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树冠振动采收的工作原理是将振动</w:t>
      </w:r>
      <w:r w:rsidR="00960F10" w:rsidRPr="004513FB">
        <w:rPr>
          <w:rFonts w:ascii="Times New Roman" w:eastAsiaTheme="minorEastAsia" w:hAnsi="Times New Roman" w:cs="Times New Roman"/>
          <w:sz w:val="24"/>
          <w:szCs w:val="24"/>
        </w:rPr>
        <w:t>机构伸入树冠，工作时对树冠产生振动</w:t>
      </w:r>
      <w:r w:rsidR="008D5C65" w:rsidRPr="004513FB">
        <w:rPr>
          <w:rFonts w:ascii="Times New Roman" w:eastAsiaTheme="minorEastAsia" w:hAnsi="Times New Roman" w:cs="Times New Roman"/>
          <w:sz w:val="24"/>
          <w:szCs w:val="24"/>
        </w:rPr>
        <w:t>作用，迫使树枝振动，进而使果实从</w:t>
      </w:r>
      <w:r w:rsidR="00BA7193" w:rsidRPr="004513FB">
        <w:rPr>
          <w:rFonts w:ascii="Times New Roman" w:eastAsiaTheme="minorEastAsia" w:hAnsi="Times New Roman" w:cs="Times New Roman"/>
          <w:sz w:val="24"/>
          <w:szCs w:val="24"/>
        </w:rPr>
        <w:t>树枝上分离，如图</w:t>
      </w:r>
      <w:r w:rsidR="00BA7193" w:rsidRPr="004513FB">
        <w:rPr>
          <w:rFonts w:ascii="Times New Roman" w:eastAsiaTheme="minorEastAsia" w:hAnsi="Times New Roman" w:cs="Times New Roman"/>
          <w:sz w:val="24"/>
          <w:szCs w:val="24"/>
        </w:rPr>
        <w:t>1-2</w:t>
      </w:r>
      <w:r w:rsidR="00BA7193" w:rsidRPr="004513FB">
        <w:rPr>
          <w:rFonts w:ascii="Times New Roman" w:eastAsiaTheme="minorEastAsia" w:hAnsi="Times New Roman" w:cs="Times New Roman"/>
          <w:sz w:val="24"/>
          <w:szCs w:val="24"/>
        </w:rPr>
        <w:t>所示</w:t>
      </w:r>
      <w:r w:rsidRPr="004513FB">
        <w:rPr>
          <w:rFonts w:ascii="Times New Roman" w:eastAsiaTheme="minorEastAsia" w:hAnsi="Times New Roman" w:cs="Times New Roman"/>
          <w:sz w:val="24"/>
          <w:szCs w:val="24"/>
        </w:rPr>
        <w:t>。一种</w:t>
      </w:r>
      <w:r w:rsidR="00D44E7C" w:rsidRPr="004513FB">
        <w:rPr>
          <w:rFonts w:ascii="Times New Roman" w:eastAsiaTheme="minorEastAsia" w:hAnsi="Times New Roman" w:cs="Times New Roman"/>
          <w:sz w:val="24"/>
          <w:szCs w:val="24"/>
        </w:rPr>
        <w:t>由</w:t>
      </w:r>
      <w:r w:rsidR="00D44E7C" w:rsidRPr="004513FB">
        <w:rPr>
          <w:rFonts w:ascii="Times New Roman" w:eastAsiaTheme="minorEastAsia" w:hAnsi="Times New Roman" w:cs="Times New Roman"/>
          <w:sz w:val="24"/>
          <w:szCs w:val="24"/>
        </w:rPr>
        <w:t>Peterson</w:t>
      </w:r>
      <w:r w:rsidR="00D44E7C" w:rsidRPr="004513FB">
        <w:rPr>
          <w:rFonts w:ascii="Times New Roman" w:eastAsiaTheme="minorEastAsia" w:hAnsi="Times New Roman" w:cs="Times New Roman"/>
          <w:sz w:val="24"/>
          <w:szCs w:val="24"/>
        </w:rPr>
        <w:t>等人开发的新型树冠振动收获机，其</w:t>
      </w:r>
      <w:r w:rsidRPr="004513FB">
        <w:rPr>
          <w:rFonts w:ascii="Times New Roman" w:eastAsiaTheme="minorEastAsia" w:hAnsi="Times New Roman" w:cs="Times New Roman"/>
          <w:sz w:val="24"/>
          <w:szCs w:val="24"/>
        </w:rPr>
        <w:t>收获效</w:t>
      </w:r>
      <w:r w:rsidR="00960F10" w:rsidRPr="004513FB">
        <w:rPr>
          <w:rFonts w:ascii="Times New Roman" w:eastAsiaTheme="minorEastAsia" w:hAnsi="Times New Roman" w:cs="Times New Roman"/>
          <w:sz w:val="24"/>
          <w:szCs w:val="24"/>
        </w:rPr>
        <w:t>率为</w:t>
      </w:r>
      <w:r w:rsidR="00960F10" w:rsidRPr="004513FB">
        <w:rPr>
          <w:rFonts w:ascii="Times New Roman" w:eastAsiaTheme="minorEastAsia" w:hAnsi="Times New Roman" w:cs="Times New Roman"/>
          <w:sz w:val="24"/>
          <w:szCs w:val="24"/>
        </w:rPr>
        <w:t>7~</w:t>
      </w:r>
      <w:r w:rsidRPr="004513FB">
        <w:rPr>
          <w:rFonts w:ascii="Times New Roman" w:eastAsiaTheme="minorEastAsia" w:hAnsi="Times New Roman" w:cs="Times New Roman"/>
          <w:sz w:val="24"/>
          <w:szCs w:val="24"/>
        </w:rPr>
        <w:t>9</w:t>
      </w:r>
      <w:r w:rsidRPr="004513FB">
        <w:rPr>
          <w:rFonts w:ascii="Times New Roman" w:eastAsiaTheme="minorEastAsia" w:hAnsi="Times New Roman" w:cs="Times New Roman"/>
          <w:sz w:val="24"/>
          <w:szCs w:val="24"/>
        </w:rPr>
        <w:t>棵树</w:t>
      </w:r>
      <w:r w:rsidR="00960F10" w:rsidRPr="004513FB">
        <w:rPr>
          <w:rFonts w:ascii="Times New Roman" w:eastAsiaTheme="minorEastAsia" w:hAnsi="Times New Roman" w:cs="Times New Roman"/>
          <w:sz w:val="24"/>
          <w:szCs w:val="24"/>
        </w:rPr>
        <w:t>/min</w:t>
      </w:r>
      <w:r w:rsidRPr="004513FB">
        <w:rPr>
          <w:rFonts w:ascii="Times New Roman" w:eastAsiaTheme="minorEastAsia" w:hAnsi="Times New Roman" w:cs="Times New Roman"/>
          <w:sz w:val="24"/>
          <w:szCs w:val="24"/>
        </w:rPr>
        <w:t>，是</w:t>
      </w:r>
      <w:r w:rsidR="00D44E7C" w:rsidRPr="004513FB">
        <w:rPr>
          <w:rFonts w:ascii="Times New Roman" w:eastAsiaTheme="minorEastAsia" w:hAnsi="Times New Roman" w:cs="Times New Roman"/>
          <w:sz w:val="24"/>
          <w:szCs w:val="24"/>
        </w:rPr>
        <w:t>传统</w:t>
      </w:r>
      <w:r w:rsidRPr="004513FB">
        <w:rPr>
          <w:rFonts w:ascii="Times New Roman" w:eastAsiaTheme="minorEastAsia" w:hAnsi="Times New Roman" w:cs="Times New Roman"/>
          <w:sz w:val="24"/>
          <w:szCs w:val="24"/>
        </w:rPr>
        <w:t>手工收获的</w:t>
      </w:r>
      <w:r w:rsidRPr="004513FB">
        <w:rPr>
          <w:rFonts w:ascii="Times New Roman" w:eastAsiaTheme="minorEastAsia" w:hAnsi="Times New Roman" w:cs="Times New Roman"/>
          <w:sz w:val="24"/>
          <w:szCs w:val="24"/>
        </w:rPr>
        <w:t>15</w:t>
      </w:r>
      <w:r w:rsidRPr="004513FB">
        <w:rPr>
          <w:rFonts w:ascii="Times New Roman" w:eastAsiaTheme="minorEastAsia" w:hAnsi="Times New Roman" w:cs="Times New Roman"/>
          <w:sz w:val="24"/>
          <w:szCs w:val="24"/>
        </w:rPr>
        <w:t>倍</w:t>
      </w:r>
      <w:r w:rsidR="006D6BD8" w:rsidRPr="004513FB">
        <w:rPr>
          <w:rFonts w:ascii="Times New Roman" w:eastAsiaTheme="minorEastAsia" w:hAnsi="Times New Roman" w:cs="Times New Roman"/>
          <w:sz w:val="24"/>
          <w:szCs w:val="24"/>
        </w:rPr>
        <w:t>（</w:t>
      </w:r>
      <w:r w:rsidR="006D6BD8" w:rsidRPr="004513FB">
        <w:rPr>
          <w:rFonts w:ascii="Times New Roman" w:eastAsiaTheme="minorEastAsia" w:hAnsi="Times New Roman" w:cs="Times New Roman"/>
          <w:sz w:val="24"/>
          <w:szCs w:val="24"/>
        </w:rPr>
        <w:t>Peterson</w:t>
      </w:r>
      <w:r w:rsidR="006D6BD8" w:rsidRPr="004513FB">
        <w:rPr>
          <w:rFonts w:ascii="Times New Roman" w:eastAsiaTheme="minorEastAsia" w:hAnsi="Times New Roman" w:cs="Times New Roman"/>
          <w:sz w:val="24"/>
          <w:szCs w:val="24"/>
        </w:rPr>
        <w:t>，</w:t>
      </w:r>
      <w:r w:rsidR="006D6BD8" w:rsidRPr="004513FB">
        <w:rPr>
          <w:rFonts w:ascii="Times New Roman" w:eastAsiaTheme="minorEastAsia" w:hAnsi="Times New Roman" w:cs="Times New Roman"/>
          <w:sz w:val="24"/>
          <w:szCs w:val="24"/>
        </w:rPr>
        <w:t>1998</w:t>
      </w:r>
      <w:r w:rsidR="006D6BD8" w:rsidRPr="004513FB">
        <w:rPr>
          <w:rFonts w:ascii="Times New Roman" w:eastAsiaTheme="minorEastAsia" w:hAnsi="Times New Roman" w:cs="Times New Roman"/>
          <w:sz w:val="24"/>
          <w:szCs w:val="24"/>
        </w:rPr>
        <w:t>）</w:t>
      </w:r>
      <w:r w:rsidR="00A00227" w:rsidRPr="004513FB">
        <w:rPr>
          <w:rFonts w:ascii="Times New Roman" w:eastAsiaTheme="minorEastAsia" w:hAnsi="Times New Roman" w:cs="Times New Roman"/>
          <w:sz w:val="24"/>
          <w:szCs w:val="24"/>
        </w:rPr>
        <w:t>；</w:t>
      </w:r>
      <w:r w:rsidR="00A91550" w:rsidRPr="004513FB">
        <w:rPr>
          <w:rFonts w:ascii="Times New Roman" w:eastAsiaTheme="minorEastAsia" w:hAnsi="Times New Roman" w:cs="Times New Roman"/>
          <w:sz w:val="24"/>
          <w:szCs w:val="24"/>
        </w:rPr>
        <w:t xml:space="preserve"> </w:t>
      </w:r>
      <w:proofErr w:type="spellStart"/>
      <w:r w:rsidR="00A91550" w:rsidRPr="004513FB">
        <w:rPr>
          <w:rFonts w:ascii="Times New Roman" w:eastAsiaTheme="minorEastAsia" w:hAnsi="Times New Roman" w:cs="Times New Roman"/>
          <w:sz w:val="24"/>
          <w:szCs w:val="24"/>
        </w:rPr>
        <w:t>Savary</w:t>
      </w:r>
      <w:proofErr w:type="spellEnd"/>
      <w:r w:rsidRPr="004513FB">
        <w:rPr>
          <w:rFonts w:ascii="Times New Roman" w:eastAsiaTheme="minorEastAsia" w:hAnsi="Times New Roman" w:cs="Times New Roman"/>
          <w:sz w:val="24"/>
          <w:szCs w:val="24"/>
        </w:rPr>
        <w:t>等</w:t>
      </w:r>
      <w:r w:rsidR="0036619F" w:rsidRPr="004513FB">
        <w:rPr>
          <w:rFonts w:ascii="Times New Roman" w:eastAsiaTheme="minorEastAsia" w:hAnsi="Times New Roman" w:cs="Times New Roman"/>
          <w:sz w:val="24"/>
          <w:szCs w:val="24"/>
        </w:rPr>
        <w:t>人通过对柑橘树冠振动过程进行三维建模和仿真分析，</w:t>
      </w:r>
      <w:r w:rsidRPr="004513FB">
        <w:rPr>
          <w:rFonts w:ascii="Times New Roman" w:eastAsiaTheme="minorEastAsia" w:hAnsi="Times New Roman" w:cs="Times New Roman"/>
          <w:sz w:val="24"/>
          <w:szCs w:val="24"/>
        </w:rPr>
        <w:t>比较了仿真和实验结果，</w:t>
      </w:r>
      <w:r w:rsidR="00A00227" w:rsidRPr="004513FB">
        <w:rPr>
          <w:rFonts w:ascii="Times New Roman" w:eastAsiaTheme="minorEastAsia" w:hAnsi="Times New Roman" w:cs="Times New Roman"/>
          <w:sz w:val="24"/>
          <w:szCs w:val="24"/>
        </w:rPr>
        <w:t>提供了更好的设计参数</w:t>
      </w:r>
      <w:r w:rsidR="006D6BD8" w:rsidRPr="004513FB">
        <w:rPr>
          <w:rFonts w:ascii="Times New Roman" w:eastAsiaTheme="minorEastAsia" w:hAnsi="Times New Roman" w:cs="Times New Roman"/>
          <w:sz w:val="24"/>
          <w:szCs w:val="24"/>
        </w:rPr>
        <w:t>（</w:t>
      </w:r>
      <w:proofErr w:type="spellStart"/>
      <w:r w:rsidR="006D6BD8" w:rsidRPr="004513FB">
        <w:rPr>
          <w:rFonts w:ascii="Times New Roman" w:eastAsiaTheme="minorEastAsia" w:hAnsi="Times New Roman" w:cs="Times New Roman"/>
          <w:sz w:val="24"/>
          <w:szCs w:val="24"/>
        </w:rPr>
        <w:t>Savary</w:t>
      </w:r>
      <w:proofErr w:type="spellEnd"/>
      <w:r w:rsidR="006D6BD8" w:rsidRPr="004513FB">
        <w:rPr>
          <w:rFonts w:ascii="Times New Roman" w:eastAsiaTheme="minorEastAsia" w:hAnsi="Times New Roman" w:cs="Times New Roman"/>
          <w:sz w:val="24"/>
          <w:szCs w:val="24"/>
        </w:rPr>
        <w:t xml:space="preserve"> </w:t>
      </w:r>
      <w:r w:rsidR="00006A91" w:rsidRPr="004513FB">
        <w:rPr>
          <w:rFonts w:ascii="Times New Roman" w:eastAsiaTheme="minorEastAsia" w:hAnsi="Times New Roman" w:cs="Times New Roman"/>
          <w:sz w:val="24"/>
          <w:szCs w:val="24"/>
        </w:rPr>
        <w:t>et al.</w:t>
      </w:r>
      <w:r w:rsidR="00006A91" w:rsidRPr="004513FB">
        <w:rPr>
          <w:rFonts w:ascii="Times New Roman" w:eastAsiaTheme="minorEastAsia" w:hAnsi="Times New Roman" w:cs="Times New Roman"/>
          <w:sz w:val="24"/>
          <w:szCs w:val="24"/>
        </w:rPr>
        <w:t>，</w:t>
      </w:r>
      <w:r w:rsidR="006D6BD8" w:rsidRPr="004513FB">
        <w:rPr>
          <w:rFonts w:ascii="Times New Roman" w:eastAsiaTheme="minorEastAsia" w:hAnsi="Times New Roman" w:cs="Times New Roman"/>
          <w:sz w:val="24"/>
          <w:szCs w:val="24"/>
        </w:rPr>
        <w:t>2010</w:t>
      </w:r>
      <w:r w:rsidR="006D6BD8" w:rsidRPr="004513FB">
        <w:rPr>
          <w:rFonts w:ascii="Times New Roman" w:eastAsiaTheme="minorEastAsia" w:hAnsi="Times New Roman" w:cs="Times New Roman"/>
          <w:sz w:val="24"/>
          <w:szCs w:val="24"/>
        </w:rPr>
        <w:t>）</w:t>
      </w:r>
      <w:r w:rsidR="00A00227" w:rsidRPr="004513FB">
        <w:rPr>
          <w:rFonts w:ascii="Times New Roman" w:eastAsiaTheme="minorEastAsia" w:hAnsi="Times New Roman" w:cs="Times New Roman"/>
          <w:sz w:val="24"/>
          <w:szCs w:val="24"/>
        </w:rPr>
        <w:t>；</w:t>
      </w:r>
      <w:proofErr w:type="spellStart"/>
      <w:r w:rsidRPr="004513FB">
        <w:rPr>
          <w:rFonts w:ascii="Times New Roman" w:eastAsiaTheme="minorEastAsia" w:hAnsi="Times New Roman" w:cs="Times New Roman"/>
          <w:sz w:val="24"/>
          <w:szCs w:val="24"/>
        </w:rPr>
        <w:t>Shamshiri</w:t>
      </w:r>
      <w:proofErr w:type="spellEnd"/>
      <w:r w:rsidRPr="004513FB">
        <w:rPr>
          <w:rFonts w:ascii="Times New Roman" w:eastAsiaTheme="minorEastAsia" w:hAnsi="Times New Roman" w:cs="Times New Roman"/>
          <w:sz w:val="24"/>
          <w:szCs w:val="24"/>
        </w:rPr>
        <w:t>等人</w:t>
      </w:r>
      <w:r w:rsidR="00E95ECF" w:rsidRPr="004513FB">
        <w:rPr>
          <w:rFonts w:ascii="Times New Roman" w:eastAsiaTheme="minorEastAsia" w:hAnsi="Times New Roman" w:cs="Times New Roman"/>
          <w:sz w:val="24"/>
          <w:szCs w:val="24"/>
        </w:rPr>
        <w:t>研发了一个</w:t>
      </w:r>
      <w:r w:rsidRPr="004513FB">
        <w:rPr>
          <w:rFonts w:ascii="Times New Roman" w:eastAsiaTheme="minorEastAsia" w:hAnsi="Times New Roman" w:cs="Times New Roman"/>
          <w:sz w:val="24"/>
          <w:szCs w:val="24"/>
        </w:rPr>
        <w:t>监测</w:t>
      </w:r>
      <w:r w:rsidR="00E95ECF" w:rsidRPr="004513FB">
        <w:rPr>
          <w:rFonts w:ascii="Times New Roman" w:eastAsiaTheme="minorEastAsia" w:hAnsi="Times New Roman" w:cs="Times New Roman"/>
          <w:sz w:val="24"/>
          <w:szCs w:val="24"/>
        </w:rPr>
        <w:t>树冠振动实验过程的</w:t>
      </w:r>
      <w:r w:rsidRPr="004513FB">
        <w:rPr>
          <w:rFonts w:ascii="Times New Roman" w:eastAsiaTheme="minorEastAsia" w:hAnsi="Times New Roman" w:cs="Times New Roman"/>
          <w:sz w:val="24"/>
          <w:szCs w:val="24"/>
        </w:rPr>
        <w:t>系统，结果表明</w:t>
      </w:r>
      <w:r w:rsidR="00C15A54" w:rsidRPr="004513FB">
        <w:rPr>
          <w:rFonts w:ascii="Times New Roman" w:eastAsiaTheme="minorEastAsia" w:hAnsi="Times New Roman" w:cs="Times New Roman"/>
          <w:sz w:val="24"/>
          <w:szCs w:val="24"/>
        </w:rPr>
        <w:t>在整个收获过程中</w:t>
      </w:r>
      <w:r w:rsidRPr="004513FB">
        <w:rPr>
          <w:rFonts w:ascii="Times New Roman" w:eastAsiaTheme="minorEastAsia" w:hAnsi="Times New Roman" w:cs="Times New Roman"/>
          <w:sz w:val="24"/>
          <w:szCs w:val="24"/>
        </w:rPr>
        <w:t>田间机器引导</w:t>
      </w:r>
      <w:r w:rsidR="00E95ECF" w:rsidRPr="004513FB">
        <w:rPr>
          <w:rFonts w:ascii="Times New Roman" w:eastAsiaTheme="minorEastAsia" w:hAnsi="Times New Roman" w:cs="Times New Roman"/>
          <w:sz w:val="24"/>
          <w:szCs w:val="24"/>
        </w:rPr>
        <w:t>(</w:t>
      </w:r>
      <w:proofErr w:type="spellStart"/>
      <w:r w:rsidRPr="004513FB">
        <w:rPr>
          <w:rFonts w:ascii="Times New Roman" w:eastAsiaTheme="minorEastAsia" w:hAnsi="Times New Roman" w:cs="Times New Roman"/>
          <w:sz w:val="24"/>
          <w:szCs w:val="24"/>
        </w:rPr>
        <w:t>FMl</w:t>
      </w:r>
      <w:proofErr w:type="spellEnd"/>
      <w:r w:rsidRPr="004513FB">
        <w:rPr>
          <w:rFonts w:ascii="Times New Roman" w:eastAsiaTheme="minorEastAsia" w:hAnsi="Times New Roman" w:cs="Times New Roman"/>
          <w:sz w:val="24"/>
          <w:szCs w:val="24"/>
        </w:rPr>
        <w:t>)</w:t>
      </w:r>
      <w:r w:rsidR="00C15A54" w:rsidRPr="004513FB">
        <w:rPr>
          <w:rFonts w:ascii="Times New Roman" w:eastAsiaTheme="minorEastAsia" w:hAnsi="Times New Roman" w:cs="Times New Roman"/>
          <w:sz w:val="24"/>
          <w:szCs w:val="24"/>
        </w:rPr>
        <w:t>时间占了</w:t>
      </w:r>
      <w:r w:rsidR="00E95ECF" w:rsidRPr="004513FB">
        <w:rPr>
          <w:rFonts w:ascii="Times New Roman" w:eastAsiaTheme="minorEastAsia" w:hAnsi="Times New Roman" w:cs="Times New Roman"/>
          <w:sz w:val="24"/>
          <w:szCs w:val="24"/>
        </w:rPr>
        <w:t>80%~</w:t>
      </w:r>
      <w:r w:rsidRPr="004513FB">
        <w:rPr>
          <w:rFonts w:ascii="Times New Roman" w:eastAsiaTheme="minorEastAsia" w:hAnsi="Times New Roman" w:cs="Times New Roman"/>
          <w:sz w:val="24"/>
          <w:szCs w:val="24"/>
        </w:rPr>
        <w:t>98%</w:t>
      </w:r>
      <w:r w:rsidRPr="004513FB">
        <w:rPr>
          <w:rFonts w:ascii="Times New Roman" w:eastAsiaTheme="minorEastAsia" w:hAnsi="Times New Roman" w:cs="Times New Roman"/>
          <w:sz w:val="24"/>
          <w:szCs w:val="24"/>
        </w:rPr>
        <w:t>，</w:t>
      </w:r>
      <w:r w:rsidR="00C15A54" w:rsidRPr="004513FB">
        <w:rPr>
          <w:rFonts w:ascii="Times New Roman" w:eastAsiaTheme="minorEastAsia" w:hAnsi="Times New Roman" w:cs="Times New Roman"/>
          <w:sz w:val="24"/>
          <w:szCs w:val="24"/>
        </w:rPr>
        <w:t>而</w:t>
      </w:r>
      <w:r w:rsidRPr="004513FB">
        <w:rPr>
          <w:rFonts w:ascii="Times New Roman" w:eastAsiaTheme="minorEastAsia" w:hAnsi="Times New Roman" w:cs="Times New Roman"/>
          <w:sz w:val="24"/>
          <w:szCs w:val="24"/>
        </w:rPr>
        <w:t>行进到终端后的掉头时间占</w:t>
      </w:r>
      <w:r w:rsidR="00C15A54" w:rsidRPr="004513FB">
        <w:rPr>
          <w:rFonts w:ascii="Times New Roman" w:eastAsiaTheme="minorEastAsia" w:hAnsi="Times New Roman" w:cs="Times New Roman"/>
          <w:sz w:val="24"/>
          <w:szCs w:val="24"/>
        </w:rPr>
        <w:t>了</w:t>
      </w:r>
      <w:r w:rsidRPr="004513FB">
        <w:rPr>
          <w:rFonts w:ascii="Times New Roman" w:eastAsiaTheme="minorEastAsia" w:hAnsi="Times New Roman" w:cs="Times New Roman"/>
          <w:sz w:val="24"/>
          <w:szCs w:val="24"/>
        </w:rPr>
        <w:t>的</w:t>
      </w:r>
      <w:r w:rsidR="00E95ECF" w:rsidRPr="004513FB">
        <w:rPr>
          <w:rFonts w:ascii="Times New Roman" w:eastAsiaTheme="minorEastAsia" w:hAnsi="Times New Roman" w:cs="Times New Roman"/>
          <w:sz w:val="24"/>
          <w:szCs w:val="24"/>
        </w:rPr>
        <w:t xml:space="preserve">3%~8% </w:t>
      </w:r>
      <w:r w:rsidR="00E95ECF" w:rsidRPr="004513FB">
        <w:rPr>
          <w:rFonts w:ascii="Times New Roman" w:eastAsiaTheme="minorEastAsia" w:hAnsi="Times New Roman" w:cs="Times New Roman"/>
          <w:sz w:val="24"/>
          <w:szCs w:val="24"/>
        </w:rPr>
        <w:t>（</w:t>
      </w:r>
      <w:proofErr w:type="spellStart"/>
      <w:r w:rsidR="00006A91" w:rsidRPr="004513FB">
        <w:rPr>
          <w:rFonts w:ascii="Times New Roman" w:eastAsiaTheme="minorEastAsia" w:hAnsi="Times New Roman" w:cs="Times New Roman"/>
          <w:sz w:val="24"/>
          <w:szCs w:val="24"/>
        </w:rPr>
        <w:t>Shamshiri</w:t>
      </w:r>
      <w:proofErr w:type="spellEnd"/>
      <w:r w:rsidR="00006A91" w:rsidRPr="004513FB">
        <w:rPr>
          <w:rFonts w:ascii="Times New Roman" w:eastAsiaTheme="minorEastAsia" w:hAnsi="Times New Roman" w:cs="Times New Roman"/>
          <w:sz w:val="24"/>
          <w:szCs w:val="24"/>
        </w:rPr>
        <w:t>，</w:t>
      </w:r>
      <w:r w:rsidR="00E95ECF" w:rsidRPr="004513FB">
        <w:rPr>
          <w:rFonts w:ascii="Times New Roman" w:eastAsiaTheme="minorEastAsia" w:hAnsi="Times New Roman" w:cs="Times New Roman"/>
          <w:sz w:val="24"/>
          <w:szCs w:val="24"/>
        </w:rPr>
        <w:t>2013</w:t>
      </w:r>
      <w:r w:rsidR="00E95ECF" w:rsidRPr="004513FB">
        <w:rPr>
          <w:rFonts w:ascii="Times New Roman" w:eastAsiaTheme="minorEastAsia" w:hAnsi="Times New Roman" w:cs="Times New Roman"/>
          <w:sz w:val="24"/>
          <w:szCs w:val="24"/>
        </w:rPr>
        <w:t>）</w:t>
      </w:r>
      <w:r w:rsidR="00A00227" w:rsidRPr="004513FB">
        <w:rPr>
          <w:rFonts w:ascii="Times New Roman" w:eastAsiaTheme="minorEastAsia" w:hAnsi="Times New Roman" w:cs="Times New Roman"/>
          <w:sz w:val="24"/>
          <w:szCs w:val="24"/>
        </w:rPr>
        <w:t>；</w:t>
      </w:r>
      <w:proofErr w:type="spellStart"/>
      <w:r w:rsidRPr="004513FB">
        <w:rPr>
          <w:rFonts w:ascii="Times New Roman" w:eastAsiaTheme="minorEastAsia" w:hAnsi="Times New Roman" w:cs="Times New Roman"/>
          <w:sz w:val="24"/>
          <w:szCs w:val="24"/>
        </w:rPr>
        <w:t>Torregrosa</w:t>
      </w:r>
      <w:proofErr w:type="spellEnd"/>
      <w:r w:rsidR="00752DF0" w:rsidRPr="004513FB">
        <w:rPr>
          <w:rFonts w:ascii="Times New Roman" w:eastAsiaTheme="minorEastAsia" w:hAnsi="Times New Roman" w:cs="Times New Roman"/>
          <w:sz w:val="24"/>
          <w:szCs w:val="24"/>
        </w:rPr>
        <w:t xml:space="preserve"> </w:t>
      </w:r>
      <w:r w:rsidRPr="004513FB">
        <w:rPr>
          <w:rFonts w:ascii="Times New Roman" w:eastAsiaTheme="minorEastAsia" w:hAnsi="Times New Roman" w:cs="Times New Roman"/>
          <w:sz w:val="24"/>
          <w:szCs w:val="24"/>
        </w:rPr>
        <w:t>等人让树冠振动收获机在高幅</w:t>
      </w:r>
      <w:r w:rsidRPr="004513FB">
        <w:rPr>
          <w:rFonts w:ascii="Times New Roman" w:eastAsiaTheme="minorEastAsia" w:hAnsi="Times New Roman" w:cs="Times New Roman"/>
          <w:sz w:val="24"/>
          <w:szCs w:val="24"/>
        </w:rPr>
        <w:t>(100</w:t>
      </w:r>
      <w:r w:rsidRPr="004513FB">
        <w:rPr>
          <w:rFonts w:ascii="Times New Roman" w:eastAsiaTheme="minorEastAsia" w:hAnsi="Times New Roman" w:cs="Times New Roman"/>
          <w:sz w:val="24"/>
          <w:szCs w:val="24"/>
        </w:rPr>
        <w:t>一</w:t>
      </w:r>
      <w:r w:rsidRPr="004513FB">
        <w:rPr>
          <w:rFonts w:ascii="Times New Roman" w:eastAsiaTheme="minorEastAsia" w:hAnsi="Times New Roman" w:cs="Times New Roman"/>
          <w:sz w:val="24"/>
          <w:szCs w:val="24"/>
        </w:rPr>
        <w:t xml:space="preserve"> 180 mm)</w:t>
      </w:r>
      <w:r w:rsidR="00752DF0" w:rsidRPr="004513FB">
        <w:rPr>
          <w:rFonts w:ascii="Times New Roman" w:eastAsiaTheme="minorEastAsia" w:hAnsi="Times New Roman" w:cs="Times New Roman"/>
          <w:sz w:val="24"/>
          <w:szCs w:val="24"/>
        </w:rPr>
        <w:t xml:space="preserve"> </w:t>
      </w:r>
      <w:r w:rsidR="00752DF0" w:rsidRPr="004513FB">
        <w:rPr>
          <w:rFonts w:ascii="Times New Roman" w:eastAsiaTheme="minorEastAsia" w:hAnsi="Times New Roman" w:cs="Times New Roman"/>
          <w:sz w:val="24"/>
          <w:szCs w:val="24"/>
        </w:rPr>
        <w:t>低频</w:t>
      </w:r>
      <w:r w:rsidR="00752DF0" w:rsidRPr="004513FB">
        <w:rPr>
          <w:rFonts w:ascii="Times New Roman" w:eastAsiaTheme="minorEastAsia" w:hAnsi="Times New Roman" w:cs="Times New Roman"/>
          <w:sz w:val="24"/>
          <w:szCs w:val="24"/>
        </w:rPr>
        <w:t>(3 ~6Hz)</w:t>
      </w:r>
      <w:r w:rsidRPr="004513FB">
        <w:rPr>
          <w:rFonts w:ascii="Times New Roman" w:eastAsiaTheme="minorEastAsia" w:hAnsi="Times New Roman" w:cs="Times New Roman"/>
          <w:sz w:val="24"/>
          <w:szCs w:val="24"/>
        </w:rPr>
        <w:t>的情况下振动柑橘树枝，发现果实的脱落率为</w:t>
      </w:r>
      <w:r w:rsidRPr="004513FB">
        <w:rPr>
          <w:rFonts w:ascii="Times New Roman" w:eastAsiaTheme="minorEastAsia" w:hAnsi="Times New Roman" w:cs="Times New Roman"/>
          <w:sz w:val="24"/>
          <w:szCs w:val="24"/>
        </w:rPr>
        <w:t>62%</w:t>
      </w:r>
      <w:r w:rsidRPr="004513FB">
        <w:rPr>
          <w:rFonts w:ascii="Times New Roman" w:eastAsiaTheme="minorEastAsia" w:hAnsi="Times New Roman" w:cs="Times New Roman"/>
          <w:sz w:val="24"/>
          <w:szCs w:val="24"/>
        </w:rPr>
        <w:t>一</w:t>
      </w:r>
      <w:r w:rsidRPr="004513FB">
        <w:rPr>
          <w:rFonts w:ascii="Times New Roman" w:eastAsiaTheme="minorEastAsia" w:hAnsi="Times New Roman" w:cs="Times New Roman"/>
          <w:sz w:val="24"/>
          <w:szCs w:val="24"/>
        </w:rPr>
        <w:t xml:space="preserve">97% </w:t>
      </w:r>
      <w:r w:rsidR="00006A91" w:rsidRPr="004513FB">
        <w:rPr>
          <w:rFonts w:ascii="Times New Roman" w:eastAsiaTheme="minorEastAsia" w:hAnsi="Times New Roman" w:cs="Times New Roman"/>
          <w:sz w:val="24"/>
          <w:szCs w:val="24"/>
        </w:rPr>
        <w:t>（</w:t>
      </w:r>
      <w:proofErr w:type="spellStart"/>
      <w:r w:rsidR="00006A91" w:rsidRPr="004513FB">
        <w:rPr>
          <w:rFonts w:ascii="Times New Roman" w:eastAsiaTheme="minorEastAsia" w:hAnsi="Times New Roman" w:cs="Times New Roman"/>
          <w:sz w:val="24"/>
          <w:szCs w:val="24"/>
        </w:rPr>
        <w:t>Torregrosa</w:t>
      </w:r>
      <w:proofErr w:type="spellEnd"/>
      <w:r w:rsidR="00006A91" w:rsidRPr="004513FB">
        <w:rPr>
          <w:rFonts w:ascii="Times New Roman" w:eastAsiaTheme="minorEastAsia" w:hAnsi="Times New Roman" w:cs="Times New Roman"/>
          <w:sz w:val="24"/>
          <w:szCs w:val="24"/>
        </w:rPr>
        <w:t xml:space="preserve"> et al.</w:t>
      </w:r>
      <w:r w:rsidR="00006A91" w:rsidRPr="004513FB">
        <w:rPr>
          <w:rFonts w:ascii="Times New Roman" w:eastAsiaTheme="minorEastAsia" w:hAnsi="Times New Roman" w:cs="Times New Roman"/>
          <w:sz w:val="24"/>
          <w:szCs w:val="24"/>
        </w:rPr>
        <w:t>，</w:t>
      </w:r>
      <w:r w:rsidR="00006A91" w:rsidRPr="004513FB">
        <w:rPr>
          <w:rFonts w:ascii="Times New Roman" w:eastAsiaTheme="minorEastAsia" w:hAnsi="Times New Roman" w:cs="Times New Roman"/>
          <w:sz w:val="24"/>
          <w:szCs w:val="24"/>
        </w:rPr>
        <w:t>2012</w:t>
      </w:r>
      <w:r w:rsidR="00006A91" w:rsidRPr="004513FB">
        <w:rPr>
          <w:rFonts w:ascii="Times New Roman" w:eastAsiaTheme="minorEastAsia" w:hAnsi="Times New Roman" w:cs="Times New Roman"/>
          <w:sz w:val="24"/>
          <w:szCs w:val="24"/>
        </w:rPr>
        <w:t>）</w:t>
      </w:r>
      <w:r w:rsidR="00A00227" w:rsidRPr="004513FB">
        <w:rPr>
          <w:rFonts w:ascii="Times New Roman" w:eastAsiaTheme="minorEastAsia" w:hAnsi="Times New Roman" w:cs="Times New Roman"/>
          <w:sz w:val="24"/>
          <w:szCs w:val="24"/>
        </w:rPr>
        <w:t>；</w:t>
      </w:r>
      <w:proofErr w:type="spellStart"/>
      <w:r w:rsidRPr="004513FB">
        <w:rPr>
          <w:rFonts w:ascii="Times New Roman" w:eastAsiaTheme="minorEastAsia" w:hAnsi="Times New Roman" w:cs="Times New Roman"/>
          <w:sz w:val="24"/>
          <w:szCs w:val="24"/>
        </w:rPr>
        <w:t>Udumala</w:t>
      </w:r>
      <w:proofErr w:type="spellEnd"/>
      <w:r w:rsidRPr="004513FB">
        <w:rPr>
          <w:rFonts w:ascii="Times New Roman" w:eastAsiaTheme="minorEastAsia" w:hAnsi="Times New Roman" w:cs="Times New Roman"/>
          <w:sz w:val="24"/>
          <w:szCs w:val="24"/>
        </w:rPr>
        <w:t xml:space="preserve"> </w:t>
      </w:r>
      <w:proofErr w:type="spellStart"/>
      <w:r w:rsidRPr="004513FB">
        <w:rPr>
          <w:rFonts w:ascii="Times New Roman" w:eastAsiaTheme="minorEastAsia" w:hAnsi="Times New Roman" w:cs="Times New Roman"/>
          <w:sz w:val="24"/>
          <w:szCs w:val="24"/>
        </w:rPr>
        <w:t>Savary</w:t>
      </w:r>
      <w:proofErr w:type="spellEnd"/>
      <w:r w:rsidRPr="004513FB">
        <w:rPr>
          <w:rFonts w:ascii="Times New Roman" w:eastAsiaTheme="minorEastAsia" w:hAnsi="Times New Roman" w:cs="Times New Roman"/>
          <w:sz w:val="24"/>
          <w:szCs w:val="24"/>
        </w:rPr>
        <w:t>等人对采用连</w:t>
      </w:r>
      <w:r w:rsidR="007300E6" w:rsidRPr="004513FB">
        <w:rPr>
          <w:rFonts w:ascii="Times New Roman" w:eastAsiaTheme="minorEastAsia" w:hAnsi="Times New Roman" w:cs="Times New Roman"/>
          <w:sz w:val="24"/>
          <w:szCs w:val="24"/>
        </w:rPr>
        <w:t>续式树冠振动收获机收获柑橘时树枝的受力分布进行了</w:t>
      </w:r>
      <w:r w:rsidRPr="004513FB">
        <w:rPr>
          <w:rFonts w:ascii="Times New Roman" w:eastAsiaTheme="minorEastAsia" w:hAnsi="Times New Roman" w:cs="Times New Roman"/>
          <w:sz w:val="24"/>
          <w:szCs w:val="24"/>
        </w:rPr>
        <w:t>研究</w:t>
      </w:r>
      <w:r w:rsidR="00006A91" w:rsidRPr="004513FB">
        <w:rPr>
          <w:rFonts w:ascii="Times New Roman" w:eastAsiaTheme="minorEastAsia" w:hAnsi="Times New Roman" w:cs="Times New Roman"/>
          <w:sz w:val="24"/>
          <w:szCs w:val="24"/>
        </w:rPr>
        <w:t>（</w:t>
      </w:r>
      <w:proofErr w:type="spellStart"/>
      <w:r w:rsidR="00006A91" w:rsidRPr="004513FB">
        <w:rPr>
          <w:rFonts w:ascii="Times New Roman" w:eastAsiaTheme="minorEastAsia" w:hAnsi="Times New Roman" w:cs="Times New Roman"/>
          <w:sz w:val="24"/>
          <w:szCs w:val="24"/>
        </w:rPr>
        <w:t>Savary</w:t>
      </w:r>
      <w:proofErr w:type="spellEnd"/>
      <w:r w:rsidR="00006A91" w:rsidRPr="004513FB">
        <w:rPr>
          <w:rFonts w:ascii="Times New Roman" w:eastAsiaTheme="minorEastAsia" w:hAnsi="Times New Roman" w:cs="Times New Roman"/>
          <w:sz w:val="24"/>
          <w:szCs w:val="24"/>
        </w:rPr>
        <w:t xml:space="preserve"> et al.</w:t>
      </w:r>
      <w:r w:rsidR="00006A91" w:rsidRPr="004513FB">
        <w:rPr>
          <w:rFonts w:ascii="Times New Roman" w:eastAsiaTheme="minorEastAsia" w:hAnsi="Times New Roman" w:cs="Times New Roman"/>
          <w:sz w:val="24"/>
          <w:szCs w:val="24"/>
        </w:rPr>
        <w:t>，</w:t>
      </w:r>
      <w:r w:rsidR="00006A91" w:rsidRPr="004513FB">
        <w:rPr>
          <w:rFonts w:ascii="Times New Roman" w:eastAsiaTheme="minorEastAsia" w:hAnsi="Times New Roman" w:cs="Times New Roman"/>
          <w:sz w:val="24"/>
          <w:szCs w:val="24"/>
        </w:rPr>
        <w:t>2011</w:t>
      </w:r>
      <w:r w:rsidR="00006A91" w:rsidRPr="004513FB">
        <w:rPr>
          <w:rFonts w:ascii="Times New Roman" w:eastAsiaTheme="minorEastAsia" w:hAnsi="Times New Roman" w:cs="Times New Roman"/>
          <w:sz w:val="24"/>
          <w:szCs w:val="24"/>
        </w:rPr>
        <w:t>）</w:t>
      </w:r>
      <w:r w:rsidRPr="004513FB">
        <w:rPr>
          <w:rFonts w:ascii="Times New Roman" w:eastAsiaTheme="minorEastAsia" w:hAnsi="Times New Roman" w:cs="Times New Roman"/>
          <w:sz w:val="24"/>
          <w:szCs w:val="24"/>
        </w:rPr>
        <w:t>。</w:t>
      </w:r>
    </w:p>
    <w:p w:rsidR="00623E51" w:rsidRPr="004513FB" w:rsidRDefault="00623E51" w:rsidP="004350E8">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lastRenderedPageBreak/>
        <w:drawing>
          <wp:inline distT="0" distB="0" distL="0" distR="0">
            <wp:extent cx="2719799" cy="1743075"/>
            <wp:effectExtent l="19050" t="0" r="4351"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2" cstate="print"/>
                    <a:srcRect/>
                    <a:stretch>
                      <a:fillRect/>
                    </a:stretch>
                  </pic:blipFill>
                  <pic:spPr bwMode="auto">
                    <a:xfrm>
                      <a:off x="0" y="0"/>
                      <a:ext cx="2719799" cy="1743075"/>
                    </a:xfrm>
                    <a:prstGeom prst="rect">
                      <a:avLst/>
                    </a:prstGeom>
                    <a:noFill/>
                    <a:ln w="9525">
                      <a:noFill/>
                      <a:miter lim="800000"/>
                      <a:headEnd/>
                      <a:tailEnd/>
                    </a:ln>
                  </pic:spPr>
                </pic:pic>
              </a:graphicData>
            </a:graphic>
          </wp:inline>
        </w:drawing>
      </w:r>
      <w:r w:rsidR="004350E8" w:rsidRPr="004513FB">
        <w:rPr>
          <w:rFonts w:ascii="Times New Roman" w:eastAsiaTheme="minorEastAsia" w:hAnsi="Times New Roman" w:cs="Times New Roman"/>
          <w:noProof/>
          <w:sz w:val="24"/>
          <w:szCs w:val="24"/>
        </w:rPr>
        <w:t xml:space="preserve"> </w:t>
      </w:r>
      <w:r w:rsidR="004350E8" w:rsidRPr="004513FB">
        <w:rPr>
          <w:rFonts w:ascii="Times New Roman" w:eastAsiaTheme="minorEastAsia" w:hAnsi="Times New Roman" w:cs="Times New Roman"/>
          <w:noProof/>
          <w:sz w:val="24"/>
          <w:szCs w:val="24"/>
        </w:rPr>
        <w:drawing>
          <wp:inline distT="0" distB="0" distL="0" distR="0">
            <wp:extent cx="2779395" cy="1745736"/>
            <wp:effectExtent l="19050" t="0" r="1905" b="0"/>
            <wp:docPr id="4"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cstate="print"/>
                    <a:srcRect/>
                    <a:stretch>
                      <a:fillRect/>
                    </a:stretch>
                  </pic:blipFill>
                  <pic:spPr bwMode="auto">
                    <a:xfrm>
                      <a:off x="0" y="0"/>
                      <a:ext cx="2784225" cy="1748770"/>
                    </a:xfrm>
                    <a:prstGeom prst="rect">
                      <a:avLst/>
                    </a:prstGeom>
                    <a:noFill/>
                    <a:ln w="9525">
                      <a:noFill/>
                      <a:miter lim="800000"/>
                      <a:headEnd/>
                      <a:tailEnd/>
                    </a:ln>
                  </pic:spPr>
                </pic:pic>
              </a:graphicData>
            </a:graphic>
          </wp:inline>
        </w:drawing>
      </w:r>
    </w:p>
    <w:p w:rsidR="004350E8" w:rsidRPr="004513FB" w:rsidRDefault="00623E51" w:rsidP="00361BBB">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FF2ED8" w:rsidRPr="004513FB">
        <w:rPr>
          <w:rFonts w:ascii="Times New Roman" w:eastAsiaTheme="minorEastAsia" w:hAnsi="Times New Roman" w:cs="Times New Roman"/>
          <w:sz w:val="24"/>
          <w:szCs w:val="24"/>
        </w:rPr>
        <w:t>1-2</w:t>
      </w:r>
      <w:r w:rsidRPr="004513FB">
        <w:rPr>
          <w:rFonts w:ascii="Times New Roman" w:eastAsiaTheme="minorEastAsia" w:hAnsi="Times New Roman" w:cs="Times New Roman"/>
          <w:sz w:val="24"/>
          <w:szCs w:val="24"/>
        </w:rPr>
        <w:t xml:space="preserve">  </w:t>
      </w:r>
      <w:r w:rsidR="00FF2ED8" w:rsidRPr="004513FB">
        <w:rPr>
          <w:rFonts w:ascii="Times New Roman" w:eastAsiaTheme="minorEastAsia" w:hAnsi="Times New Roman" w:cs="Times New Roman"/>
          <w:sz w:val="24"/>
          <w:szCs w:val="24"/>
        </w:rPr>
        <w:t xml:space="preserve"> </w:t>
      </w:r>
      <w:r w:rsidR="00B9569F">
        <w:rPr>
          <w:rFonts w:ascii="Times New Roman" w:eastAsiaTheme="minorEastAsia" w:hAnsi="Times New Roman" w:cs="Times New Roman" w:hint="eastAsia"/>
          <w:sz w:val="24"/>
          <w:szCs w:val="24"/>
        </w:rPr>
        <w:t xml:space="preserve"> </w:t>
      </w:r>
      <w:r w:rsidRPr="004513FB">
        <w:rPr>
          <w:rFonts w:ascii="Times New Roman" w:eastAsiaTheme="minorEastAsia" w:hAnsi="Times New Roman" w:cs="Times New Roman"/>
          <w:sz w:val="24"/>
          <w:szCs w:val="24"/>
        </w:rPr>
        <w:t>树冠振动采收机</w:t>
      </w:r>
      <w:r w:rsidR="004350E8" w:rsidRPr="004513FB">
        <w:rPr>
          <w:rFonts w:ascii="Times New Roman" w:eastAsiaTheme="minorEastAsia" w:hAnsi="Times New Roman" w:cs="Times New Roman"/>
          <w:sz w:val="24"/>
          <w:szCs w:val="24"/>
        </w:rPr>
        <w:t xml:space="preserve">                  </w:t>
      </w:r>
      <w:r w:rsidR="004350E8" w:rsidRPr="004513FB">
        <w:rPr>
          <w:rFonts w:ascii="Times New Roman" w:eastAsiaTheme="minorEastAsia" w:hAnsi="Times New Roman" w:cs="Times New Roman"/>
          <w:sz w:val="24"/>
          <w:szCs w:val="24"/>
        </w:rPr>
        <w:t>图</w:t>
      </w:r>
      <w:r w:rsidR="004350E8" w:rsidRPr="004513FB">
        <w:rPr>
          <w:rFonts w:ascii="Times New Roman" w:eastAsiaTheme="minorEastAsia" w:hAnsi="Times New Roman" w:cs="Times New Roman"/>
          <w:sz w:val="24"/>
          <w:szCs w:val="24"/>
        </w:rPr>
        <w:t xml:space="preserve">1.3   </w:t>
      </w:r>
      <w:r w:rsidR="00B9569F">
        <w:rPr>
          <w:rFonts w:ascii="Times New Roman" w:eastAsiaTheme="minorEastAsia" w:hAnsi="Times New Roman" w:cs="Times New Roman" w:hint="eastAsia"/>
          <w:sz w:val="24"/>
          <w:szCs w:val="24"/>
        </w:rPr>
        <w:t xml:space="preserve"> </w:t>
      </w:r>
      <w:r w:rsidR="004350E8" w:rsidRPr="004513FB">
        <w:rPr>
          <w:rFonts w:ascii="Times New Roman" w:eastAsiaTheme="minorEastAsia" w:hAnsi="Times New Roman" w:cs="Times New Roman"/>
          <w:sz w:val="24"/>
          <w:szCs w:val="24"/>
        </w:rPr>
        <w:t>树干振动收获机</w:t>
      </w:r>
    </w:p>
    <w:p w:rsidR="00083E25" w:rsidRPr="004513FB" w:rsidRDefault="00083E25" w:rsidP="00361BBB">
      <w:pPr>
        <w:spacing w:after="0" w:line="360" w:lineRule="auto"/>
        <w:rPr>
          <w:rFonts w:ascii="Times New Roman" w:eastAsiaTheme="minorEastAsia" w:hAnsi="Times New Roman" w:cs="Times New Roman"/>
          <w:sz w:val="24"/>
          <w:szCs w:val="24"/>
        </w:rPr>
      </w:pPr>
    </w:p>
    <w:p w:rsidR="00766D76" w:rsidRPr="004513FB" w:rsidRDefault="00CF715E" w:rsidP="00361BBB">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w:t>
      </w:r>
      <w:r w:rsidR="007863D7" w:rsidRPr="004513FB">
        <w:rPr>
          <w:rFonts w:ascii="Times New Roman" w:eastAsiaTheme="minorEastAsia" w:hAnsi="Times New Roman" w:cs="Times New Roman"/>
          <w:sz w:val="24"/>
          <w:szCs w:val="24"/>
        </w:rPr>
        <w:t>树干</w:t>
      </w:r>
      <w:r w:rsidR="00766D76" w:rsidRPr="004513FB">
        <w:rPr>
          <w:rFonts w:ascii="Times New Roman" w:eastAsiaTheme="minorEastAsia" w:hAnsi="Times New Roman" w:cs="Times New Roman"/>
          <w:sz w:val="24"/>
          <w:szCs w:val="24"/>
        </w:rPr>
        <w:t>振动收获机</w:t>
      </w:r>
    </w:p>
    <w:p w:rsidR="004350E8" w:rsidRPr="004513FB" w:rsidRDefault="007863D7" w:rsidP="00EB314B">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树干振动收获机的工作原理是通过收获机的夹紧机构夹紧树干，在振动机</w:t>
      </w:r>
      <w:r w:rsidR="00311579" w:rsidRPr="004513FB">
        <w:rPr>
          <w:rFonts w:ascii="Times New Roman" w:eastAsiaTheme="minorEastAsia" w:hAnsi="Times New Roman" w:cs="Times New Roman"/>
          <w:sz w:val="24"/>
          <w:szCs w:val="24"/>
        </w:rPr>
        <w:t>构的带动下迫使树干往复运动，从而使果实在惯性力的作用下脱离果树，</w:t>
      </w:r>
      <w:r w:rsidR="002249BE" w:rsidRPr="004513FB">
        <w:rPr>
          <w:rFonts w:ascii="Times New Roman" w:eastAsiaTheme="minorEastAsia" w:hAnsi="Times New Roman" w:cs="Times New Roman"/>
          <w:sz w:val="24"/>
          <w:szCs w:val="24"/>
        </w:rPr>
        <w:t>如图</w:t>
      </w:r>
      <w:r w:rsidR="002249BE" w:rsidRPr="004513FB">
        <w:rPr>
          <w:rFonts w:ascii="Times New Roman" w:eastAsiaTheme="minorEastAsia" w:hAnsi="Times New Roman" w:cs="Times New Roman"/>
          <w:sz w:val="24"/>
          <w:szCs w:val="24"/>
        </w:rPr>
        <w:t>1-3</w:t>
      </w:r>
      <w:r w:rsidR="00311579" w:rsidRPr="004513FB">
        <w:rPr>
          <w:rFonts w:ascii="Times New Roman" w:eastAsiaTheme="minorEastAsia" w:hAnsi="Times New Roman" w:cs="Times New Roman"/>
          <w:sz w:val="24"/>
          <w:szCs w:val="24"/>
        </w:rPr>
        <w:t>所示。</w:t>
      </w:r>
      <w:r w:rsidRPr="004513FB">
        <w:rPr>
          <w:rFonts w:ascii="Times New Roman" w:eastAsiaTheme="minorEastAsia" w:hAnsi="Times New Roman" w:cs="Times New Roman"/>
          <w:sz w:val="24"/>
          <w:szCs w:val="24"/>
        </w:rPr>
        <w:t>其缺点是由于</w:t>
      </w:r>
      <w:r w:rsidR="003D2557" w:rsidRPr="004513FB">
        <w:rPr>
          <w:rFonts w:ascii="Times New Roman" w:eastAsiaTheme="minorEastAsia" w:hAnsi="Times New Roman" w:cs="Times New Roman"/>
          <w:sz w:val="24"/>
          <w:szCs w:val="24"/>
        </w:rPr>
        <w:t>收获机与果树之间是刚性连接，所以在振动过程中容易对果树造成物理损伤。</w:t>
      </w:r>
      <w:proofErr w:type="spellStart"/>
      <w:r w:rsidR="0006231A" w:rsidRPr="004513FB">
        <w:rPr>
          <w:rFonts w:ascii="Times New Roman" w:eastAsiaTheme="minorEastAsia" w:hAnsi="Times New Roman" w:cs="Times New Roman"/>
          <w:sz w:val="24"/>
          <w:szCs w:val="24"/>
        </w:rPr>
        <w:t>Torregrosa</w:t>
      </w:r>
      <w:proofErr w:type="spellEnd"/>
      <w:r w:rsidR="0006231A" w:rsidRPr="004513FB">
        <w:rPr>
          <w:rFonts w:ascii="Times New Roman" w:eastAsiaTheme="minorEastAsia" w:hAnsi="Times New Roman" w:cs="Times New Roman"/>
          <w:sz w:val="24"/>
          <w:szCs w:val="24"/>
        </w:rPr>
        <w:t xml:space="preserve"> </w:t>
      </w:r>
      <w:r w:rsidR="0006231A" w:rsidRPr="004513FB">
        <w:rPr>
          <w:rFonts w:ascii="Times New Roman" w:eastAsiaTheme="minorEastAsia" w:hAnsi="Times New Roman" w:cs="Times New Roman"/>
          <w:sz w:val="24"/>
          <w:szCs w:val="24"/>
        </w:rPr>
        <w:t>等人对手持式收获机和树干振动收获机采收西班牙柑橘效果进行研究，试验结果表明</w:t>
      </w:r>
      <w:r w:rsidR="00D910C4" w:rsidRPr="004513FB">
        <w:rPr>
          <w:rFonts w:ascii="Times New Roman" w:eastAsiaTheme="minorEastAsia" w:hAnsi="Times New Roman" w:cs="Times New Roman"/>
          <w:sz w:val="24"/>
          <w:szCs w:val="24"/>
        </w:rPr>
        <w:t>使用树干振动收获机时，柑橘的采净率达到</w:t>
      </w:r>
      <w:r w:rsidR="00D910C4" w:rsidRPr="004513FB">
        <w:rPr>
          <w:rFonts w:ascii="Times New Roman" w:eastAsiaTheme="minorEastAsia" w:hAnsi="Times New Roman" w:cs="Times New Roman"/>
          <w:sz w:val="24"/>
          <w:szCs w:val="24"/>
        </w:rPr>
        <w:t>70%</w:t>
      </w:r>
      <w:r w:rsidR="00D910C4" w:rsidRPr="004513FB">
        <w:rPr>
          <w:rFonts w:ascii="Times New Roman" w:eastAsiaTheme="minorEastAsia" w:hAnsi="Times New Roman" w:cs="Times New Roman"/>
          <w:sz w:val="24"/>
          <w:szCs w:val="24"/>
        </w:rPr>
        <w:t>，</w:t>
      </w:r>
      <w:r w:rsidR="0006231A" w:rsidRPr="004513FB">
        <w:rPr>
          <w:rFonts w:ascii="Times New Roman" w:eastAsiaTheme="minorEastAsia" w:hAnsi="Times New Roman" w:cs="Times New Roman"/>
          <w:sz w:val="24"/>
          <w:szCs w:val="24"/>
        </w:rPr>
        <w:t>手持式收获机的采净率</w:t>
      </w:r>
      <w:r w:rsidR="00D910C4" w:rsidRPr="004513FB">
        <w:rPr>
          <w:rFonts w:ascii="Times New Roman" w:eastAsiaTheme="minorEastAsia" w:hAnsi="Times New Roman" w:cs="Times New Roman"/>
          <w:sz w:val="24"/>
          <w:szCs w:val="24"/>
        </w:rPr>
        <w:t>也</w:t>
      </w:r>
      <w:r w:rsidR="0006231A" w:rsidRPr="004513FB">
        <w:rPr>
          <w:rFonts w:ascii="Times New Roman" w:eastAsiaTheme="minorEastAsia" w:hAnsi="Times New Roman" w:cs="Times New Roman"/>
          <w:sz w:val="24"/>
          <w:szCs w:val="24"/>
        </w:rPr>
        <w:t>可达</w:t>
      </w:r>
      <w:r w:rsidR="00D910C4" w:rsidRPr="004513FB">
        <w:rPr>
          <w:rFonts w:ascii="Times New Roman" w:eastAsiaTheme="minorEastAsia" w:hAnsi="Times New Roman" w:cs="Times New Roman"/>
          <w:sz w:val="24"/>
          <w:szCs w:val="24"/>
        </w:rPr>
        <w:t>到</w:t>
      </w:r>
      <w:r w:rsidR="0006231A" w:rsidRPr="004513FB">
        <w:rPr>
          <w:rFonts w:ascii="Times New Roman" w:eastAsiaTheme="minorEastAsia" w:hAnsi="Times New Roman" w:cs="Times New Roman"/>
          <w:sz w:val="24"/>
          <w:szCs w:val="24"/>
        </w:rPr>
        <w:t>76%</w:t>
      </w:r>
      <w:r w:rsidR="0006231A" w:rsidRPr="004513FB">
        <w:rPr>
          <w:rFonts w:ascii="Times New Roman" w:eastAsiaTheme="minorEastAsia" w:hAnsi="Times New Roman" w:cs="Times New Roman"/>
          <w:sz w:val="24"/>
          <w:szCs w:val="24"/>
        </w:rPr>
        <w:t>，但是当手持式收获机作用在细小</w:t>
      </w:r>
      <w:r w:rsidR="00D750E5" w:rsidRPr="004513FB">
        <w:rPr>
          <w:rFonts w:ascii="Times New Roman" w:eastAsiaTheme="minorEastAsia" w:hAnsi="Times New Roman" w:cs="Times New Roman"/>
          <w:sz w:val="24"/>
          <w:szCs w:val="24"/>
        </w:rPr>
        <w:t>、</w:t>
      </w:r>
      <w:r w:rsidR="0006231A" w:rsidRPr="004513FB">
        <w:rPr>
          <w:rFonts w:ascii="Times New Roman" w:eastAsiaTheme="minorEastAsia" w:hAnsi="Times New Roman" w:cs="Times New Roman"/>
          <w:sz w:val="24"/>
          <w:szCs w:val="24"/>
        </w:rPr>
        <w:t>柔软的枝条上时</w:t>
      </w:r>
      <w:r w:rsidR="00592DFB" w:rsidRPr="004513FB">
        <w:rPr>
          <w:rFonts w:ascii="Times New Roman" w:eastAsiaTheme="minorEastAsia" w:hAnsi="Times New Roman" w:cs="Times New Roman"/>
          <w:sz w:val="24"/>
          <w:szCs w:val="24"/>
        </w:rPr>
        <w:t>，采净率降低至</w:t>
      </w:r>
      <w:r w:rsidR="0006231A" w:rsidRPr="004513FB">
        <w:rPr>
          <w:rFonts w:ascii="Times New Roman" w:eastAsiaTheme="minorEastAsia" w:hAnsi="Times New Roman" w:cs="Times New Roman"/>
          <w:sz w:val="24"/>
          <w:szCs w:val="24"/>
        </w:rPr>
        <w:t>63%</w:t>
      </w:r>
      <w:r w:rsidR="00592DFB" w:rsidRPr="004513FB">
        <w:rPr>
          <w:rFonts w:ascii="Times New Roman" w:eastAsiaTheme="minorEastAsia" w:hAnsi="Times New Roman" w:cs="Times New Roman"/>
          <w:sz w:val="24"/>
          <w:szCs w:val="24"/>
        </w:rPr>
        <w:t>，其原因为振动传递效率过低</w:t>
      </w:r>
      <w:r w:rsidR="00D0187D" w:rsidRPr="004513FB">
        <w:rPr>
          <w:rFonts w:ascii="Times New Roman" w:eastAsiaTheme="minorEastAsia" w:hAnsi="Times New Roman" w:cs="Times New Roman"/>
          <w:sz w:val="24"/>
          <w:szCs w:val="24"/>
        </w:rPr>
        <w:t>(</w:t>
      </w:r>
      <w:proofErr w:type="spellStart"/>
      <w:r w:rsidR="00D0187D" w:rsidRPr="004513FB">
        <w:rPr>
          <w:rFonts w:ascii="Times New Roman" w:eastAsiaTheme="minorEastAsia" w:hAnsi="Times New Roman" w:cs="Times New Roman"/>
          <w:sz w:val="24"/>
          <w:szCs w:val="24"/>
        </w:rPr>
        <w:t>Torregrosa</w:t>
      </w:r>
      <w:proofErr w:type="spellEnd"/>
      <w:r w:rsidR="00D0187D" w:rsidRPr="004513FB">
        <w:rPr>
          <w:rFonts w:ascii="Times New Roman" w:eastAsiaTheme="minorEastAsia" w:hAnsi="Times New Roman" w:cs="Times New Roman"/>
          <w:sz w:val="24"/>
          <w:szCs w:val="24"/>
        </w:rPr>
        <w:t xml:space="preserve"> et al.</w:t>
      </w:r>
      <w:r w:rsidR="00D0187D" w:rsidRPr="004513FB">
        <w:rPr>
          <w:rFonts w:ascii="Times New Roman" w:eastAsiaTheme="minorEastAsia" w:hAnsi="Times New Roman" w:cs="Times New Roman"/>
          <w:sz w:val="24"/>
          <w:szCs w:val="24"/>
        </w:rPr>
        <w:t>，</w:t>
      </w:r>
      <w:r w:rsidR="00D910C4" w:rsidRPr="004513FB">
        <w:rPr>
          <w:rFonts w:ascii="Times New Roman" w:eastAsiaTheme="minorEastAsia" w:hAnsi="Times New Roman" w:cs="Times New Roman"/>
          <w:sz w:val="24"/>
          <w:szCs w:val="24"/>
        </w:rPr>
        <w:t>2012)</w:t>
      </w:r>
      <w:r w:rsidR="009E674F" w:rsidRPr="004513FB">
        <w:rPr>
          <w:rFonts w:ascii="Times New Roman" w:eastAsiaTheme="minorEastAsia" w:hAnsi="Times New Roman" w:cs="Times New Roman"/>
          <w:sz w:val="24"/>
          <w:szCs w:val="24"/>
        </w:rPr>
        <w:t>；</w:t>
      </w:r>
      <w:r w:rsidR="003F1FE7" w:rsidRPr="004513FB">
        <w:rPr>
          <w:rFonts w:ascii="Times New Roman" w:eastAsiaTheme="minorEastAsia" w:hAnsi="Times New Roman" w:cs="Times New Roman"/>
          <w:sz w:val="24"/>
          <w:szCs w:val="24"/>
        </w:rPr>
        <w:t>Whitney</w:t>
      </w:r>
      <w:r w:rsidR="003F1FE7" w:rsidRPr="004513FB">
        <w:rPr>
          <w:rFonts w:ascii="Times New Roman" w:eastAsiaTheme="minorEastAsia" w:hAnsi="Times New Roman" w:cs="Times New Roman"/>
          <w:sz w:val="24"/>
          <w:szCs w:val="24"/>
        </w:rPr>
        <w:t>等</w:t>
      </w:r>
      <w:r w:rsidR="00CF715E" w:rsidRPr="004513FB">
        <w:rPr>
          <w:rFonts w:ascii="Times New Roman" w:eastAsiaTheme="minorEastAsia" w:hAnsi="Times New Roman" w:cs="Times New Roman"/>
          <w:sz w:val="24"/>
          <w:szCs w:val="24"/>
        </w:rPr>
        <w:t>人采用树干振动收获机对柑橘树进行采收实验，实验结果表明，当振幅</w:t>
      </w:r>
      <w:r w:rsidR="00653CFB" w:rsidRPr="004513FB">
        <w:rPr>
          <w:rFonts w:ascii="Times New Roman" w:eastAsiaTheme="minorEastAsia" w:hAnsi="Times New Roman" w:cs="Times New Roman"/>
          <w:sz w:val="24"/>
          <w:szCs w:val="24"/>
        </w:rPr>
        <w:t>60~</w:t>
      </w:r>
      <w:r w:rsidR="003F1FE7" w:rsidRPr="004513FB">
        <w:rPr>
          <w:rFonts w:ascii="Times New Roman" w:eastAsiaTheme="minorEastAsia" w:hAnsi="Times New Roman" w:cs="Times New Roman"/>
          <w:sz w:val="24"/>
          <w:szCs w:val="24"/>
        </w:rPr>
        <w:t>70mm</w:t>
      </w:r>
      <w:r w:rsidR="003F1FE7" w:rsidRPr="004513FB">
        <w:rPr>
          <w:rFonts w:ascii="Times New Roman" w:eastAsiaTheme="minorEastAsia" w:hAnsi="Times New Roman" w:cs="Times New Roman"/>
          <w:sz w:val="24"/>
          <w:szCs w:val="24"/>
        </w:rPr>
        <w:t>，频率为</w:t>
      </w:r>
      <w:r w:rsidR="003F1FE7" w:rsidRPr="004513FB">
        <w:rPr>
          <w:rFonts w:ascii="Times New Roman" w:eastAsiaTheme="minorEastAsia" w:hAnsi="Times New Roman" w:cs="Times New Roman"/>
          <w:sz w:val="24"/>
          <w:szCs w:val="24"/>
        </w:rPr>
        <w:t>7Hz</w:t>
      </w:r>
      <w:r w:rsidR="003F1FE7" w:rsidRPr="004513FB">
        <w:rPr>
          <w:rFonts w:ascii="Times New Roman" w:eastAsiaTheme="minorEastAsia" w:hAnsi="Times New Roman" w:cs="Times New Roman"/>
          <w:sz w:val="24"/>
          <w:szCs w:val="24"/>
        </w:rPr>
        <w:t>，往复振动方式比多向振动方式的柑橘采净率高</w:t>
      </w:r>
      <w:r w:rsidR="003F1FE7" w:rsidRPr="004513FB">
        <w:rPr>
          <w:rFonts w:ascii="Times New Roman" w:eastAsiaTheme="minorEastAsia" w:hAnsi="Times New Roman" w:cs="Times New Roman"/>
          <w:sz w:val="24"/>
          <w:szCs w:val="24"/>
        </w:rPr>
        <w:t>1~6%</w:t>
      </w:r>
      <w:r w:rsidR="00D0187D" w:rsidRPr="004513FB">
        <w:rPr>
          <w:rFonts w:ascii="Times New Roman" w:eastAsiaTheme="minorEastAsia" w:hAnsi="Times New Roman" w:cs="Times New Roman"/>
          <w:sz w:val="24"/>
          <w:szCs w:val="24"/>
        </w:rPr>
        <w:t>(Whitney et al.</w:t>
      </w:r>
      <w:r w:rsidR="00D0187D" w:rsidRPr="004513FB">
        <w:rPr>
          <w:rFonts w:ascii="Times New Roman" w:eastAsiaTheme="minorEastAsia" w:hAnsi="Times New Roman" w:cs="Times New Roman"/>
          <w:sz w:val="24"/>
          <w:szCs w:val="24"/>
        </w:rPr>
        <w:t>，</w:t>
      </w:r>
      <w:r w:rsidR="003F1FE7" w:rsidRPr="004513FB">
        <w:rPr>
          <w:rFonts w:ascii="Times New Roman" w:eastAsiaTheme="minorEastAsia" w:hAnsi="Times New Roman" w:cs="Times New Roman"/>
          <w:sz w:val="24"/>
          <w:szCs w:val="24"/>
        </w:rPr>
        <w:t xml:space="preserve"> 2001)</w:t>
      </w:r>
      <w:r w:rsidR="009E674F" w:rsidRPr="004513FB">
        <w:rPr>
          <w:rFonts w:ascii="Times New Roman" w:eastAsiaTheme="minorEastAsia" w:hAnsi="Times New Roman" w:cs="Times New Roman"/>
          <w:sz w:val="24"/>
          <w:szCs w:val="24"/>
        </w:rPr>
        <w:t>；</w:t>
      </w:r>
      <w:proofErr w:type="spellStart"/>
      <w:r w:rsidR="00F57FBA" w:rsidRPr="004513FB">
        <w:rPr>
          <w:rFonts w:ascii="Times New Roman" w:eastAsiaTheme="minorEastAsia" w:hAnsi="Times New Roman" w:cs="Times New Roman"/>
          <w:sz w:val="24"/>
          <w:szCs w:val="24"/>
        </w:rPr>
        <w:t>Hedden</w:t>
      </w:r>
      <w:proofErr w:type="spellEnd"/>
      <w:r w:rsidR="00F57FBA" w:rsidRPr="004513FB">
        <w:rPr>
          <w:rFonts w:ascii="Times New Roman" w:eastAsiaTheme="minorEastAsia" w:hAnsi="Times New Roman" w:cs="Times New Roman"/>
          <w:sz w:val="24"/>
          <w:szCs w:val="24"/>
        </w:rPr>
        <w:t>等人通过实验发现在采用树干振动收获机采收柑橘时，事先使用</w:t>
      </w:r>
      <w:r w:rsidR="00603627" w:rsidRPr="004513FB">
        <w:rPr>
          <w:rFonts w:ascii="Times New Roman" w:eastAsiaTheme="minorEastAsia" w:hAnsi="Times New Roman" w:cs="Times New Roman"/>
          <w:sz w:val="24"/>
          <w:szCs w:val="24"/>
        </w:rPr>
        <w:t>脱落剂会让采净</w:t>
      </w:r>
      <w:r w:rsidR="00F57FBA" w:rsidRPr="004513FB">
        <w:rPr>
          <w:rFonts w:ascii="Times New Roman" w:eastAsiaTheme="minorEastAsia" w:hAnsi="Times New Roman" w:cs="Times New Roman"/>
          <w:sz w:val="24"/>
          <w:szCs w:val="24"/>
        </w:rPr>
        <w:t>率提高</w:t>
      </w:r>
      <w:r w:rsidR="00F57FBA" w:rsidRPr="004513FB">
        <w:rPr>
          <w:rFonts w:ascii="Times New Roman" w:eastAsiaTheme="minorEastAsia" w:hAnsi="Times New Roman" w:cs="Times New Roman"/>
          <w:sz w:val="24"/>
          <w:szCs w:val="24"/>
        </w:rPr>
        <w:t>12%~26%</w:t>
      </w:r>
      <w:r w:rsidR="00FA66D2" w:rsidRPr="004513FB">
        <w:rPr>
          <w:rFonts w:ascii="Times New Roman" w:eastAsiaTheme="minorEastAsia" w:hAnsi="Times New Roman" w:cs="Times New Roman"/>
          <w:sz w:val="24"/>
          <w:szCs w:val="24"/>
        </w:rPr>
        <w:t>(</w:t>
      </w:r>
      <w:proofErr w:type="spellStart"/>
      <w:r w:rsidR="00FA66D2" w:rsidRPr="004513FB">
        <w:rPr>
          <w:rFonts w:ascii="Times New Roman" w:eastAsiaTheme="minorEastAsia" w:hAnsi="Times New Roman" w:cs="Times New Roman"/>
          <w:sz w:val="24"/>
          <w:szCs w:val="24"/>
        </w:rPr>
        <w:t>Hedden</w:t>
      </w:r>
      <w:proofErr w:type="spellEnd"/>
      <w:r w:rsidR="00FA66D2" w:rsidRPr="004513FB">
        <w:rPr>
          <w:rFonts w:ascii="Times New Roman" w:eastAsiaTheme="minorEastAsia" w:hAnsi="Times New Roman" w:cs="Times New Roman"/>
          <w:sz w:val="24"/>
          <w:szCs w:val="24"/>
        </w:rPr>
        <w:t xml:space="preserve"> et al.</w:t>
      </w:r>
      <w:r w:rsidR="00FA66D2" w:rsidRPr="004513FB">
        <w:rPr>
          <w:rFonts w:ascii="Times New Roman" w:eastAsiaTheme="minorEastAsia" w:hAnsi="Times New Roman" w:cs="Times New Roman"/>
          <w:sz w:val="24"/>
          <w:szCs w:val="24"/>
        </w:rPr>
        <w:t>，</w:t>
      </w:r>
      <w:r w:rsidR="00F57FBA" w:rsidRPr="004513FB">
        <w:rPr>
          <w:rFonts w:ascii="Times New Roman" w:eastAsiaTheme="minorEastAsia" w:hAnsi="Times New Roman" w:cs="Times New Roman"/>
          <w:sz w:val="24"/>
          <w:szCs w:val="24"/>
        </w:rPr>
        <w:t>1984)</w:t>
      </w:r>
      <w:r w:rsidR="004756AD" w:rsidRPr="004513FB">
        <w:rPr>
          <w:rFonts w:ascii="Times New Roman" w:eastAsiaTheme="minorEastAsia" w:hAnsi="Times New Roman" w:cs="Times New Roman"/>
          <w:sz w:val="24"/>
          <w:szCs w:val="24"/>
        </w:rPr>
        <w:t>。</w:t>
      </w:r>
      <w:bookmarkStart w:id="20" w:name="_Toc480573188"/>
      <w:bookmarkStart w:id="21" w:name="_Toc480573823"/>
    </w:p>
    <w:p w:rsidR="00AE36BF" w:rsidRPr="004513FB" w:rsidRDefault="00AE36BF" w:rsidP="00EB314B">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1.2.2</w:t>
      </w:r>
      <w:r w:rsidR="00361BBB">
        <w:rPr>
          <w:rFonts w:asciiTheme="minorEastAsia" w:eastAsiaTheme="minorEastAsia" w:hAnsiTheme="minorEastAsia" w:cs="Times New Roman" w:hint="eastAsia"/>
          <w:sz w:val="24"/>
          <w:szCs w:val="24"/>
        </w:rPr>
        <w:t xml:space="preserve">  </w:t>
      </w:r>
      <w:r w:rsidR="00BB7F04" w:rsidRPr="004513FB">
        <w:rPr>
          <w:rFonts w:ascii="Times New Roman" w:eastAsia="楷体_GB2312" w:hAnsi="Times New Roman" w:cs="Times New Roman"/>
          <w:bCs/>
          <w:kern w:val="2"/>
          <w:sz w:val="24"/>
          <w:szCs w:val="32"/>
        </w:rPr>
        <w:t>国内振动采收机械研究现状</w:t>
      </w:r>
      <w:bookmarkEnd w:id="20"/>
      <w:bookmarkEnd w:id="21"/>
    </w:p>
    <w:p w:rsidR="00685D97" w:rsidRDefault="00754CBA" w:rsidP="00A731E7">
      <w:pPr>
        <w:spacing w:after="0" w:line="360" w:lineRule="auto"/>
        <w:ind w:firstLineChars="200" w:firstLine="440"/>
        <w:rPr>
          <w:rFonts w:asciiTheme="minorEastAsia" w:eastAsiaTheme="minorEastAsia" w:hAnsiTheme="minorEastAsia" w:cs="Times New Roman"/>
          <w:sz w:val="24"/>
          <w:szCs w:val="24"/>
        </w:rPr>
      </w:pPr>
      <w:hyperlink r:id="rId24" w:history="1">
        <w:r w:rsidR="00685D97" w:rsidRPr="00685D97">
          <w:rPr>
            <w:rFonts w:asciiTheme="minorEastAsia" w:eastAsiaTheme="minorEastAsia" w:hAnsiTheme="minorEastAsia" w:hint="eastAsia"/>
            <w:sz w:val="24"/>
            <w:szCs w:val="24"/>
          </w:rPr>
          <w:t>国内的水果振动采收机械研究还处于起步阶段，相关研究较少，几乎没有较为成熟的振动采收机械投入市场</w:t>
        </w:r>
      </w:hyperlink>
      <w:r w:rsidR="00685D97" w:rsidRPr="00685D97">
        <w:rPr>
          <w:rFonts w:asciiTheme="minorEastAsia" w:eastAsiaTheme="minorEastAsia" w:hAnsiTheme="minorEastAsia" w:hint="eastAsia"/>
          <w:sz w:val="24"/>
          <w:szCs w:val="24"/>
          <w:shd w:val="clear" w:color="auto" w:fill="FAFAFA"/>
        </w:rPr>
        <w:t>。</w:t>
      </w:r>
      <w:hyperlink r:id="rId25" w:history="1">
        <w:r w:rsidR="00685D97" w:rsidRPr="00685D97">
          <w:rPr>
            <w:rFonts w:asciiTheme="minorEastAsia" w:eastAsiaTheme="minorEastAsia" w:hAnsiTheme="minorEastAsia" w:hint="eastAsia"/>
            <w:sz w:val="24"/>
            <w:szCs w:val="24"/>
          </w:rPr>
          <w:t>而在采收实验方面，国内对核桃、大枣和杏果等林果振动采收方面有了一定的研究</w:t>
        </w:r>
      </w:hyperlink>
      <w:r w:rsidR="00685D97" w:rsidRPr="00685D97">
        <w:rPr>
          <w:rFonts w:asciiTheme="minorEastAsia" w:eastAsiaTheme="minorEastAsia" w:hAnsiTheme="minorEastAsia" w:hint="eastAsia"/>
          <w:sz w:val="24"/>
          <w:szCs w:val="24"/>
          <w:shd w:val="clear" w:color="auto" w:fill="FAFAFA"/>
        </w:rPr>
        <w:t>。李小亮等人通过建立山核桃的树枝和主干的振动模型对其进行力学方程研究，和通过自主设计的背负式核桃采收机进行采收实验，发现当振动频率调整到2.16Hz时，可达到较好的采收效果（李小亮等，2012）；王真真等人研制了一种采用树冠振动采收形式的核桃采收装置，能有效避免对核桃树造成损伤同时提高核桃的收获效率（王真真等，2016）。</w:t>
      </w:r>
    </w:p>
    <w:p w:rsidR="00737269" w:rsidRPr="00685D97" w:rsidRDefault="002307A9" w:rsidP="00685D97">
      <w:pPr>
        <w:spacing w:after="0" w:line="360" w:lineRule="auto"/>
        <w:ind w:firstLineChars="200" w:firstLine="480"/>
        <w:rPr>
          <w:rFonts w:asciiTheme="minorEastAsia" w:eastAsiaTheme="minorEastAsia" w:hAnsiTheme="minorEastAsia" w:cs="Times New Roman"/>
          <w:sz w:val="24"/>
          <w:szCs w:val="24"/>
        </w:rPr>
      </w:pPr>
      <w:r w:rsidRPr="004513FB">
        <w:rPr>
          <w:rFonts w:ascii="Times New Roman" w:eastAsiaTheme="minorEastAsia" w:hAnsi="Times New Roman" w:cs="Times New Roman"/>
          <w:sz w:val="24"/>
          <w:szCs w:val="24"/>
        </w:rPr>
        <w:lastRenderedPageBreak/>
        <w:t>由</w:t>
      </w:r>
      <w:r w:rsidR="00B00E4F" w:rsidRPr="004513FB">
        <w:rPr>
          <w:rFonts w:ascii="Times New Roman" w:eastAsiaTheme="minorEastAsia" w:hAnsi="Times New Roman" w:cs="Times New Roman"/>
          <w:sz w:val="24"/>
          <w:szCs w:val="24"/>
        </w:rPr>
        <w:t>汤智辉</w:t>
      </w:r>
      <w:r w:rsidR="00B00E4F">
        <w:rPr>
          <w:rFonts w:ascii="Times New Roman" w:eastAsiaTheme="minorEastAsia" w:hAnsi="Times New Roman" w:cs="Times New Roman" w:hint="eastAsia"/>
          <w:sz w:val="24"/>
          <w:szCs w:val="24"/>
        </w:rPr>
        <w:t>等人</w:t>
      </w:r>
      <w:r w:rsidR="002E516E" w:rsidRPr="004513FB">
        <w:rPr>
          <w:rFonts w:ascii="Times New Roman" w:eastAsiaTheme="minorEastAsia" w:hAnsi="Times New Roman" w:cs="Times New Roman"/>
          <w:sz w:val="24"/>
          <w:szCs w:val="24"/>
        </w:rPr>
        <w:t>所研制</w:t>
      </w:r>
      <w:r w:rsidR="00B00E4F">
        <w:rPr>
          <w:rFonts w:ascii="Times New Roman" w:eastAsiaTheme="minorEastAsia" w:hAnsi="Times New Roman" w:cs="Times New Roman" w:hint="eastAsia"/>
          <w:sz w:val="24"/>
          <w:szCs w:val="24"/>
        </w:rPr>
        <w:t>开发</w:t>
      </w:r>
      <w:r w:rsidR="002E516E" w:rsidRPr="004513FB">
        <w:rPr>
          <w:rFonts w:ascii="Times New Roman" w:eastAsiaTheme="minorEastAsia" w:hAnsi="Times New Roman" w:cs="Times New Roman"/>
          <w:sz w:val="24"/>
          <w:szCs w:val="24"/>
        </w:rPr>
        <w:t>的</w:t>
      </w:r>
      <w:r w:rsidR="00B00E4F">
        <w:rPr>
          <w:rFonts w:ascii="Times New Roman" w:eastAsiaTheme="minorEastAsia" w:hAnsi="Times New Roman" w:cs="Times New Roman" w:hint="eastAsia"/>
          <w:sz w:val="24"/>
          <w:szCs w:val="24"/>
        </w:rPr>
        <w:t>型号为</w:t>
      </w:r>
      <w:r w:rsidR="00DA292A" w:rsidRPr="004513FB">
        <w:rPr>
          <w:rFonts w:ascii="Times New Roman" w:eastAsiaTheme="minorEastAsia" w:hAnsi="Times New Roman" w:cs="Times New Roman"/>
          <w:sz w:val="24"/>
          <w:szCs w:val="24"/>
        </w:rPr>
        <w:t>4YS-24</w:t>
      </w:r>
      <w:r w:rsidR="00B00E4F">
        <w:rPr>
          <w:rFonts w:ascii="Times New Roman" w:eastAsiaTheme="minorEastAsia" w:hAnsi="Times New Roman" w:cs="Times New Roman" w:hint="eastAsia"/>
          <w:sz w:val="24"/>
          <w:szCs w:val="24"/>
        </w:rPr>
        <w:t>的</w:t>
      </w:r>
      <w:r w:rsidR="00DA292A" w:rsidRPr="004513FB">
        <w:rPr>
          <w:rFonts w:ascii="Times New Roman" w:eastAsiaTheme="minorEastAsia" w:hAnsi="Times New Roman" w:cs="Times New Roman"/>
          <w:sz w:val="24"/>
          <w:szCs w:val="24"/>
        </w:rPr>
        <w:t>大</w:t>
      </w:r>
      <w:r w:rsidR="002E516E" w:rsidRPr="004513FB">
        <w:rPr>
          <w:rFonts w:ascii="Times New Roman" w:eastAsiaTheme="minorEastAsia" w:hAnsi="Times New Roman" w:cs="Times New Roman"/>
          <w:sz w:val="24"/>
          <w:szCs w:val="24"/>
        </w:rPr>
        <w:t>枣</w:t>
      </w:r>
      <w:r w:rsidR="00B00E4F">
        <w:rPr>
          <w:rFonts w:ascii="Times New Roman" w:eastAsiaTheme="minorEastAsia" w:hAnsi="Times New Roman" w:cs="Times New Roman" w:hint="eastAsia"/>
          <w:sz w:val="24"/>
          <w:szCs w:val="24"/>
        </w:rPr>
        <w:t>振动</w:t>
      </w:r>
      <w:r w:rsidR="002E516E" w:rsidRPr="004513FB">
        <w:rPr>
          <w:rFonts w:ascii="Times New Roman" w:eastAsiaTheme="minorEastAsia" w:hAnsi="Times New Roman" w:cs="Times New Roman"/>
          <w:sz w:val="24"/>
          <w:szCs w:val="24"/>
        </w:rPr>
        <w:t>收获机，</w:t>
      </w:r>
      <w:r w:rsidR="0002789D">
        <w:rPr>
          <w:rFonts w:ascii="Times New Roman" w:eastAsiaTheme="minorEastAsia" w:hAnsi="Times New Roman" w:cs="Times New Roman" w:hint="eastAsia"/>
          <w:sz w:val="24"/>
          <w:szCs w:val="24"/>
        </w:rPr>
        <w:t>在田间试验过程中达到了良好的使用效果，</w:t>
      </w:r>
      <w:r w:rsidR="007728B8">
        <w:rPr>
          <w:rFonts w:ascii="Times New Roman" w:eastAsiaTheme="minorEastAsia" w:hAnsi="Times New Roman" w:cs="Times New Roman"/>
          <w:sz w:val="24"/>
          <w:szCs w:val="24"/>
        </w:rPr>
        <w:t>每小时</w:t>
      </w:r>
      <w:r w:rsidR="0002789D">
        <w:rPr>
          <w:rFonts w:ascii="Times New Roman" w:eastAsiaTheme="minorEastAsia" w:hAnsi="Times New Roman" w:cs="Times New Roman" w:hint="eastAsia"/>
          <w:sz w:val="24"/>
          <w:szCs w:val="24"/>
        </w:rPr>
        <w:t>可实现振动</w:t>
      </w:r>
      <w:r w:rsidR="002E516E" w:rsidRPr="004513FB">
        <w:rPr>
          <w:rFonts w:ascii="Times New Roman" w:eastAsiaTheme="minorEastAsia" w:hAnsi="Times New Roman" w:cs="Times New Roman"/>
          <w:sz w:val="24"/>
          <w:szCs w:val="24"/>
        </w:rPr>
        <w:t>采摘</w:t>
      </w:r>
      <w:r w:rsidR="007728B8">
        <w:rPr>
          <w:rFonts w:ascii="Times New Roman" w:eastAsiaTheme="minorEastAsia" w:hAnsi="Times New Roman" w:cs="Times New Roman" w:hint="eastAsia"/>
          <w:sz w:val="24"/>
          <w:szCs w:val="24"/>
        </w:rPr>
        <w:t>大枣</w:t>
      </w:r>
      <w:r w:rsidR="002E516E" w:rsidRPr="004513FB">
        <w:rPr>
          <w:rFonts w:ascii="Times New Roman" w:eastAsiaTheme="minorEastAsia" w:hAnsi="Times New Roman" w:cs="Times New Roman"/>
          <w:sz w:val="24"/>
          <w:szCs w:val="24"/>
        </w:rPr>
        <w:t>树</w:t>
      </w:r>
      <w:r w:rsidR="0002789D">
        <w:rPr>
          <w:rFonts w:ascii="Times New Roman" w:eastAsiaTheme="minorEastAsia" w:hAnsi="Times New Roman" w:cs="Times New Roman" w:hint="eastAsia"/>
          <w:sz w:val="24"/>
          <w:szCs w:val="24"/>
        </w:rPr>
        <w:t>50~80</w:t>
      </w:r>
      <w:r w:rsidR="0002789D">
        <w:rPr>
          <w:rFonts w:ascii="Times New Roman" w:eastAsiaTheme="minorEastAsia" w:hAnsi="Times New Roman" w:cs="Times New Roman" w:hint="eastAsia"/>
          <w:sz w:val="24"/>
          <w:szCs w:val="24"/>
        </w:rPr>
        <w:t>棵</w:t>
      </w:r>
      <w:r w:rsidR="00C72B02">
        <w:rPr>
          <w:rFonts w:ascii="Times New Roman" w:eastAsiaTheme="minorEastAsia" w:hAnsi="Times New Roman" w:cs="Times New Roman"/>
          <w:sz w:val="24"/>
          <w:szCs w:val="24"/>
        </w:rPr>
        <w:t>，采</w:t>
      </w:r>
      <w:r w:rsidR="00C72B02">
        <w:rPr>
          <w:rFonts w:ascii="Times New Roman" w:eastAsiaTheme="minorEastAsia" w:hAnsi="Times New Roman" w:cs="Times New Roman" w:hint="eastAsia"/>
          <w:sz w:val="24"/>
          <w:szCs w:val="24"/>
        </w:rPr>
        <w:t>净</w:t>
      </w:r>
      <w:r w:rsidR="002E516E" w:rsidRPr="004513FB">
        <w:rPr>
          <w:rFonts w:ascii="Times New Roman" w:eastAsiaTheme="minorEastAsia" w:hAnsi="Times New Roman" w:cs="Times New Roman"/>
          <w:sz w:val="24"/>
          <w:szCs w:val="24"/>
        </w:rPr>
        <w:t>率</w:t>
      </w:r>
      <w:r w:rsidR="00241786">
        <w:rPr>
          <w:rFonts w:ascii="Times New Roman" w:eastAsiaTheme="minorEastAsia" w:hAnsi="Times New Roman" w:cs="Times New Roman" w:hint="eastAsia"/>
          <w:sz w:val="24"/>
          <w:szCs w:val="24"/>
        </w:rPr>
        <w:t>较高，</w:t>
      </w:r>
      <w:r w:rsidR="002E516E" w:rsidRPr="004513FB">
        <w:rPr>
          <w:rFonts w:ascii="Times New Roman" w:eastAsiaTheme="minorEastAsia" w:hAnsi="Times New Roman" w:cs="Times New Roman"/>
          <w:sz w:val="24"/>
          <w:szCs w:val="24"/>
        </w:rPr>
        <w:t>可达</w:t>
      </w:r>
      <w:r w:rsidR="002E516E" w:rsidRPr="004513FB">
        <w:rPr>
          <w:rFonts w:ascii="Times New Roman" w:eastAsiaTheme="minorEastAsia" w:hAnsi="Times New Roman" w:cs="Times New Roman"/>
          <w:sz w:val="24"/>
          <w:szCs w:val="24"/>
        </w:rPr>
        <w:t>85%</w:t>
      </w:r>
      <w:r w:rsidR="002E516E" w:rsidRPr="004513FB">
        <w:rPr>
          <w:rFonts w:ascii="Times New Roman" w:eastAsiaTheme="minorEastAsia" w:hAnsi="Times New Roman" w:cs="Times New Roman"/>
          <w:sz w:val="24"/>
          <w:szCs w:val="24"/>
        </w:rPr>
        <w:t>以上</w:t>
      </w:r>
      <w:r w:rsidR="006E3220" w:rsidRPr="004513FB">
        <w:rPr>
          <w:rFonts w:ascii="Times New Roman" w:eastAsiaTheme="minorEastAsia" w:hAnsi="Times New Roman" w:cs="Times New Roman"/>
          <w:sz w:val="24"/>
          <w:szCs w:val="24"/>
        </w:rPr>
        <w:t>（汤智辉等，</w:t>
      </w:r>
      <w:r w:rsidR="006E3220" w:rsidRPr="004513FB">
        <w:rPr>
          <w:rFonts w:ascii="Times New Roman" w:eastAsiaTheme="minorEastAsia" w:hAnsi="Times New Roman" w:cs="Times New Roman"/>
          <w:sz w:val="24"/>
          <w:szCs w:val="24"/>
        </w:rPr>
        <w:t>2010</w:t>
      </w:r>
      <w:r w:rsidR="00526948" w:rsidRPr="004513FB">
        <w:rPr>
          <w:rFonts w:ascii="Times New Roman" w:eastAsiaTheme="minorEastAsia" w:hAnsi="Times New Roman" w:cs="Times New Roman"/>
          <w:sz w:val="24"/>
          <w:szCs w:val="24"/>
        </w:rPr>
        <w:t>）</w:t>
      </w:r>
      <w:r w:rsidR="00290BAE" w:rsidRPr="004513FB">
        <w:rPr>
          <w:rFonts w:ascii="Times New Roman" w:eastAsiaTheme="minorEastAsia" w:hAnsi="Times New Roman" w:cs="Times New Roman"/>
          <w:sz w:val="24"/>
          <w:szCs w:val="24"/>
        </w:rPr>
        <w:t>；</w:t>
      </w:r>
      <w:r w:rsidR="00965646">
        <w:rPr>
          <w:rFonts w:ascii="Times New Roman" w:eastAsiaTheme="minorEastAsia" w:hAnsi="Times New Roman" w:cs="Times New Roman"/>
          <w:sz w:val="24"/>
          <w:szCs w:val="24"/>
        </w:rPr>
        <w:t>孟祥金等人研制出</w:t>
      </w:r>
      <w:r w:rsidR="002E516E" w:rsidRPr="004513FB">
        <w:rPr>
          <w:rFonts w:ascii="Times New Roman" w:eastAsiaTheme="minorEastAsia" w:hAnsi="Times New Roman" w:cs="Times New Roman"/>
          <w:sz w:val="24"/>
          <w:szCs w:val="24"/>
        </w:rPr>
        <w:t>一种</w:t>
      </w:r>
      <w:r w:rsidR="005278E7" w:rsidRPr="004513FB">
        <w:rPr>
          <w:rFonts w:ascii="Times New Roman" w:eastAsiaTheme="minorEastAsia" w:hAnsi="Times New Roman" w:cs="Times New Roman"/>
          <w:sz w:val="24"/>
          <w:szCs w:val="24"/>
        </w:rPr>
        <w:t>手持式大枣振动收获机</w:t>
      </w:r>
      <w:r w:rsidR="005278E7">
        <w:rPr>
          <w:rFonts w:ascii="Times New Roman" w:eastAsiaTheme="minorEastAsia" w:hAnsi="Times New Roman" w:cs="Times New Roman" w:hint="eastAsia"/>
          <w:sz w:val="24"/>
          <w:szCs w:val="24"/>
        </w:rPr>
        <w:t>，</w:t>
      </w:r>
      <w:r w:rsidR="002E516E" w:rsidRPr="004513FB">
        <w:rPr>
          <w:rFonts w:ascii="Times New Roman" w:eastAsiaTheme="minorEastAsia" w:hAnsi="Times New Roman" w:cs="Times New Roman"/>
          <w:sz w:val="24"/>
          <w:szCs w:val="24"/>
        </w:rPr>
        <w:t>适用于</w:t>
      </w:r>
      <w:r w:rsidR="00E83C1A">
        <w:rPr>
          <w:rFonts w:ascii="Times New Roman" w:eastAsiaTheme="minorEastAsia" w:hAnsi="Times New Roman" w:cs="Times New Roman" w:hint="eastAsia"/>
          <w:sz w:val="24"/>
          <w:szCs w:val="24"/>
        </w:rPr>
        <w:t>新疆地区大枣</w:t>
      </w:r>
      <w:r w:rsidR="002E516E" w:rsidRPr="004513FB">
        <w:rPr>
          <w:rFonts w:ascii="Times New Roman" w:eastAsiaTheme="minorEastAsia" w:hAnsi="Times New Roman" w:cs="Times New Roman"/>
          <w:sz w:val="24"/>
          <w:szCs w:val="24"/>
        </w:rPr>
        <w:t>矮化密植种植模式</w:t>
      </w:r>
      <w:r w:rsidR="004633A3">
        <w:rPr>
          <w:rFonts w:ascii="Times New Roman" w:eastAsiaTheme="minorEastAsia" w:hAnsi="Times New Roman" w:cs="Times New Roman" w:hint="eastAsia"/>
          <w:sz w:val="24"/>
          <w:szCs w:val="24"/>
        </w:rPr>
        <w:t>，</w:t>
      </w:r>
      <w:r w:rsidR="00E83C1A">
        <w:rPr>
          <w:rFonts w:ascii="Times New Roman" w:eastAsiaTheme="minorEastAsia" w:hAnsi="Times New Roman" w:cs="Times New Roman" w:hint="eastAsia"/>
          <w:sz w:val="24"/>
          <w:szCs w:val="24"/>
        </w:rPr>
        <w:t>其</w:t>
      </w:r>
      <w:r w:rsidR="00071D0A" w:rsidRPr="004513FB">
        <w:rPr>
          <w:rFonts w:ascii="Times New Roman" w:eastAsiaTheme="minorEastAsia" w:hAnsi="Times New Roman" w:cs="Times New Roman"/>
          <w:sz w:val="24"/>
          <w:szCs w:val="24"/>
        </w:rPr>
        <w:t>采收率达</w:t>
      </w:r>
      <w:r w:rsidR="00071D0A" w:rsidRPr="004513FB">
        <w:rPr>
          <w:rFonts w:ascii="Times New Roman" w:eastAsiaTheme="minorEastAsia" w:hAnsi="Times New Roman" w:cs="Times New Roman"/>
          <w:sz w:val="24"/>
          <w:szCs w:val="24"/>
        </w:rPr>
        <w:t>90%</w:t>
      </w:r>
      <w:r w:rsidR="00071D0A" w:rsidRPr="004513FB">
        <w:rPr>
          <w:rFonts w:ascii="Times New Roman" w:eastAsiaTheme="minorEastAsia" w:hAnsi="Times New Roman" w:cs="Times New Roman"/>
          <w:sz w:val="24"/>
          <w:szCs w:val="24"/>
        </w:rPr>
        <w:t>以上</w:t>
      </w:r>
      <w:r w:rsidR="00290BAE" w:rsidRPr="004513FB">
        <w:rPr>
          <w:rFonts w:ascii="Times New Roman" w:eastAsiaTheme="minorEastAsia" w:hAnsi="Times New Roman" w:cs="Times New Roman"/>
          <w:sz w:val="24"/>
          <w:szCs w:val="24"/>
        </w:rPr>
        <w:t>（孟祥金等，</w:t>
      </w:r>
      <w:r w:rsidR="00290BAE" w:rsidRPr="004513FB">
        <w:rPr>
          <w:rFonts w:ascii="Times New Roman" w:eastAsiaTheme="minorEastAsia" w:hAnsi="Times New Roman" w:cs="Times New Roman"/>
          <w:sz w:val="24"/>
          <w:szCs w:val="24"/>
        </w:rPr>
        <w:t>2013</w:t>
      </w:r>
      <w:r w:rsidR="00290BAE" w:rsidRPr="004513FB">
        <w:rPr>
          <w:rFonts w:ascii="Times New Roman" w:eastAsiaTheme="minorEastAsia" w:hAnsi="Times New Roman" w:cs="Times New Roman"/>
          <w:sz w:val="24"/>
          <w:szCs w:val="24"/>
        </w:rPr>
        <w:t>）；</w:t>
      </w:r>
      <w:r w:rsidR="00737269" w:rsidRPr="004513FB">
        <w:rPr>
          <w:rFonts w:ascii="Times New Roman" w:eastAsiaTheme="minorEastAsia" w:hAnsi="Times New Roman" w:cs="Times New Roman"/>
          <w:sz w:val="24"/>
          <w:szCs w:val="24"/>
        </w:rPr>
        <w:t>蔡菲等人对杏果侧边枝条进行了果实振落试验，通过利用高速摄影仪拍摄果实振动脱离过程，</w:t>
      </w:r>
      <w:r w:rsidR="00040B2E">
        <w:rPr>
          <w:rFonts w:ascii="Times New Roman" w:eastAsiaTheme="minorEastAsia" w:hAnsi="Times New Roman" w:cs="Times New Roman" w:hint="eastAsia"/>
          <w:sz w:val="24"/>
          <w:szCs w:val="24"/>
        </w:rPr>
        <w:t>分析</w:t>
      </w:r>
      <w:r w:rsidR="0087526E">
        <w:rPr>
          <w:rFonts w:ascii="Times New Roman" w:eastAsiaTheme="minorEastAsia" w:hAnsi="Times New Roman" w:cs="Times New Roman" w:hint="eastAsia"/>
          <w:sz w:val="24"/>
          <w:szCs w:val="24"/>
        </w:rPr>
        <w:t>计算得到</w:t>
      </w:r>
      <w:r w:rsidR="00737269" w:rsidRPr="004513FB">
        <w:rPr>
          <w:rFonts w:ascii="Times New Roman" w:eastAsiaTheme="minorEastAsia" w:hAnsi="Times New Roman" w:cs="Times New Roman"/>
          <w:sz w:val="24"/>
          <w:szCs w:val="24"/>
        </w:rPr>
        <w:t>杏果与其所在枝条的最大相对瞬时速度为</w:t>
      </w:r>
      <w:r w:rsidR="00737269" w:rsidRPr="004513FB">
        <w:rPr>
          <w:rFonts w:ascii="Times New Roman" w:eastAsiaTheme="minorEastAsia" w:hAnsi="Times New Roman" w:cs="Times New Roman"/>
          <w:sz w:val="24"/>
          <w:szCs w:val="24"/>
        </w:rPr>
        <w:t>1.723m/s</w:t>
      </w:r>
      <w:r w:rsidR="00737269" w:rsidRPr="004513FB">
        <w:rPr>
          <w:rFonts w:ascii="Times New Roman" w:eastAsiaTheme="minorEastAsia" w:hAnsi="Times New Roman" w:cs="Times New Roman"/>
          <w:sz w:val="24"/>
          <w:szCs w:val="24"/>
        </w:rPr>
        <w:t>，脱落的最大加速度为</w:t>
      </w:r>
      <w:r w:rsidR="00737269" w:rsidRPr="004513FB">
        <w:rPr>
          <w:rFonts w:ascii="Times New Roman" w:eastAsiaTheme="minorEastAsia" w:hAnsi="Times New Roman" w:cs="Times New Roman"/>
          <w:sz w:val="24"/>
          <w:szCs w:val="24"/>
        </w:rPr>
        <w:t>4.27x10</w:t>
      </w:r>
      <w:r w:rsidR="00737269" w:rsidRPr="004513FB">
        <w:rPr>
          <w:rFonts w:ascii="Times New Roman" w:eastAsiaTheme="minorEastAsia" w:hAnsi="Times New Roman" w:cs="Times New Roman"/>
          <w:sz w:val="24"/>
          <w:szCs w:val="24"/>
          <w:vertAlign w:val="superscript"/>
        </w:rPr>
        <w:t>2</w:t>
      </w:r>
      <w:r w:rsidR="00737269" w:rsidRPr="004513FB">
        <w:rPr>
          <w:rFonts w:ascii="Times New Roman" w:eastAsiaTheme="minorEastAsia" w:hAnsi="Times New Roman" w:cs="Times New Roman"/>
          <w:sz w:val="24"/>
          <w:szCs w:val="24"/>
        </w:rPr>
        <w:t>m/s</w:t>
      </w:r>
      <w:r w:rsidR="00737269" w:rsidRPr="004513FB">
        <w:rPr>
          <w:rFonts w:ascii="Times New Roman" w:eastAsiaTheme="minorEastAsia" w:hAnsi="Times New Roman" w:cs="Times New Roman"/>
          <w:sz w:val="24"/>
          <w:szCs w:val="24"/>
          <w:vertAlign w:val="superscript"/>
        </w:rPr>
        <w:t>2</w:t>
      </w:r>
      <w:r w:rsidR="002365B7">
        <w:rPr>
          <w:rFonts w:ascii="Times New Roman" w:eastAsiaTheme="minorEastAsia" w:hAnsi="Times New Roman" w:cs="Times New Roman" w:hint="eastAsia"/>
          <w:sz w:val="24"/>
          <w:szCs w:val="24"/>
        </w:rPr>
        <w:t>，</w:t>
      </w:r>
      <w:r w:rsidR="00737269" w:rsidRPr="004513FB">
        <w:rPr>
          <w:rFonts w:ascii="Times New Roman" w:eastAsiaTheme="minorEastAsia" w:hAnsi="Times New Roman" w:cs="Times New Roman"/>
          <w:sz w:val="24"/>
          <w:szCs w:val="24"/>
        </w:rPr>
        <w:t>脱落的最大惯性力</w:t>
      </w:r>
      <w:r w:rsidR="00290BAE" w:rsidRPr="004513FB">
        <w:rPr>
          <w:rFonts w:ascii="Times New Roman" w:eastAsiaTheme="minorEastAsia" w:hAnsi="Times New Roman" w:cs="Times New Roman"/>
          <w:sz w:val="24"/>
          <w:szCs w:val="24"/>
        </w:rPr>
        <w:t>5.124N</w:t>
      </w:r>
      <w:r w:rsidR="00290BAE" w:rsidRPr="004513FB">
        <w:rPr>
          <w:rFonts w:ascii="Times New Roman" w:eastAsiaTheme="minorEastAsia" w:hAnsiTheme="minorEastAsia" w:cs="Times New Roman"/>
          <w:sz w:val="24"/>
          <w:szCs w:val="24"/>
        </w:rPr>
        <w:t>（</w:t>
      </w:r>
      <w:r w:rsidR="00737269" w:rsidRPr="004513FB">
        <w:rPr>
          <w:rFonts w:ascii="Times New Roman" w:eastAsiaTheme="minorEastAsia" w:hAnsi="Times New Roman" w:cs="Times New Roman"/>
          <w:sz w:val="24"/>
          <w:szCs w:val="24"/>
        </w:rPr>
        <w:t>蔡菲等，</w:t>
      </w:r>
      <w:r w:rsidR="00737269" w:rsidRPr="004513FB">
        <w:rPr>
          <w:rFonts w:ascii="Times New Roman" w:eastAsiaTheme="minorEastAsia" w:hAnsi="Times New Roman" w:cs="Times New Roman"/>
          <w:sz w:val="24"/>
          <w:szCs w:val="24"/>
        </w:rPr>
        <w:t>2013)</w:t>
      </w:r>
      <w:r w:rsidR="005F0EED" w:rsidRPr="004513FB">
        <w:rPr>
          <w:rFonts w:ascii="Times New Roman" w:eastAsiaTheme="minorEastAsia" w:hAnsi="Times New Roman" w:cs="Times New Roman"/>
          <w:sz w:val="24"/>
          <w:szCs w:val="24"/>
        </w:rPr>
        <w:t>。</w:t>
      </w:r>
    </w:p>
    <w:p w:rsidR="009D1A0D" w:rsidRPr="004513FB" w:rsidRDefault="005E7B78" w:rsidP="00AB195C">
      <w:pPr>
        <w:spacing w:after="0" w:line="360" w:lineRule="auto"/>
        <w:ind w:firstLineChars="250" w:firstLine="60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罗建清等人通过实验表明杏树树枝上最佳的激振点的位置距离夹持点</w:t>
      </w:r>
      <w:r w:rsidRPr="004513FB">
        <w:rPr>
          <w:rFonts w:ascii="Times New Roman" w:eastAsiaTheme="minorEastAsia" w:hAnsi="Times New Roman" w:cs="Times New Roman"/>
          <w:sz w:val="24"/>
          <w:szCs w:val="24"/>
        </w:rPr>
        <w:t>27.5mm</w:t>
      </w:r>
      <w:r w:rsidRPr="004513FB">
        <w:rPr>
          <w:rFonts w:ascii="Times New Roman" w:eastAsiaTheme="minorEastAsia" w:hAnsi="Times New Roman" w:cs="Times New Roman"/>
          <w:sz w:val="24"/>
          <w:szCs w:val="24"/>
        </w:rPr>
        <w:t>，此时树枝达到共振频率并获得最大能量，并且发现</w:t>
      </w:r>
      <w:r w:rsidR="00290BAE" w:rsidRPr="004513FB">
        <w:rPr>
          <w:rFonts w:ascii="Times New Roman" w:eastAsiaTheme="minorEastAsia" w:hAnsi="Times New Roman" w:cs="Times New Roman"/>
          <w:sz w:val="24"/>
          <w:szCs w:val="24"/>
        </w:rPr>
        <w:t>分支与主干的夹角越小越好，获得的能量越大，越有利于果实振动脱落</w:t>
      </w:r>
      <w:r w:rsidRPr="004513FB">
        <w:rPr>
          <w:rFonts w:ascii="Times New Roman" w:eastAsiaTheme="minorEastAsia" w:hAnsi="Times New Roman" w:cs="Times New Roman"/>
          <w:sz w:val="24"/>
          <w:szCs w:val="24"/>
        </w:rPr>
        <w:t>（罗建清</w:t>
      </w:r>
      <w:r w:rsidR="00D6411E" w:rsidRPr="004513FB">
        <w:rPr>
          <w:rFonts w:ascii="Times New Roman" w:eastAsiaTheme="minorEastAsia" w:hAnsi="Times New Roman" w:cs="Times New Roman"/>
          <w:sz w:val="24"/>
          <w:szCs w:val="24"/>
        </w:rPr>
        <w:t>等，</w:t>
      </w:r>
      <w:r w:rsidRPr="004513FB">
        <w:rPr>
          <w:rFonts w:ascii="Times New Roman" w:eastAsiaTheme="minorEastAsia" w:hAnsi="Times New Roman" w:cs="Times New Roman"/>
          <w:sz w:val="24"/>
          <w:szCs w:val="24"/>
        </w:rPr>
        <w:t xml:space="preserve"> 2016</w:t>
      </w:r>
      <w:r w:rsidRPr="004513FB">
        <w:rPr>
          <w:rFonts w:ascii="Times New Roman" w:eastAsiaTheme="minorEastAsia" w:hAnsi="Times New Roman" w:cs="Times New Roman"/>
          <w:sz w:val="24"/>
          <w:szCs w:val="24"/>
        </w:rPr>
        <w:t>）</w:t>
      </w:r>
      <w:r w:rsidR="00613326" w:rsidRPr="004513FB">
        <w:rPr>
          <w:rFonts w:ascii="Times New Roman" w:eastAsiaTheme="minorEastAsia" w:hAnsi="Times New Roman" w:cs="Times New Roman"/>
          <w:sz w:val="24"/>
          <w:szCs w:val="24"/>
        </w:rPr>
        <w:t>；罗钢等人对柑橘果柄结合力与拉力角之间的关系进行了试验研究，得到拉力角与果柄结合力曲线图，经过研究分析发现，随着实际拉力角的越大，果柄的分离力越小。并且当拉力角为</w:t>
      </w:r>
      <w:r w:rsidR="00613326" w:rsidRPr="004513FB">
        <w:rPr>
          <w:rFonts w:ascii="Times New Roman" w:eastAsiaTheme="minorEastAsia" w:hAnsi="Times New Roman" w:cs="Times New Roman"/>
          <w:sz w:val="24"/>
          <w:szCs w:val="24"/>
        </w:rPr>
        <w:t>0</w:t>
      </w:r>
      <w:r w:rsidR="00613326" w:rsidRPr="004513FB">
        <w:rPr>
          <w:rFonts w:ascii="Times New Roman" w:eastAsiaTheme="minorEastAsia" w:hAnsi="Times New Roman" w:cs="Times New Roman"/>
          <w:sz w:val="24"/>
          <w:szCs w:val="24"/>
        </w:rPr>
        <w:t>度时，果柄所受分离力最大，大小为</w:t>
      </w:r>
      <w:r w:rsidR="00613326" w:rsidRPr="004513FB">
        <w:rPr>
          <w:rFonts w:ascii="Times New Roman" w:eastAsiaTheme="minorEastAsia" w:hAnsi="Times New Roman" w:cs="Times New Roman"/>
          <w:sz w:val="24"/>
          <w:szCs w:val="24"/>
        </w:rPr>
        <w:t>40N</w:t>
      </w:r>
      <w:r w:rsidR="00613326" w:rsidRPr="004513FB">
        <w:rPr>
          <w:rFonts w:ascii="Times New Roman" w:eastAsiaTheme="minorEastAsia" w:hAnsi="Times New Roman" w:cs="Times New Roman"/>
          <w:sz w:val="24"/>
          <w:szCs w:val="24"/>
        </w:rPr>
        <w:t>，当拉力角为</w:t>
      </w:r>
      <w:r w:rsidR="00613326" w:rsidRPr="004513FB">
        <w:rPr>
          <w:rFonts w:ascii="Times New Roman" w:eastAsiaTheme="minorEastAsia" w:hAnsi="Times New Roman" w:cs="Times New Roman"/>
          <w:sz w:val="24"/>
          <w:szCs w:val="24"/>
        </w:rPr>
        <w:t>90</w:t>
      </w:r>
      <w:r w:rsidR="00613326" w:rsidRPr="004513FB">
        <w:rPr>
          <w:rFonts w:ascii="Times New Roman" w:eastAsiaTheme="minorEastAsia" w:hAnsi="Times New Roman" w:cs="Times New Roman"/>
          <w:sz w:val="24"/>
          <w:szCs w:val="24"/>
        </w:rPr>
        <w:t>度时果柄分离力最小，大小为</w:t>
      </w:r>
      <w:r w:rsidR="00613326" w:rsidRPr="004513FB">
        <w:rPr>
          <w:rFonts w:ascii="Times New Roman" w:eastAsiaTheme="minorEastAsia" w:hAnsi="Times New Roman" w:cs="Times New Roman"/>
          <w:sz w:val="24"/>
          <w:szCs w:val="24"/>
        </w:rPr>
        <w:t>15N</w:t>
      </w:r>
      <w:r w:rsidR="00613326" w:rsidRPr="004513FB">
        <w:rPr>
          <w:rFonts w:ascii="Times New Roman" w:eastAsiaTheme="minorEastAsia" w:hAnsi="Times New Roman" w:cs="Times New Roman"/>
          <w:sz w:val="24"/>
          <w:szCs w:val="24"/>
        </w:rPr>
        <w:t>；罗钢等人同时也对柑橘树枝弹性模量进行研究试验，结果发现，柑橘树枝的抗弯弹性模量范围为</w:t>
      </w:r>
      <w:r w:rsidR="00613326" w:rsidRPr="004513FB">
        <w:rPr>
          <w:rFonts w:ascii="Times New Roman" w:eastAsiaTheme="minorEastAsia" w:hAnsi="Times New Roman" w:cs="Times New Roman"/>
          <w:sz w:val="24"/>
          <w:szCs w:val="24"/>
        </w:rPr>
        <w:t>0.88~1.53GPa</w:t>
      </w:r>
      <w:r w:rsidR="00613326" w:rsidRPr="004513FB">
        <w:rPr>
          <w:rFonts w:ascii="Times New Roman" w:eastAsiaTheme="minorEastAsia" w:hAnsi="Times New Roman" w:cs="Times New Roman"/>
          <w:sz w:val="24"/>
          <w:szCs w:val="24"/>
        </w:rPr>
        <w:t>，抗弯弹性模量的平均值为</w:t>
      </w:r>
      <w:r w:rsidR="00613326" w:rsidRPr="004513FB">
        <w:rPr>
          <w:rFonts w:ascii="Times New Roman" w:eastAsiaTheme="minorEastAsia" w:hAnsi="Times New Roman" w:cs="Times New Roman"/>
          <w:sz w:val="24"/>
          <w:szCs w:val="24"/>
        </w:rPr>
        <w:t>1.11GPa</w:t>
      </w:r>
      <w:r w:rsidR="00613326" w:rsidRPr="004513FB">
        <w:rPr>
          <w:rFonts w:ascii="Times New Roman" w:eastAsiaTheme="minorEastAsia" w:hAnsi="Times New Roman" w:cs="Times New Roman"/>
          <w:sz w:val="24"/>
          <w:szCs w:val="24"/>
        </w:rPr>
        <w:t>，标准差为</w:t>
      </w:r>
      <w:r w:rsidR="00613326" w:rsidRPr="004513FB">
        <w:rPr>
          <w:rFonts w:ascii="Times New Roman" w:eastAsiaTheme="minorEastAsia" w:hAnsi="Times New Roman" w:cs="Times New Roman"/>
          <w:sz w:val="24"/>
          <w:szCs w:val="24"/>
        </w:rPr>
        <w:t>0.180</w:t>
      </w:r>
      <w:r w:rsidR="001E46CA" w:rsidRPr="004513FB">
        <w:rPr>
          <w:rFonts w:ascii="Times New Roman" w:eastAsiaTheme="minorEastAsia" w:hAnsi="Times New Roman" w:cs="Times New Roman"/>
          <w:sz w:val="24"/>
          <w:szCs w:val="24"/>
        </w:rPr>
        <w:t>；并且经试验发现，树冠振动采收的振动频率</w:t>
      </w:r>
      <w:r w:rsidR="001E46CA" w:rsidRPr="004513FB">
        <w:rPr>
          <w:rFonts w:ascii="Times New Roman" w:eastAsiaTheme="minorEastAsia" w:hAnsi="Times New Roman" w:cs="Times New Roman"/>
          <w:sz w:val="24"/>
          <w:szCs w:val="24"/>
        </w:rPr>
        <w:t>4~7HZ</w:t>
      </w:r>
      <w:r w:rsidR="001E46CA" w:rsidRPr="004513FB">
        <w:rPr>
          <w:rFonts w:ascii="Times New Roman" w:eastAsiaTheme="minorEastAsia" w:hAnsi="Times New Roman" w:cs="Times New Roman"/>
          <w:sz w:val="24"/>
          <w:szCs w:val="24"/>
        </w:rPr>
        <w:t>能取得较好的采摘效果</w:t>
      </w:r>
      <w:r w:rsidR="00613326" w:rsidRPr="004513FB">
        <w:rPr>
          <w:rFonts w:ascii="Times New Roman" w:eastAsiaTheme="minorEastAsia" w:hAnsi="Times New Roman" w:cs="Times New Roman"/>
          <w:sz w:val="24"/>
          <w:szCs w:val="24"/>
        </w:rPr>
        <w:t>（罗钢，刘天湖等，</w:t>
      </w:r>
      <w:r w:rsidR="00613326" w:rsidRPr="004513FB">
        <w:rPr>
          <w:rFonts w:ascii="Times New Roman" w:eastAsiaTheme="minorEastAsia" w:hAnsi="Times New Roman" w:cs="Times New Roman"/>
          <w:sz w:val="24"/>
          <w:szCs w:val="24"/>
        </w:rPr>
        <w:t>2016</w:t>
      </w:r>
      <w:r w:rsidR="00613326" w:rsidRPr="004513FB">
        <w:rPr>
          <w:rFonts w:ascii="Times New Roman" w:eastAsiaTheme="minorEastAsia" w:hAnsi="Times New Roman" w:cs="Times New Roman"/>
          <w:sz w:val="24"/>
          <w:szCs w:val="24"/>
        </w:rPr>
        <w:t>）。</w:t>
      </w:r>
    </w:p>
    <w:p w:rsidR="00C26CA1" w:rsidRPr="004513FB" w:rsidRDefault="001D0BBD" w:rsidP="00C26CA1">
      <w:pPr>
        <w:spacing w:after="0" w:line="360" w:lineRule="auto"/>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总体而言，国外</w:t>
      </w:r>
      <w:r w:rsidR="00EB37CF">
        <w:rPr>
          <w:rFonts w:ascii="Times New Roman" w:eastAsiaTheme="minorEastAsia" w:hAnsi="Times New Roman" w:cs="Times New Roman" w:hint="eastAsia"/>
          <w:sz w:val="24"/>
          <w:szCs w:val="24"/>
        </w:rPr>
        <w:t>对</w:t>
      </w:r>
      <w:r w:rsidR="00EB37CF">
        <w:rPr>
          <w:rFonts w:ascii="Times New Roman" w:eastAsiaTheme="minorEastAsia" w:hAnsi="Times New Roman" w:cs="Times New Roman"/>
          <w:sz w:val="24"/>
          <w:szCs w:val="24"/>
        </w:rPr>
        <w:t>在</w:t>
      </w:r>
      <w:r w:rsidR="00EB37CF">
        <w:rPr>
          <w:rFonts w:ascii="Times New Roman" w:eastAsiaTheme="minorEastAsia" w:hAnsi="Times New Roman" w:cs="Times New Roman" w:hint="eastAsia"/>
          <w:sz w:val="24"/>
          <w:szCs w:val="24"/>
        </w:rPr>
        <w:t>水果振动</w:t>
      </w:r>
      <w:r w:rsidR="00EB37CF" w:rsidRPr="004513FB">
        <w:rPr>
          <w:rFonts w:ascii="Times New Roman" w:eastAsiaTheme="minorEastAsia" w:hAnsi="Times New Roman" w:cs="Times New Roman"/>
          <w:sz w:val="24"/>
          <w:szCs w:val="24"/>
        </w:rPr>
        <w:t>采收机械化方面的</w:t>
      </w:r>
      <w:r w:rsidR="00171019" w:rsidRPr="004513FB">
        <w:rPr>
          <w:rFonts w:ascii="Times New Roman" w:eastAsiaTheme="minorEastAsia" w:hAnsi="Times New Roman" w:cs="Times New Roman"/>
          <w:sz w:val="24"/>
          <w:szCs w:val="24"/>
        </w:rPr>
        <w:t>研究</w:t>
      </w:r>
      <w:r w:rsidR="00D8064E">
        <w:rPr>
          <w:rFonts w:ascii="Times New Roman" w:eastAsiaTheme="minorEastAsia" w:hAnsi="Times New Roman" w:cs="Times New Roman" w:hint="eastAsia"/>
          <w:sz w:val="24"/>
          <w:szCs w:val="24"/>
        </w:rPr>
        <w:t>起步</w:t>
      </w:r>
      <w:r w:rsidR="00FC237C">
        <w:rPr>
          <w:rFonts w:ascii="Times New Roman" w:eastAsiaTheme="minorEastAsia" w:hAnsi="Times New Roman" w:cs="Times New Roman"/>
          <w:sz w:val="24"/>
          <w:szCs w:val="24"/>
        </w:rPr>
        <w:t>较早</w:t>
      </w:r>
      <w:r w:rsidR="00FC237C">
        <w:rPr>
          <w:rFonts w:ascii="Times New Roman" w:eastAsiaTheme="minorEastAsia" w:hAnsi="Times New Roman" w:cs="Times New Roman" w:hint="eastAsia"/>
          <w:sz w:val="24"/>
          <w:szCs w:val="24"/>
        </w:rPr>
        <w:t>。</w:t>
      </w:r>
      <w:r w:rsidR="00171019" w:rsidRPr="004513FB">
        <w:rPr>
          <w:rFonts w:ascii="Times New Roman" w:eastAsiaTheme="minorEastAsia" w:hAnsi="Times New Roman" w:cs="Times New Roman"/>
          <w:sz w:val="24"/>
          <w:szCs w:val="24"/>
        </w:rPr>
        <w:t>发展到现在，已经有</w:t>
      </w:r>
      <w:r w:rsidR="005F0C47">
        <w:rPr>
          <w:rFonts w:ascii="Times New Roman" w:eastAsiaTheme="minorEastAsia" w:hAnsi="Times New Roman" w:cs="Times New Roman" w:hint="eastAsia"/>
          <w:sz w:val="24"/>
          <w:szCs w:val="24"/>
        </w:rPr>
        <w:t>部分机型</w:t>
      </w:r>
      <w:r w:rsidR="009A20D5">
        <w:rPr>
          <w:rFonts w:ascii="Times New Roman" w:eastAsiaTheme="minorEastAsia" w:hAnsi="Times New Roman" w:cs="Times New Roman"/>
          <w:sz w:val="24"/>
          <w:szCs w:val="24"/>
        </w:rPr>
        <w:t>面市，</w:t>
      </w:r>
      <w:r w:rsidR="005F0C47">
        <w:rPr>
          <w:rFonts w:ascii="Times New Roman" w:eastAsiaTheme="minorEastAsia" w:hAnsi="Times New Roman" w:cs="Times New Roman" w:hint="eastAsia"/>
          <w:sz w:val="24"/>
          <w:szCs w:val="24"/>
        </w:rPr>
        <w:t>投入到</w:t>
      </w:r>
      <w:r w:rsidR="00CE4FE5">
        <w:rPr>
          <w:rFonts w:ascii="Times New Roman" w:eastAsiaTheme="minorEastAsia" w:hAnsi="Times New Roman" w:cs="Times New Roman"/>
          <w:sz w:val="24"/>
          <w:szCs w:val="24"/>
        </w:rPr>
        <w:t>实际</w:t>
      </w:r>
      <w:r w:rsidR="00CE4FE5">
        <w:rPr>
          <w:rFonts w:ascii="Times New Roman" w:eastAsiaTheme="minorEastAsia" w:hAnsi="Times New Roman" w:cs="Times New Roman" w:hint="eastAsia"/>
          <w:sz w:val="24"/>
          <w:szCs w:val="24"/>
        </w:rPr>
        <w:t>水果采收生产</w:t>
      </w:r>
      <w:r w:rsidR="00527D46">
        <w:rPr>
          <w:rFonts w:ascii="Times New Roman" w:eastAsiaTheme="minorEastAsia" w:hAnsi="Times New Roman" w:cs="Times New Roman"/>
          <w:sz w:val="24"/>
          <w:szCs w:val="24"/>
        </w:rPr>
        <w:t>中。而国内对</w:t>
      </w:r>
      <w:r w:rsidR="00527D46">
        <w:rPr>
          <w:rFonts w:ascii="Times New Roman" w:eastAsiaTheme="minorEastAsia" w:hAnsi="Times New Roman" w:cs="Times New Roman" w:hint="eastAsia"/>
          <w:sz w:val="24"/>
          <w:szCs w:val="24"/>
        </w:rPr>
        <w:t>水</w:t>
      </w:r>
      <w:r w:rsidR="00171019" w:rsidRPr="004513FB">
        <w:rPr>
          <w:rFonts w:ascii="Times New Roman" w:eastAsiaTheme="minorEastAsia" w:hAnsi="Times New Roman" w:cs="Times New Roman"/>
          <w:sz w:val="24"/>
          <w:szCs w:val="24"/>
        </w:rPr>
        <w:t>果</w:t>
      </w:r>
      <w:r w:rsidR="009C19E3">
        <w:rPr>
          <w:rFonts w:ascii="Times New Roman" w:eastAsiaTheme="minorEastAsia" w:hAnsi="Times New Roman" w:cs="Times New Roman" w:hint="eastAsia"/>
          <w:sz w:val="24"/>
          <w:szCs w:val="24"/>
        </w:rPr>
        <w:t>振动</w:t>
      </w:r>
      <w:r w:rsidR="00171019" w:rsidRPr="004513FB">
        <w:rPr>
          <w:rFonts w:ascii="Times New Roman" w:eastAsiaTheme="minorEastAsia" w:hAnsi="Times New Roman" w:cs="Times New Roman"/>
          <w:sz w:val="24"/>
          <w:szCs w:val="24"/>
        </w:rPr>
        <w:t>采收机械化方面的研究开展较晚，目前还处于起步阶段，</w:t>
      </w:r>
      <w:r w:rsidR="00C5570B">
        <w:rPr>
          <w:rFonts w:ascii="Times New Roman" w:eastAsiaTheme="minorEastAsia" w:hAnsi="Times New Roman" w:cs="Times New Roman"/>
          <w:sz w:val="24"/>
          <w:szCs w:val="24"/>
        </w:rPr>
        <w:t>应用实际生产中的机型</w:t>
      </w:r>
      <w:r w:rsidR="00C5570B">
        <w:rPr>
          <w:rFonts w:ascii="Times New Roman" w:eastAsiaTheme="minorEastAsia" w:hAnsi="Times New Roman" w:cs="Times New Roman" w:hint="eastAsia"/>
          <w:sz w:val="24"/>
          <w:szCs w:val="24"/>
        </w:rPr>
        <w:t>少之又少</w:t>
      </w:r>
      <w:r w:rsidR="00C26CA1">
        <w:rPr>
          <w:rFonts w:ascii="Times New Roman" w:eastAsiaTheme="minorEastAsia" w:hAnsi="Times New Roman" w:cs="Times New Roman"/>
          <w:sz w:val="24"/>
          <w:szCs w:val="24"/>
        </w:rPr>
        <w:t>。</w:t>
      </w:r>
    </w:p>
    <w:p w:rsidR="005C3469" w:rsidRPr="004513FB" w:rsidRDefault="005C3469" w:rsidP="005A77F2">
      <w:pPr>
        <w:pStyle w:val="2"/>
        <w:spacing w:before="0" w:after="0" w:line="360" w:lineRule="auto"/>
        <w:rPr>
          <w:rFonts w:ascii="Times New Roman" w:hAnsi="Times New Roman"/>
          <w:sz w:val="24"/>
          <w:szCs w:val="24"/>
        </w:rPr>
      </w:pPr>
      <w:bookmarkStart w:id="22" w:name="_Toc480573189"/>
      <w:bookmarkStart w:id="23" w:name="_Toc480573824"/>
      <w:bookmarkStart w:id="24" w:name="_Toc480585762"/>
      <w:bookmarkStart w:id="25" w:name="_Toc482439349"/>
      <w:r w:rsidRPr="004513FB">
        <w:rPr>
          <w:rFonts w:ascii="Times New Roman" w:eastAsiaTheme="minorEastAsia" w:hAnsi="Times New Roman"/>
          <w:sz w:val="24"/>
          <w:szCs w:val="24"/>
        </w:rPr>
        <w:t>1.3</w:t>
      </w:r>
      <w:r w:rsidR="009945E9">
        <w:rPr>
          <w:rFonts w:ascii="黑体" w:hAnsi="黑体" w:hint="eastAsia"/>
          <w:sz w:val="24"/>
          <w:szCs w:val="24"/>
        </w:rPr>
        <w:t xml:space="preserve">  </w:t>
      </w:r>
      <w:r w:rsidRPr="004513FB">
        <w:rPr>
          <w:rFonts w:ascii="Times New Roman" w:hAnsi="黑体"/>
          <w:sz w:val="24"/>
          <w:szCs w:val="24"/>
        </w:rPr>
        <w:t>本论文研究的内容及研究方法</w:t>
      </w:r>
      <w:bookmarkEnd w:id="22"/>
      <w:bookmarkEnd w:id="23"/>
      <w:bookmarkEnd w:id="24"/>
      <w:bookmarkEnd w:id="25"/>
    </w:p>
    <w:p w:rsidR="005762B4" w:rsidRPr="004513FB" w:rsidRDefault="005762B4" w:rsidP="009945E9">
      <w:pPr>
        <w:pStyle w:val="3"/>
        <w:spacing w:before="0" w:after="0" w:line="360" w:lineRule="auto"/>
        <w:rPr>
          <w:rFonts w:eastAsiaTheme="minorEastAsia"/>
          <w:sz w:val="24"/>
          <w:szCs w:val="24"/>
        </w:rPr>
      </w:pPr>
      <w:bookmarkStart w:id="26" w:name="_Toc480573190"/>
      <w:bookmarkStart w:id="27" w:name="_Toc480573825"/>
      <w:bookmarkStart w:id="28" w:name="_Toc480585763"/>
      <w:bookmarkStart w:id="29" w:name="_Toc482439350"/>
      <w:r w:rsidRPr="004513FB">
        <w:rPr>
          <w:rFonts w:eastAsiaTheme="minorEastAsia"/>
          <w:b w:val="0"/>
          <w:sz w:val="24"/>
          <w:szCs w:val="24"/>
        </w:rPr>
        <w:t>1.3.1</w:t>
      </w:r>
      <w:r w:rsidR="009945E9">
        <w:rPr>
          <w:rFonts w:ascii="楷体" w:eastAsia="楷体" w:hAnsi="楷体" w:hint="eastAsia"/>
          <w:b w:val="0"/>
          <w:sz w:val="24"/>
          <w:szCs w:val="24"/>
        </w:rPr>
        <w:t xml:space="preserve">  </w:t>
      </w:r>
      <w:r w:rsidRPr="004513FB">
        <w:rPr>
          <w:rFonts w:eastAsia="楷体_GB2312"/>
          <w:b w:val="0"/>
          <w:sz w:val="24"/>
        </w:rPr>
        <w:t>研究内容</w:t>
      </w:r>
      <w:bookmarkEnd w:id="26"/>
      <w:bookmarkEnd w:id="27"/>
      <w:bookmarkEnd w:id="28"/>
      <w:bookmarkEnd w:id="29"/>
    </w:p>
    <w:p w:rsidR="009945E9" w:rsidRDefault="005762B4" w:rsidP="009945E9">
      <w:pPr>
        <w:spacing w:after="0" w:line="360" w:lineRule="auto"/>
        <w:ind w:firstLineChars="200" w:firstLine="480"/>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本论文研究内容为</w:t>
      </w:r>
      <w:r w:rsidRPr="004513FB">
        <w:rPr>
          <w:rFonts w:ascii="Times New Roman" w:eastAsiaTheme="minorEastAsia" w:hAnsi="Times New Roman" w:cs="Times New Roman"/>
          <w:sz w:val="24"/>
          <w:szCs w:val="24"/>
        </w:rPr>
        <w:t>“</w:t>
      </w:r>
      <w:r w:rsidRPr="004513FB">
        <w:rPr>
          <w:rFonts w:ascii="Times New Roman" w:eastAsiaTheme="minorEastAsia" w:hAnsi="Times New Roman" w:cs="Times New Roman"/>
          <w:sz w:val="24"/>
          <w:szCs w:val="24"/>
        </w:rPr>
        <w:t>手持式柑橘振动收获机的设计</w:t>
      </w:r>
      <w:r w:rsidRPr="004513FB">
        <w:rPr>
          <w:rFonts w:ascii="Times New Roman" w:eastAsiaTheme="minorEastAsia" w:hAnsi="Times New Roman" w:cs="Times New Roman"/>
          <w:sz w:val="24"/>
          <w:szCs w:val="24"/>
        </w:rPr>
        <w:t>”</w:t>
      </w:r>
      <w:r w:rsidR="00D06D78">
        <w:rPr>
          <w:rFonts w:ascii="Times New Roman" w:eastAsiaTheme="minorEastAsia" w:hAnsi="Times New Roman" w:cs="Times New Roman"/>
          <w:sz w:val="24"/>
          <w:szCs w:val="24"/>
        </w:rPr>
        <w:t>，研制开发一种</w:t>
      </w:r>
      <w:r w:rsidR="00D06D78">
        <w:rPr>
          <w:rFonts w:ascii="Times New Roman" w:eastAsiaTheme="minorEastAsia" w:hAnsi="Times New Roman" w:cs="Times New Roman" w:hint="eastAsia"/>
          <w:sz w:val="24"/>
          <w:szCs w:val="24"/>
        </w:rPr>
        <w:t>采用</w:t>
      </w:r>
      <w:r w:rsidR="00D06D78">
        <w:rPr>
          <w:rFonts w:ascii="Times New Roman" w:eastAsiaTheme="minorEastAsia" w:hAnsi="Times New Roman" w:cs="Times New Roman"/>
          <w:sz w:val="24"/>
          <w:szCs w:val="24"/>
        </w:rPr>
        <w:t>功率</w:t>
      </w:r>
      <w:r w:rsidRPr="004513FB">
        <w:rPr>
          <w:rFonts w:ascii="Times New Roman" w:eastAsiaTheme="minorEastAsia" w:hAnsi="Times New Roman" w:cs="Times New Roman"/>
          <w:sz w:val="24"/>
          <w:szCs w:val="24"/>
        </w:rPr>
        <w:t>背负式汽油机为动力，软轴传动，经过蜗轮蜗杆减速器减速后通过曲柄连杆机构进行运动形式的转换，达到轴向振动的效果，</w:t>
      </w:r>
      <w:r w:rsidR="00554C0D">
        <w:rPr>
          <w:rFonts w:ascii="Times New Roman" w:eastAsiaTheme="minorEastAsia" w:hAnsi="Times New Roman" w:cs="Times New Roman" w:hint="eastAsia"/>
          <w:sz w:val="24"/>
          <w:szCs w:val="24"/>
        </w:rPr>
        <w:t>采收过程可</w:t>
      </w:r>
      <w:r w:rsidRPr="004513FB">
        <w:rPr>
          <w:rFonts w:ascii="Times New Roman" w:eastAsiaTheme="minorEastAsia" w:hAnsi="Times New Roman" w:cs="Times New Roman"/>
          <w:sz w:val="24"/>
          <w:szCs w:val="24"/>
        </w:rPr>
        <w:t>由一</w:t>
      </w:r>
      <w:r w:rsidR="00554C0D">
        <w:rPr>
          <w:rFonts w:ascii="Times New Roman" w:eastAsiaTheme="minorEastAsia" w:hAnsi="Times New Roman" w:cs="Times New Roman" w:hint="eastAsia"/>
          <w:sz w:val="24"/>
          <w:szCs w:val="24"/>
        </w:rPr>
        <w:t>个人</w:t>
      </w:r>
      <w:r w:rsidR="00554C0D">
        <w:rPr>
          <w:rFonts w:ascii="Times New Roman" w:eastAsiaTheme="minorEastAsia" w:hAnsi="Times New Roman" w:cs="Times New Roman"/>
          <w:sz w:val="24"/>
          <w:szCs w:val="24"/>
        </w:rPr>
        <w:t>完成</w:t>
      </w:r>
      <w:r w:rsidRPr="004513FB">
        <w:rPr>
          <w:rFonts w:ascii="Times New Roman" w:eastAsiaTheme="minorEastAsia" w:hAnsi="Times New Roman" w:cs="Times New Roman"/>
          <w:sz w:val="24"/>
          <w:szCs w:val="24"/>
        </w:rPr>
        <w:t>，</w:t>
      </w:r>
      <w:r w:rsidR="00554C0D">
        <w:rPr>
          <w:rFonts w:ascii="Times New Roman" w:eastAsiaTheme="minorEastAsia" w:hAnsi="Times New Roman" w:cs="Times New Roman" w:hint="eastAsia"/>
          <w:sz w:val="24"/>
          <w:szCs w:val="24"/>
        </w:rPr>
        <w:t>具有操作简便，</w:t>
      </w:r>
      <w:r w:rsidR="00554C0D">
        <w:rPr>
          <w:rFonts w:ascii="Times New Roman" w:eastAsiaTheme="minorEastAsia" w:hAnsi="Times New Roman" w:cs="Times New Roman"/>
          <w:sz w:val="24"/>
          <w:szCs w:val="24"/>
        </w:rPr>
        <w:t>工作可靠，可调振动频率与振动幅度</w:t>
      </w:r>
      <w:r w:rsidRPr="004513FB">
        <w:rPr>
          <w:rFonts w:ascii="Times New Roman" w:eastAsiaTheme="minorEastAsia" w:hAnsi="Times New Roman" w:cs="Times New Roman"/>
          <w:sz w:val="24"/>
          <w:szCs w:val="24"/>
        </w:rPr>
        <w:t>等特点，</w:t>
      </w:r>
      <w:r w:rsidR="00245994">
        <w:rPr>
          <w:rFonts w:ascii="Times New Roman" w:eastAsiaTheme="minorEastAsia" w:hAnsi="Times New Roman" w:cs="Times New Roman" w:hint="eastAsia"/>
          <w:sz w:val="24"/>
          <w:szCs w:val="24"/>
        </w:rPr>
        <w:t>且由于整机重量小，方便携带，特别</w:t>
      </w:r>
      <w:r w:rsidR="00245994">
        <w:rPr>
          <w:rFonts w:ascii="Times New Roman" w:eastAsiaTheme="minorEastAsia" w:hAnsi="Times New Roman" w:cs="Times New Roman"/>
          <w:sz w:val="24"/>
          <w:szCs w:val="24"/>
        </w:rPr>
        <w:t>适用于</w:t>
      </w:r>
      <w:r w:rsidR="00735457">
        <w:rPr>
          <w:rFonts w:ascii="Times New Roman" w:eastAsiaTheme="minorEastAsia" w:hAnsi="Times New Roman" w:cs="Times New Roman" w:hint="eastAsia"/>
          <w:sz w:val="24"/>
          <w:szCs w:val="24"/>
        </w:rPr>
        <w:t>种植与</w:t>
      </w:r>
      <w:r w:rsidR="00F35CC0">
        <w:rPr>
          <w:rFonts w:ascii="Times New Roman" w:eastAsiaTheme="minorEastAsia" w:hAnsi="Times New Roman" w:cs="Times New Roman" w:hint="eastAsia"/>
          <w:sz w:val="24"/>
          <w:szCs w:val="24"/>
        </w:rPr>
        <w:t>我国</w:t>
      </w:r>
      <w:r w:rsidR="00245994">
        <w:rPr>
          <w:rFonts w:ascii="Times New Roman" w:eastAsiaTheme="minorEastAsia" w:hAnsi="Times New Roman" w:cs="Times New Roman"/>
          <w:sz w:val="24"/>
          <w:szCs w:val="24"/>
        </w:rPr>
        <w:t>南方丘陵地带</w:t>
      </w:r>
      <w:r w:rsidR="00245994">
        <w:rPr>
          <w:rFonts w:ascii="Times New Roman" w:eastAsiaTheme="minorEastAsia" w:hAnsi="Times New Roman" w:cs="Times New Roman" w:hint="eastAsia"/>
          <w:sz w:val="24"/>
          <w:szCs w:val="24"/>
        </w:rPr>
        <w:t>的</w:t>
      </w:r>
      <w:r w:rsidR="00245994">
        <w:rPr>
          <w:rFonts w:ascii="Times New Roman" w:eastAsiaTheme="minorEastAsia" w:hAnsi="Times New Roman" w:cs="Times New Roman"/>
          <w:sz w:val="24"/>
          <w:szCs w:val="24"/>
        </w:rPr>
        <w:t>柑橘</w:t>
      </w:r>
      <w:r w:rsidR="00735457">
        <w:rPr>
          <w:rFonts w:ascii="Times New Roman" w:eastAsiaTheme="minorEastAsia" w:hAnsi="Times New Roman" w:cs="Times New Roman" w:hint="eastAsia"/>
          <w:sz w:val="24"/>
          <w:szCs w:val="24"/>
        </w:rPr>
        <w:t>的采收</w:t>
      </w:r>
      <w:r w:rsidRPr="004513FB">
        <w:rPr>
          <w:rFonts w:ascii="Times New Roman" w:eastAsiaTheme="minorEastAsia" w:hAnsi="Times New Roman" w:cs="Times New Roman"/>
          <w:sz w:val="24"/>
          <w:szCs w:val="24"/>
        </w:rPr>
        <w:t>。</w:t>
      </w:r>
    </w:p>
    <w:p w:rsidR="005762B4" w:rsidRPr="004513FB" w:rsidRDefault="005762B4" w:rsidP="009945E9">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根据手持式柑橘振动收获机结构和工作原理，本论文的研究内容如下</w:t>
      </w:r>
      <w:r w:rsidRPr="004513FB">
        <w:rPr>
          <w:rFonts w:ascii="Times New Roman" w:eastAsiaTheme="minorEastAsia" w:hAnsi="Times New Roman" w:cs="Times New Roman"/>
          <w:sz w:val="24"/>
          <w:szCs w:val="24"/>
        </w:rPr>
        <w:t>:</w:t>
      </w:r>
    </w:p>
    <w:p w:rsidR="005762B4" w:rsidRPr="004513FB" w:rsidRDefault="007F7BDB" w:rsidP="009945E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lastRenderedPageBreak/>
        <w:t>1</w:t>
      </w:r>
      <w:r w:rsidRPr="004513FB">
        <w:rPr>
          <w:rFonts w:ascii="Times New Roman" w:eastAsiaTheme="minorEastAsia" w:hAnsi="Times New Roman" w:cs="Times New Roman"/>
          <w:sz w:val="24"/>
          <w:szCs w:val="24"/>
        </w:rPr>
        <w:t>）</w:t>
      </w:r>
      <w:r w:rsidR="00391EE3" w:rsidRPr="004513FB">
        <w:rPr>
          <w:rFonts w:ascii="Times New Roman" w:eastAsiaTheme="minorEastAsia" w:hAnsi="Times New Roman" w:cs="Times New Roman"/>
          <w:sz w:val="24"/>
          <w:szCs w:val="24"/>
        </w:rPr>
        <w:t>分析振动机构</w:t>
      </w:r>
      <w:r w:rsidR="005762B4" w:rsidRPr="004513FB">
        <w:rPr>
          <w:rFonts w:ascii="Times New Roman" w:eastAsiaTheme="minorEastAsia" w:hAnsi="Times New Roman" w:cs="Times New Roman"/>
          <w:sz w:val="24"/>
          <w:szCs w:val="24"/>
        </w:rPr>
        <w:t>、动力转换机构等关键部件的主要工作原理，研究确定整机的总体设计方案</w:t>
      </w:r>
      <w:r w:rsidR="00E81E19" w:rsidRPr="004513FB">
        <w:rPr>
          <w:rFonts w:ascii="Times New Roman" w:eastAsiaTheme="minorEastAsia" w:hAnsi="Times New Roman" w:cs="Times New Roman"/>
          <w:sz w:val="24"/>
          <w:szCs w:val="24"/>
        </w:rPr>
        <w:t>；</w:t>
      </w:r>
    </w:p>
    <w:p w:rsidR="005762B4" w:rsidRPr="004513FB" w:rsidRDefault="007F7BDB" w:rsidP="009945E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2</w:t>
      </w:r>
      <w:r w:rsidRPr="004513FB">
        <w:rPr>
          <w:rFonts w:ascii="Times New Roman" w:eastAsiaTheme="minorEastAsia" w:hAnsi="Times New Roman" w:cs="Times New Roman"/>
          <w:sz w:val="24"/>
          <w:szCs w:val="24"/>
        </w:rPr>
        <w:t>）</w:t>
      </w:r>
      <w:r w:rsidR="00D97D01" w:rsidRPr="004513FB">
        <w:rPr>
          <w:rFonts w:ascii="Times New Roman" w:eastAsiaTheme="minorEastAsia" w:hAnsi="Times New Roman" w:cs="Times New Roman"/>
          <w:sz w:val="24"/>
          <w:szCs w:val="24"/>
        </w:rPr>
        <w:t>手持式柑橘振动收获机主要工作部件</w:t>
      </w:r>
      <w:r w:rsidR="00D97D01" w:rsidRPr="004513FB">
        <w:rPr>
          <w:rFonts w:ascii="Times New Roman" w:eastAsiaTheme="minorEastAsia" w:hAnsi="Times New Roman" w:cs="Times New Roman"/>
          <w:sz w:val="24"/>
          <w:szCs w:val="24"/>
        </w:rPr>
        <w:t>——</w:t>
      </w:r>
      <w:r w:rsidR="00D97D01" w:rsidRPr="004513FB">
        <w:rPr>
          <w:rFonts w:ascii="Times New Roman" w:eastAsiaTheme="minorEastAsia" w:hAnsi="Times New Roman" w:cs="Times New Roman"/>
          <w:sz w:val="24"/>
          <w:szCs w:val="24"/>
        </w:rPr>
        <w:t>曲柄滑块</w:t>
      </w:r>
      <w:r w:rsidR="005762B4" w:rsidRPr="004513FB">
        <w:rPr>
          <w:rFonts w:ascii="Times New Roman" w:eastAsiaTheme="minorEastAsia" w:hAnsi="Times New Roman" w:cs="Times New Roman"/>
          <w:sz w:val="24"/>
          <w:szCs w:val="24"/>
        </w:rPr>
        <w:t>机构的工作原理研究。分析各重要零件的受力以及对振动工作性能的影响，</w:t>
      </w:r>
      <w:r w:rsidR="00472745" w:rsidRPr="004513FB">
        <w:rPr>
          <w:rFonts w:ascii="Times New Roman" w:eastAsiaTheme="minorEastAsia" w:hAnsi="Times New Roman" w:cs="Times New Roman"/>
          <w:sz w:val="24"/>
          <w:szCs w:val="24"/>
        </w:rPr>
        <w:t>利用</w:t>
      </w:r>
      <w:proofErr w:type="spellStart"/>
      <w:r w:rsidR="00472745" w:rsidRPr="004513FB">
        <w:rPr>
          <w:rFonts w:ascii="Times New Roman" w:eastAsiaTheme="minorEastAsia" w:hAnsi="Times New Roman" w:cs="Times New Roman"/>
          <w:sz w:val="24"/>
          <w:szCs w:val="24"/>
        </w:rPr>
        <w:t>Solidworks</w:t>
      </w:r>
      <w:proofErr w:type="spellEnd"/>
      <w:r w:rsidR="00472745" w:rsidRPr="004513FB">
        <w:rPr>
          <w:rFonts w:ascii="Times New Roman" w:eastAsiaTheme="minorEastAsia" w:hAnsi="Times New Roman" w:cs="Times New Roman"/>
          <w:sz w:val="24"/>
          <w:szCs w:val="24"/>
        </w:rPr>
        <w:t xml:space="preserve"> motion</w:t>
      </w:r>
      <w:r w:rsidR="00115C7D">
        <w:rPr>
          <w:rFonts w:ascii="Times New Roman" w:eastAsiaTheme="minorEastAsia" w:hAnsi="Times New Roman" w:cs="Times New Roman" w:hint="eastAsia"/>
          <w:sz w:val="24"/>
          <w:szCs w:val="24"/>
        </w:rPr>
        <w:t>仿真</w:t>
      </w:r>
      <w:r w:rsidR="005762B4" w:rsidRPr="004513FB">
        <w:rPr>
          <w:rFonts w:ascii="Times New Roman" w:eastAsiaTheme="minorEastAsia" w:hAnsi="Times New Roman" w:cs="Times New Roman"/>
          <w:sz w:val="24"/>
          <w:szCs w:val="24"/>
        </w:rPr>
        <w:t>分析</w:t>
      </w:r>
      <w:r w:rsidR="00980DA5">
        <w:rPr>
          <w:rFonts w:ascii="Times New Roman" w:eastAsiaTheme="minorEastAsia" w:hAnsi="Times New Roman" w:cs="Times New Roman" w:hint="eastAsia"/>
          <w:sz w:val="24"/>
          <w:szCs w:val="24"/>
        </w:rPr>
        <w:t>振动系统</w:t>
      </w:r>
      <w:r w:rsidR="00E81E19" w:rsidRPr="004513FB">
        <w:rPr>
          <w:rFonts w:ascii="Times New Roman" w:eastAsiaTheme="minorEastAsia" w:hAnsi="Times New Roman" w:cs="Times New Roman"/>
          <w:sz w:val="24"/>
          <w:szCs w:val="24"/>
        </w:rPr>
        <w:t>；</w:t>
      </w:r>
    </w:p>
    <w:p w:rsidR="00472745" w:rsidRPr="004513FB" w:rsidRDefault="007F7BDB" w:rsidP="009945E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w:t>
      </w:r>
      <w:r w:rsidR="009D4983">
        <w:rPr>
          <w:rFonts w:ascii="Times New Roman" w:eastAsiaTheme="minorEastAsia" w:hAnsi="Times New Roman" w:cs="Times New Roman" w:hint="eastAsia"/>
          <w:sz w:val="24"/>
          <w:szCs w:val="24"/>
        </w:rPr>
        <w:t>利用</w:t>
      </w:r>
      <w:r w:rsidR="005762B4" w:rsidRPr="004513FB">
        <w:rPr>
          <w:rFonts w:ascii="Times New Roman" w:eastAsiaTheme="minorEastAsia" w:hAnsi="Times New Roman" w:cs="Times New Roman"/>
          <w:sz w:val="24"/>
          <w:szCs w:val="24"/>
        </w:rPr>
        <w:t>三维建模软件</w:t>
      </w:r>
      <w:proofErr w:type="spellStart"/>
      <w:r w:rsidR="00D343A1">
        <w:rPr>
          <w:rFonts w:ascii="Times New Roman" w:eastAsiaTheme="minorEastAsia" w:hAnsi="Times New Roman" w:cs="Times New Roman"/>
          <w:sz w:val="24"/>
          <w:szCs w:val="24"/>
        </w:rPr>
        <w:t>Solid</w:t>
      </w:r>
      <w:r w:rsidR="00D343A1">
        <w:rPr>
          <w:rFonts w:ascii="Times New Roman" w:eastAsiaTheme="minorEastAsia" w:hAnsi="Times New Roman" w:cs="Times New Roman" w:hint="eastAsia"/>
          <w:sz w:val="24"/>
          <w:szCs w:val="24"/>
        </w:rPr>
        <w:t>w</w:t>
      </w:r>
      <w:r w:rsidR="005762B4" w:rsidRPr="004513FB">
        <w:rPr>
          <w:rFonts w:ascii="Times New Roman" w:eastAsiaTheme="minorEastAsia" w:hAnsi="Times New Roman" w:cs="Times New Roman"/>
          <w:sz w:val="24"/>
          <w:szCs w:val="24"/>
        </w:rPr>
        <w:t>orks</w:t>
      </w:r>
      <w:proofErr w:type="spellEnd"/>
      <w:r w:rsidR="00645B09">
        <w:rPr>
          <w:rFonts w:ascii="Times New Roman" w:eastAsiaTheme="minorEastAsia" w:hAnsi="Times New Roman" w:cs="Times New Roman" w:hint="eastAsia"/>
          <w:sz w:val="24"/>
          <w:szCs w:val="24"/>
        </w:rPr>
        <w:t>对振动收获机进行</w:t>
      </w:r>
      <w:r w:rsidR="005762B4" w:rsidRPr="004513FB">
        <w:rPr>
          <w:rFonts w:ascii="Times New Roman" w:eastAsiaTheme="minorEastAsia" w:hAnsi="Times New Roman" w:cs="Times New Roman"/>
          <w:sz w:val="24"/>
          <w:szCs w:val="24"/>
        </w:rPr>
        <w:t>实体模型，</w:t>
      </w:r>
      <w:r w:rsidR="00645B09">
        <w:rPr>
          <w:rFonts w:ascii="Times New Roman" w:eastAsiaTheme="minorEastAsia" w:hAnsi="Times New Roman" w:cs="Times New Roman" w:hint="eastAsia"/>
          <w:sz w:val="24"/>
          <w:szCs w:val="24"/>
        </w:rPr>
        <w:t>并进行整体虚拟装配，同时</w:t>
      </w:r>
      <w:r w:rsidR="005B26C4" w:rsidRPr="004513FB">
        <w:rPr>
          <w:rFonts w:ascii="Times New Roman" w:eastAsiaTheme="minorEastAsia" w:hAnsi="Times New Roman" w:cs="Times New Roman"/>
          <w:sz w:val="24"/>
          <w:szCs w:val="24"/>
        </w:rPr>
        <w:t>利</w:t>
      </w:r>
      <w:r w:rsidR="00645B09">
        <w:rPr>
          <w:rFonts w:ascii="Times New Roman" w:eastAsiaTheme="minorEastAsia" w:hAnsi="Times New Roman" w:cs="Times New Roman" w:hint="eastAsia"/>
          <w:sz w:val="24"/>
          <w:szCs w:val="24"/>
        </w:rPr>
        <w:t>用</w:t>
      </w:r>
      <w:proofErr w:type="spellStart"/>
      <w:r w:rsidR="00533601">
        <w:rPr>
          <w:rFonts w:ascii="Times New Roman" w:eastAsiaTheme="minorEastAsia" w:hAnsi="Times New Roman" w:cs="Times New Roman" w:hint="eastAsia"/>
          <w:sz w:val="24"/>
          <w:szCs w:val="24"/>
        </w:rPr>
        <w:t>S</w:t>
      </w:r>
      <w:r w:rsidR="00D343A1">
        <w:rPr>
          <w:rFonts w:ascii="Times New Roman" w:eastAsiaTheme="minorEastAsia" w:hAnsi="Times New Roman" w:cs="Times New Roman" w:hint="eastAsia"/>
          <w:sz w:val="24"/>
          <w:szCs w:val="24"/>
        </w:rPr>
        <w:t>olidw</w:t>
      </w:r>
      <w:r w:rsidR="00533601" w:rsidRPr="00533601">
        <w:rPr>
          <w:rFonts w:ascii="Times New Roman" w:eastAsiaTheme="minorEastAsia" w:hAnsi="Times New Roman" w:cs="Times New Roman" w:hint="eastAsia"/>
          <w:sz w:val="24"/>
          <w:szCs w:val="24"/>
        </w:rPr>
        <w:t>orks</w:t>
      </w:r>
      <w:proofErr w:type="spellEnd"/>
      <w:r w:rsidR="00533601">
        <w:rPr>
          <w:rFonts w:ascii="Times New Roman" w:eastAsiaTheme="minorEastAsia" w:hAnsi="Times New Roman" w:cs="Times New Roman" w:hint="eastAsia"/>
          <w:sz w:val="24"/>
          <w:szCs w:val="24"/>
        </w:rPr>
        <w:t>自带的虚拟仿真软件</w:t>
      </w:r>
      <w:proofErr w:type="spellStart"/>
      <w:r w:rsidR="005762B4" w:rsidRPr="004513FB">
        <w:rPr>
          <w:rFonts w:ascii="Times New Roman" w:eastAsiaTheme="minorEastAsia" w:hAnsi="Times New Roman" w:cs="Times New Roman"/>
          <w:sz w:val="24"/>
          <w:szCs w:val="24"/>
        </w:rPr>
        <w:t>SolidWorks</w:t>
      </w:r>
      <w:proofErr w:type="spellEnd"/>
      <w:r w:rsidR="005762B4" w:rsidRPr="004513FB">
        <w:rPr>
          <w:rFonts w:ascii="Times New Roman" w:eastAsiaTheme="minorEastAsia" w:hAnsi="Times New Roman" w:cs="Times New Roman"/>
          <w:sz w:val="24"/>
          <w:szCs w:val="24"/>
        </w:rPr>
        <w:t xml:space="preserve"> Simulation</w:t>
      </w:r>
      <w:r w:rsidR="005762B4" w:rsidRPr="004513FB">
        <w:rPr>
          <w:rFonts w:ascii="Times New Roman" w:eastAsiaTheme="minorEastAsia" w:hAnsi="Times New Roman" w:cs="Times New Roman"/>
          <w:sz w:val="24"/>
          <w:szCs w:val="24"/>
        </w:rPr>
        <w:t>对</w:t>
      </w:r>
      <w:r w:rsidR="006F15BF">
        <w:rPr>
          <w:rFonts w:ascii="Times New Roman" w:eastAsiaTheme="minorEastAsia" w:hAnsi="Times New Roman" w:cs="Times New Roman" w:hint="eastAsia"/>
          <w:sz w:val="24"/>
          <w:szCs w:val="24"/>
        </w:rPr>
        <w:t>振动系统的</w:t>
      </w:r>
      <w:r w:rsidR="006F15BF">
        <w:rPr>
          <w:rFonts w:ascii="Times New Roman" w:eastAsiaTheme="minorEastAsia" w:hAnsi="Times New Roman" w:cs="Times New Roman"/>
          <w:sz w:val="24"/>
          <w:szCs w:val="24"/>
        </w:rPr>
        <w:t>关键</w:t>
      </w:r>
      <w:r w:rsidR="006F15BF">
        <w:rPr>
          <w:rFonts w:ascii="Times New Roman" w:eastAsiaTheme="minorEastAsia" w:hAnsi="Times New Roman" w:cs="Times New Roman" w:hint="eastAsia"/>
          <w:sz w:val="24"/>
          <w:szCs w:val="24"/>
        </w:rPr>
        <w:t>和主要工作零件</w:t>
      </w:r>
      <w:r w:rsidR="005762B4" w:rsidRPr="004513FB">
        <w:rPr>
          <w:rFonts w:ascii="Times New Roman" w:eastAsiaTheme="minorEastAsia" w:hAnsi="Times New Roman" w:cs="Times New Roman"/>
          <w:sz w:val="24"/>
          <w:szCs w:val="24"/>
        </w:rPr>
        <w:t>进行</w:t>
      </w:r>
      <w:r w:rsidR="00FC115D" w:rsidRPr="004513FB">
        <w:rPr>
          <w:rFonts w:ascii="Times New Roman" w:eastAsiaTheme="minorEastAsia" w:hAnsi="Times New Roman" w:cs="Times New Roman"/>
          <w:sz w:val="24"/>
          <w:szCs w:val="24"/>
        </w:rPr>
        <w:t>有限元</w:t>
      </w:r>
      <w:r w:rsidR="005762B4" w:rsidRPr="004513FB">
        <w:rPr>
          <w:rFonts w:ascii="Times New Roman" w:eastAsiaTheme="minorEastAsia" w:hAnsi="Times New Roman" w:cs="Times New Roman"/>
          <w:sz w:val="24"/>
          <w:szCs w:val="24"/>
        </w:rPr>
        <w:t>仿真分析，对振动</w:t>
      </w:r>
      <w:r w:rsidR="00DC0509">
        <w:rPr>
          <w:rFonts w:ascii="Times New Roman" w:eastAsiaTheme="minorEastAsia" w:hAnsi="Times New Roman" w:cs="Times New Roman" w:hint="eastAsia"/>
          <w:sz w:val="24"/>
          <w:szCs w:val="24"/>
        </w:rPr>
        <w:t>系统的关键</w:t>
      </w:r>
      <w:r w:rsidR="005762B4" w:rsidRPr="004513FB">
        <w:rPr>
          <w:rFonts w:ascii="Times New Roman" w:eastAsiaTheme="minorEastAsia" w:hAnsi="Times New Roman" w:cs="Times New Roman"/>
          <w:sz w:val="24"/>
          <w:szCs w:val="24"/>
        </w:rPr>
        <w:t>部件的各项</w:t>
      </w:r>
      <w:r w:rsidR="00DC0509">
        <w:rPr>
          <w:rFonts w:ascii="Times New Roman" w:eastAsiaTheme="minorEastAsia" w:hAnsi="Times New Roman" w:cs="Times New Roman" w:hint="eastAsia"/>
          <w:sz w:val="24"/>
          <w:szCs w:val="24"/>
        </w:rPr>
        <w:t>设计</w:t>
      </w:r>
      <w:r w:rsidR="005762B4" w:rsidRPr="004513FB">
        <w:rPr>
          <w:rFonts w:ascii="Times New Roman" w:eastAsiaTheme="minorEastAsia" w:hAnsi="Times New Roman" w:cs="Times New Roman"/>
          <w:sz w:val="24"/>
          <w:szCs w:val="24"/>
        </w:rPr>
        <w:t>参数</w:t>
      </w:r>
      <w:r w:rsidR="00DC0509">
        <w:rPr>
          <w:rFonts w:ascii="Times New Roman" w:eastAsiaTheme="minorEastAsia" w:hAnsi="Times New Roman" w:cs="Times New Roman" w:hint="eastAsia"/>
          <w:sz w:val="24"/>
          <w:szCs w:val="24"/>
        </w:rPr>
        <w:t>和</w:t>
      </w:r>
      <w:r w:rsidR="00CE7DCE">
        <w:rPr>
          <w:rFonts w:ascii="Times New Roman" w:eastAsiaTheme="minorEastAsia" w:hAnsi="Times New Roman" w:cs="Times New Roman" w:hint="eastAsia"/>
          <w:sz w:val="24"/>
          <w:szCs w:val="24"/>
        </w:rPr>
        <w:t>机构结构</w:t>
      </w:r>
      <w:r w:rsidR="00F17FBC">
        <w:rPr>
          <w:rFonts w:ascii="Times New Roman" w:eastAsiaTheme="minorEastAsia" w:hAnsi="Times New Roman" w:cs="Times New Roman"/>
          <w:sz w:val="24"/>
          <w:szCs w:val="24"/>
        </w:rPr>
        <w:t>进行优化，完成柑橘采收机整体</w:t>
      </w:r>
      <w:r w:rsidR="005762B4" w:rsidRPr="004513FB">
        <w:rPr>
          <w:rFonts w:ascii="Times New Roman" w:eastAsiaTheme="minorEastAsia" w:hAnsi="Times New Roman" w:cs="Times New Roman"/>
          <w:sz w:val="24"/>
          <w:szCs w:val="24"/>
        </w:rPr>
        <w:t>的研究与设计</w:t>
      </w:r>
      <w:r w:rsidR="00E81E19" w:rsidRPr="004513FB">
        <w:rPr>
          <w:rFonts w:ascii="Times New Roman" w:eastAsiaTheme="minorEastAsia" w:hAnsi="Times New Roman" w:cs="Times New Roman"/>
          <w:sz w:val="24"/>
          <w:szCs w:val="24"/>
        </w:rPr>
        <w:t>；</w:t>
      </w:r>
    </w:p>
    <w:p w:rsidR="00CA08AB" w:rsidRPr="004513FB" w:rsidRDefault="00A32D0A" w:rsidP="009945E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4</w:t>
      </w:r>
      <w:r w:rsidRPr="004513FB">
        <w:rPr>
          <w:rFonts w:ascii="Times New Roman" w:eastAsiaTheme="minorEastAsia" w:hAnsi="Times New Roman" w:cs="Times New Roman"/>
          <w:sz w:val="24"/>
          <w:szCs w:val="24"/>
        </w:rPr>
        <w:t>）</w:t>
      </w:r>
      <w:r w:rsidR="00392B5C">
        <w:rPr>
          <w:rFonts w:ascii="Times New Roman" w:eastAsiaTheme="minorEastAsia" w:hAnsi="Times New Roman" w:cs="Times New Roman" w:hint="eastAsia"/>
          <w:sz w:val="24"/>
          <w:szCs w:val="24"/>
        </w:rPr>
        <w:t>设计</w:t>
      </w:r>
      <w:r w:rsidR="00117A2D">
        <w:rPr>
          <w:rFonts w:ascii="Times New Roman" w:eastAsiaTheme="minorEastAsia" w:hAnsi="Times New Roman" w:cs="Times New Roman" w:hint="eastAsia"/>
          <w:sz w:val="24"/>
          <w:szCs w:val="24"/>
        </w:rPr>
        <w:t>适用于本论文振动系统的</w:t>
      </w:r>
      <w:r w:rsidR="00117A2D">
        <w:rPr>
          <w:rFonts w:ascii="Times New Roman" w:eastAsiaTheme="minorEastAsia" w:hAnsi="Times New Roman" w:cs="Times New Roman"/>
          <w:sz w:val="24"/>
          <w:szCs w:val="24"/>
        </w:rPr>
        <w:t>转速测量</w:t>
      </w:r>
      <w:r w:rsidR="00117A2D">
        <w:rPr>
          <w:rFonts w:ascii="Times New Roman" w:eastAsiaTheme="minorEastAsia" w:hAnsi="Times New Roman" w:cs="Times New Roman" w:hint="eastAsia"/>
          <w:sz w:val="24"/>
          <w:szCs w:val="24"/>
        </w:rPr>
        <w:t>的</w:t>
      </w:r>
      <w:r w:rsidR="00665913">
        <w:rPr>
          <w:rFonts w:ascii="Times New Roman" w:eastAsiaTheme="minorEastAsia" w:hAnsi="Times New Roman" w:cs="Times New Roman" w:hint="eastAsia"/>
          <w:sz w:val="24"/>
          <w:szCs w:val="24"/>
        </w:rPr>
        <w:t>电子</w:t>
      </w:r>
      <w:r w:rsidR="00117A2D">
        <w:rPr>
          <w:rFonts w:ascii="Times New Roman" w:eastAsiaTheme="minorEastAsia" w:hAnsi="Times New Roman" w:cs="Times New Roman" w:hint="eastAsia"/>
          <w:sz w:val="24"/>
          <w:szCs w:val="24"/>
        </w:rPr>
        <w:t>转速测量系统，</w:t>
      </w:r>
      <w:r w:rsidR="00127B75" w:rsidRPr="004513FB">
        <w:rPr>
          <w:rFonts w:ascii="Times New Roman" w:eastAsiaTheme="minorEastAsia" w:hAnsi="Times New Roman" w:cs="Times New Roman"/>
          <w:sz w:val="24"/>
          <w:szCs w:val="24"/>
        </w:rPr>
        <w:t>阐述</w:t>
      </w:r>
      <w:r w:rsidR="000E69F7" w:rsidRPr="004513FB">
        <w:rPr>
          <w:rFonts w:ascii="Times New Roman" w:eastAsiaTheme="minorEastAsia" w:hAnsi="Times New Roman" w:cs="Times New Roman"/>
          <w:sz w:val="24"/>
          <w:szCs w:val="24"/>
        </w:rPr>
        <w:t>了</w:t>
      </w:r>
      <w:r w:rsidR="009A7497" w:rsidRPr="004513FB">
        <w:rPr>
          <w:rFonts w:ascii="Times New Roman" w:eastAsiaTheme="minorEastAsia" w:hAnsi="Times New Roman" w:cs="Times New Roman"/>
          <w:sz w:val="24"/>
          <w:szCs w:val="24"/>
        </w:rPr>
        <w:t>转速测量系统的工作原理、</w:t>
      </w:r>
      <w:r w:rsidR="00127B75" w:rsidRPr="004513FB">
        <w:rPr>
          <w:rFonts w:ascii="Times New Roman" w:eastAsiaTheme="minorEastAsia" w:hAnsi="Times New Roman" w:cs="Times New Roman"/>
          <w:sz w:val="24"/>
          <w:szCs w:val="24"/>
        </w:rPr>
        <w:t>电路设计及系统编程，</w:t>
      </w:r>
      <w:r w:rsidRPr="004513FB">
        <w:rPr>
          <w:rFonts w:ascii="Times New Roman" w:eastAsiaTheme="minorEastAsia" w:hAnsi="Times New Roman" w:cs="Times New Roman"/>
          <w:sz w:val="24"/>
          <w:szCs w:val="24"/>
        </w:rPr>
        <w:t>通并过</w:t>
      </w:r>
      <w:r w:rsidR="009A7497" w:rsidRPr="004513FB">
        <w:rPr>
          <w:rFonts w:ascii="Times New Roman" w:eastAsiaTheme="minorEastAsia" w:hAnsi="Times New Roman" w:cs="Times New Roman"/>
          <w:sz w:val="24"/>
          <w:szCs w:val="24"/>
        </w:rPr>
        <w:t>数字电路仿真软件</w:t>
      </w:r>
      <w:r w:rsidRPr="004513FB">
        <w:rPr>
          <w:rFonts w:ascii="Times New Roman" w:eastAsiaTheme="minorEastAsia" w:hAnsi="Times New Roman" w:cs="Times New Roman"/>
          <w:sz w:val="24"/>
          <w:szCs w:val="24"/>
        </w:rPr>
        <w:t>Proteus</w:t>
      </w:r>
      <w:r w:rsidR="009A7497" w:rsidRPr="004513FB">
        <w:rPr>
          <w:rFonts w:ascii="Times New Roman" w:eastAsiaTheme="minorEastAsia" w:hAnsi="Times New Roman" w:cs="Times New Roman"/>
          <w:sz w:val="24"/>
          <w:szCs w:val="24"/>
        </w:rPr>
        <w:t>对</w:t>
      </w:r>
      <w:r w:rsidRPr="004513FB">
        <w:rPr>
          <w:rFonts w:ascii="Times New Roman" w:eastAsiaTheme="minorEastAsia" w:hAnsi="Times New Roman" w:cs="Times New Roman"/>
          <w:sz w:val="24"/>
          <w:szCs w:val="24"/>
        </w:rPr>
        <w:t>转速测量系统进行仿真分析；</w:t>
      </w:r>
    </w:p>
    <w:p w:rsidR="00F42B21" w:rsidRPr="004513FB" w:rsidRDefault="00F42B21" w:rsidP="00D31D50">
      <w:pPr>
        <w:spacing w:line="220" w:lineRule="atLeast"/>
        <w:rPr>
          <w:rFonts w:ascii="Times New Roman" w:eastAsiaTheme="minorEastAsia" w:hAnsi="Times New Roman" w:cs="Times New Roman"/>
          <w:sz w:val="24"/>
          <w:szCs w:val="24"/>
        </w:rPr>
      </w:pPr>
    </w:p>
    <w:p w:rsidR="00F42B21" w:rsidRPr="004513FB" w:rsidRDefault="00F42B21" w:rsidP="00D31D50">
      <w:pPr>
        <w:spacing w:line="220" w:lineRule="atLeast"/>
        <w:rPr>
          <w:rFonts w:ascii="Times New Roman" w:eastAsiaTheme="minorEastAsia" w:hAnsi="Times New Roman" w:cs="Times New Roman"/>
          <w:sz w:val="24"/>
          <w:szCs w:val="24"/>
        </w:rPr>
      </w:pPr>
    </w:p>
    <w:p w:rsidR="00AD0B93" w:rsidRPr="004513FB" w:rsidRDefault="00AD0B93" w:rsidP="00D31D50">
      <w:pPr>
        <w:spacing w:line="220" w:lineRule="atLeast"/>
        <w:rPr>
          <w:rFonts w:ascii="Times New Roman" w:eastAsiaTheme="minorEastAsia" w:hAnsi="Times New Roman" w:cs="Times New Roman"/>
          <w:sz w:val="24"/>
          <w:szCs w:val="24"/>
        </w:rPr>
      </w:pPr>
    </w:p>
    <w:p w:rsidR="00AD0B93" w:rsidRPr="004513FB" w:rsidRDefault="00AD0B93" w:rsidP="00D31D50">
      <w:pPr>
        <w:spacing w:line="220" w:lineRule="atLeast"/>
        <w:rPr>
          <w:rFonts w:ascii="Times New Roman" w:eastAsiaTheme="minorEastAsia" w:hAnsi="Times New Roman" w:cs="Times New Roman"/>
          <w:sz w:val="24"/>
          <w:szCs w:val="24"/>
        </w:rPr>
      </w:pPr>
    </w:p>
    <w:p w:rsidR="00AD0B93" w:rsidRPr="004513FB" w:rsidRDefault="00AD0B93" w:rsidP="00D31D50">
      <w:pPr>
        <w:spacing w:line="220" w:lineRule="atLeast"/>
        <w:rPr>
          <w:rFonts w:ascii="Times New Roman" w:eastAsiaTheme="minorEastAsia" w:hAnsi="Times New Roman" w:cs="Times New Roman"/>
          <w:sz w:val="24"/>
          <w:szCs w:val="24"/>
        </w:rPr>
      </w:pPr>
    </w:p>
    <w:p w:rsidR="00AD0B93" w:rsidRPr="004513FB" w:rsidRDefault="00AD0B93" w:rsidP="00D31D50">
      <w:pPr>
        <w:spacing w:line="220" w:lineRule="atLeast"/>
        <w:rPr>
          <w:rFonts w:ascii="Times New Roman" w:eastAsiaTheme="minorEastAsia" w:hAnsi="Times New Roman" w:cs="Times New Roman"/>
          <w:sz w:val="24"/>
          <w:szCs w:val="24"/>
        </w:rPr>
      </w:pPr>
    </w:p>
    <w:p w:rsidR="00AD0B93" w:rsidRPr="004513FB" w:rsidRDefault="00AD0B93" w:rsidP="00D31D50">
      <w:pPr>
        <w:spacing w:line="220" w:lineRule="atLeast"/>
        <w:rPr>
          <w:rFonts w:ascii="Times New Roman" w:eastAsiaTheme="minorEastAsia" w:hAnsi="Times New Roman" w:cs="Times New Roman"/>
          <w:sz w:val="24"/>
          <w:szCs w:val="24"/>
        </w:rPr>
      </w:pPr>
    </w:p>
    <w:p w:rsidR="002733B3" w:rsidRDefault="002733B3" w:rsidP="002733B3">
      <w:bookmarkStart w:id="30" w:name="_Toc480573191"/>
      <w:bookmarkStart w:id="31" w:name="_Toc480573826"/>
    </w:p>
    <w:p w:rsidR="002733B3" w:rsidRDefault="002733B3" w:rsidP="002733B3"/>
    <w:p w:rsidR="002733B3" w:rsidRDefault="002733B3" w:rsidP="002733B3"/>
    <w:p w:rsidR="002733B3" w:rsidRDefault="002733B3" w:rsidP="002733B3"/>
    <w:p w:rsidR="0092154D" w:rsidRDefault="0092154D" w:rsidP="002733B3"/>
    <w:p w:rsidR="0092154D" w:rsidRDefault="0092154D" w:rsidP="002733B3"/>
    <w:p w:rsidR="0092154D" w:rsidRDefault="0092154D" w:rsidP="002733B3"/>
    <w:p w:rsidR="0092154D" w:rsidRDefault="0092154D" w:rsidP="002733B3"/>
    <w:p w:rsidR="0092154D" w:rsidRDefault="0092154D" w:rsidP="002733B3"/>
    <w:p w:rsidR="005D3739" w:rsidRPr="002733B3" w:rsidRDefault="005D3739" w:rsidP="002733B3"/>
    <w:p w:rsidR="00AE36BF" w:rsidRPr="004513FB" w:rsidRDefault="003E62B7" w:rsidP="002733B3">
      <w:pPr>
        <w:pStyle w:val="3"/>
        <w:spacing w:before="0" w:after="0" w:line="360" w:lineRule="auto"/>
        <w:rPr>
          <w:rFonts w:eastAsia="楷体_GB2312"/>
          <w:b w:val="0"/>
          <w:sz w:val="24"/>
        </w:rPr>
      </w:pPr>
      <w:bookmarkStart w:id="32" w:name="_Toc480585764"/>
      <w:bookmarkStart w:id="33" w:name="_Toc482439351"/>
      <w:r w:rsidRPr="002733B3">
        <w:rPr>
          <w:rFonts w:eastAsiaTheme="minorEastAsia"/>
          <w:b w:val="0"/>
          <w:sz w:val="24"/>
          <w:szCs w:val="24"/>
        </w:rPr>
        <w:lastRenderedPageBreak/>
        <w:t>1.3.2</w:t>
      </w:r>
      <w:r w:rsidR="002733B3">
        <w:rPr>
          <w:rFonts w:asciiTheme="minorEastAsia" w:eastAsiaTheme="minorEastAsia" w:hAnsiTheme="minorEastAsia" w:hint="eastAsia"/>
          <w:b w:val="0"/>
          <w:sz w:val="24"/>
          <w:szCs w:val="24"/>
        </w:rPr>
        <w:t xml:space="preserve">  </w:t>
      </w:r>
      <w:r w:rsidR="00AE36BF" w:rsidRPr="004513FB">
        <w:rPr>
          <w:rFonts w:eastAsia="楷体_GB2312"/>
          <w:b w:val="0"/>
          <w:sz w:val="24"/>
        </w:rPr>
        <w:t>技术路线</w:t>
      </w:r>
      <w:bookmarkEnd w:id="30"/>
      <w:bookmarkEnd w:id="31"/>
      <w:bookmarkEnd w:id="32"/>
      <w:bookmarkEnd w:id="33"/>
    </w:p>
    <w:p w:rsidR="00083E25" w:rsidRPr="004513FB" w:rsidRDefault="00083E25" w:rsidP="00D31D50">
      <w:pPr>
        <w:spacing w:line="220" w:lineRule="atLeast"/>
        <w:rPr>
          <w:rFonts w:ascii="Times New Roman" w:eastAsiaTheme="minorEastAsia" w:hAnsi="Times New Roman" w:cs="Times New Roman"/>
          <w:sz w:val="24"/>
          <w:szCs w:val="24"/>
        </w:rPr>
      </w:pPr>
    </w:p>
    <w:p w:rsidR="00202EAF" w:rsidRPr="004513FB" w:rsidRDefault="00A36B4C" w:rsidP="006C5713">
      <w:pPr>
        <w:spacing w:line="220" w:lineRule="atLeast"/>
        <w:jc w:val="center"/>
        <w:rPr>
          <w:rFonts w:ascii="Times New Roman" w:hAnsi="Times New Roman" w:cs="Times New Roman"/>
          <w:sz w:val="24"/>
          <w:szCs w:val="24"/>
        </w:rPr>
      </w:pPr>
      <w:r w:rsidRPr="004513FB">
        <w:rPr>
          <w:rFonts w:ascii="Times New Roman" w:hAnsi="Times New Roman" w:cs="Times New Roman"/>
          <w:noProof/>
          <w:sz w:val="24"/>
          <w:szCs w:val="24"/>
        </w:rPr>
        <w:drawing>
          <wp:inline distT="0" distB="0" distL="0" distR="0">
            <wp:extent cx="4562475" cy="4914900"/>
            <wp:effectExtent l="19050" t="0" r="9525" b="0"/>
            <wp:docPr id="2" name="图片 10" descr="E:\Desktop\QQ截图20170420105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esktop\QQ截图20170420105419.jpg"/>
                    <pic:cNvPicPr>
                      <a:picLocks noChangeAspect="1" noChangeArrowheads="1"/>
                    </pic:cNvPicPr>
                  </pic:nvPicPr>
                  <pic:blipFill>
                    <a:blip r:embed="rId26" cstate="print"/>
                    <a:srcRect/>
                    <a:stretch>
                      <a:fillRect/>
                    </a:stretch>
                  </pic:blipFill>
                  <pic:spPr bwMode="auto">
                    <a:xfrm>
                      <a:off x="0" y="0"/>
                      <a:ext cx="4562475" cy="4914900"/>
                    </a:xfrm>
                    <a:prstGeom prst="rect">
                      <a:avLst/>
                    </a:prstGeom>
                    <a:noFill/>
                    <a:ln w="9525">
                      <a:noFill/>
                      <a:miter lim="800000"/>
                      <a:headEnd/>
                      <a:tailEnd/>
                    </a:ln>
                  </pic:spPr>
                </pic:pic>
              </a:graphicData>
            </a:graphic>
          </wp:inline>
        </w:drawing>
      </w:r>
    </w:p>
    <w:p w:rsidR="00FA658D" w:rsidRPr="004513FB" w:rsidRDefault="00FA658D" w:rsidP="006C5713">
      <w:pPr>
        <w:spacing w:line="220" w:lineRule="atLeast"/>
        <w:jc w:val="center"/>
        <w:rPr>
          <w:rFonts w:ascii="Times New Roman" w:eastAsiaTheme="minorEastAsia" w:hAnsi="Times New Roman" w:cs="Times New Roman"/>
          <w:sz w:val="24"/>
          <w:szCs w:val="24"/>
        </w:rPr>
      </w:pPr>
      <w:r w:rsidRPr="004513FB">
        <w:rPr>
          <w:rFonts w:ascii="Times New Roman" w:eastAsiaTheme="minorEastAsia" w:hAnsiTheme="minorEastAsia" w:cs="Times New Roman"/>
          <w:sz w:val="24"/>
          <w:szCs w:val="24"/>
        </w:rPr>
        <w:t>图</w:t>
      </w:r>
      <w:r w:rsidRPr="004513FB">
        <w:rPr>
          <w:rFonts w:ascii="Times New Roman" w:eastAsiaTheme="minorEastAsia" w:hAnsi="Times New Roman" w:cs="Times New Roman"/>
          <w:sz w:val="24"/>
          <w:szCs w:val="24"/>
        </w:rPr>
        <w:t xml:space="preserve">1-4  </w:t>
      </w:r>
      <w:r w:rsidRPr="004513FB">
        <w:rPr>
          <w:rFonts w:ascii="Times New Roman" w:eastAsiaTheme="minorEastAsia" w:hAnsiTheme="minorEastAsia" w:cs="Times New Roman"/>
          <w:sz w:val="24"/>
          <w:szCs w:val="24"/>
        </w:rPr>
        <w:t>技术路线</w:t>
      </w:r>
      <w:r w:rsidR="00595902" w:rsidRPr="004513FB">
        <w:rPr>
          <w:rFonts w:ascii="Times New Roman" w:eastAsiaTheme="minorEastAsia" w:hAnsiTheme="minorEastAsia" w:cs="Times New Roman"/>
          <w:sz w:val="24"/>
          <w:szCs w:val="24"/>
        </w:rPr>
        <w:t>图</w:t>
      </w:r>
    </w:p>
    <w:p w:rsidR="00083E25" w:rsidRPr="004513FB" w:rsidRDefault="00083E25" w:rsidP="006C5713">
      <w:pPr>
        <w:spacing w:line="220" w:lineRule="atLeast"/>
        <w:jc w:val="center"/>
        <w:rPr>
          <w:rFonts w:ascii="Times New Roman" w:eastAsiaTheme="minorEastAsia" w:hAnsi="Times New Roman" w:cs="Times New Roman"/>
          <w:sz w:val="24"/>
          <w:szCs w:val="24"/>
        </w:rPr>
      </w:pPr>
    </w:p>
    <w:p w:rsidR="00AE36BF" w:rsidRPr="004513FB" w:rsidRDefault="003E62B7" w:rsidP="00F33A49">
      <w:pPr>
        <w:pStyle w:val="2"/>
        <w:spacing w:before="0" w:after="0" w:line="360" w:lineRule="auto"/>
        <w:rPr>
          <w:rFonts w:ascii="Times New Roman" w:hAnsi="Times New Roman"/>
          <w:sz w:val="24"/>
          <w:szCs w:val="24"/>
        </w:rPr>
      </w:pPr>
      <w:bookmarkStart w:id="34" w:name="_Toc480573192"/>
      <w:bookmarkStart w:id="35" w:name="_Toc480573827"/>
      <w:bookmarkStart w:id="36" w:name="_Toc480585765"/>
      <w:bookmarkStart w:id="37" w:name="_Toc482439352"/>
      <w:r w:rsidRPr="004513FB">
        <w:rPr>
          <w:rFonts w:ascii="Times New Roman" w:eastAsiaTheme="minorEastAsia" w:hAnsi="Times New Roman"/>
          <w:sz w:val="24"/>
          <w:szCs w:val="24"/>
        </w:rPr>
        <w:t>1.4</w:t>
      </w:r>
      <w:r w:rsidR="00F33A49">
        <w:rPr>
          <w:rFonts w:ascii="黑体" w:hAnsi="黑体" w:hint="eastAsia"/>
          <w:sz w:val="24"/>
          <w:szCs w:val="24"/>
        </w:rPr>
        <w:t xml:space="preserve">  </w:t>
      </w:r>
      <w:r w:rsidR="00AE36BF" w:rsidRPr="004513FB">
        <w:rPr>
          <w:rFonts w:ascii="Times New Roman" w:hAnsi="黑体"/>
          <w:sz w:val="24"/>
          <w:szCs w:val="24"/>
        </w:rPr>
        <w:t>本章小结</w:t>
      </w:r>
      <w:bookmarkEnd w:id="34"/>
      <w:bookmarkEnd w:id="35"/>
      <w:bookmarkEnd w:id="36"/>
      <w:bookmarkEnd w:id="37"/>
    </w:p>
    <w:p w:rsidR="00227C81" w:rsidRPr="004513FB" w:rsidRDefault="002B1200" w:rsidP="00F33A4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本章主要介绍了国内外柑橘产业背景，目前柑橘收获现状以及</w:t>
      </w:r>
      <w:r w:rsidR="00441267">
        <w:rPr>
          <w:rFonts w:ascii="Times New Roman" w:eastAsiaTheme="minorEastAsia" w:hAnsi="Times New Roman" w:cs="Times New Roman" w:hint="eastAsia"/>
          <w:sz w:val="24"/>
          <w:szCs w:val="24"/>
        </w:rPr>
        <w:t>其他水</w:t>
      </w:r>
      <w:r w:rsidR="00FA5867">
        <w:rPr>
          <w:rFonts w:ascii="Times New Roman" w:eastAsiaTheme="minorEastAsia" w:hAnsi="Times New Roman" w:cs="Times New Roman"/>
          <w:sz w:val="24"/>
          <w:szCs w:val="24"/>
        </w:rPr>
        <w:t>果</w:t>
      </w:r>
      <w:r w:rsidR="00A45D9C">
        <w:rPr>
          <w:rFonts w:ascii="Times New Roman" w:eastAsiaTheme="minorEastAsia" w:hAnsi="Times New Roman" w:cs="Times New Roman" w:hint="eastAsia"/>
          <w:sz w:val="24"/>
          <w:szCs w:val="24"/>
        </w:rPr>
        <w:t>振动</w:t>
      </w:r>
      <w:r w:rsidR="00FA5867">
        <w:rPr>
          <w:rFonts w:ascii="Times New Roman" w:eastAsiaTheme="minorEastAsia" w:hAnsi="Times New Roman" w:cs="Times New Roman"/>
          <w:sz w:val="24"/>
          <w:szCs w:val="24"/>
        </w:rPr>
        <w:t>采收机械方面的研究现状，以振动收获机</w:t>
      </w:r>
      <w:r w:rsidR="0087673A">
        <w:rPr>
          <w:rFonts w:ascii="Times New Roman" w:eastAsiaTheme="minorEastAsia" w:hAnsi="Times New Roman" w:cs="Times New Roman" w:hint="eastAsia"/>
          <w:sz w:val="24"/>
          <w:szCs w:val="24"/>
        </w:rPr>
        <w:t>的</w:t>
      </w:r>
      <w:r w:rsidR="00DF6B67">
        <w:rPr>
          <w:rFonts w:ascii="Times New Roman" w:eastAsiaTheme="minorEastAsia" w:hAnsi="Times New Roman" w:cs="Times New Roman"/>
          <w:sz w:val="24"/>
          <w:szCs w:val="24"/>
        </w:rPr>
        <w:t>发展脉络为线索，介绍了对应不同种</w:t>
      </w:r>
      <w:r w:rsidR="00DF6B67">
        <w:rPr>
          <w:rFonts w:ascii="Times New Roman" w:eastAsiaTheme="minorEastAsia" w:hAnsi="Times New Roman" w:cs="Times New Roman" w:hint="eastAsia"/>
          <w:sz w:val="24"/>
          <w:szCs w:val="24"/>
        </w:rPr>
        <w:t>水</w:t>
      </w:r>
      <w:r w:rsidRPr="004513FB">
        <w:rPr>
          <w:rFonts w:ascii="Times New Roman" w:eastAsiaTheme="minorEastAsia" w:hAnsi="Times New Roman" w:cs="Times New Roman"/>
          <w:sz w:val="24"/>
          <w:szCs w:val="24"/>
        </w:rPr>
        <w:t>果的多种</w:t>
      </w:r>
      <w:r w:rsidR="008423C9">
        <w:rPr>
          <w:rFonts w:ascii="Times New Roman" w:eastAsiaTheme="minorEastAsia" w:hAnsi="Times New Roman" w:cs="Times New Roman" w:hint="eastAsia"/>
          <w:sz w:val="24"/>
          <w:szCs w:val="24"/>
        </w:rPr>
        <w:t>振动</w:t>
      </w:r>
      <w:r w:rsidR="008423C9">
        <w:rPr>
          <w:rFonts w:ascii="Times New Roman" w:eastAsiaTheme="minorEastAsia" w:hAnsi="Times New Roman" w:cs="Times New Roman"/>
          <w:sz w:val="24"/>
          <w:szCs w:val="24"/>
        </w:rPr>
        <w:t>收获机的工作原理及相关理论研究。总结了目前被广泛应用的</w:t>
      </w:r>
      <w:r w:rsidR="008423C9">
        <w:rPr>
          <w:rFonts w:ascii="Times New Roman" w:eastAsiaTheme="minorEastAsia" w:hAnsi="Times New Roman" w:cs="Times New Roman" w:hint="eastAsia"/>
          <w:sz w:val="24"/>
          <w:szCs w:val="24"/>
        </w:rPr>
        <w:t>水</w:t>
      </w:r>
      <w:r w:rsidRPr="004513FB">
        <w:rPr>
          <w:rFonts w:ascii="Times New Roman" w:eastAsiaTheme="minorEastAsia" w:hAnsi="Times New Roman" w:cs="Times New Roman"/>
          <w:sz w:val="24"/>
          <w:szCs w:val="24"/>
        </w:rPr>
        <w:t>果收获方式及机构，提出了对柑橘</w:t>
      </w:r>
      <w:r w:rsidR="0097394F">
        <w:rPr>
          <w:rFonts w:ascii="Times New Roman" w:eastAsiaTheme="minorEastAsia" w:hAnsi="Times New Roman" w:cs="Times New Roman"/>
          <w:sz w:val="24"/>
          <w:szCs w:val="24"/>
        </w:rPr>
        <w:t>的振动收获进行更为深入研究的必要性。最后，阐述了本文的主要内容</w:t>
      </w:r>
      <w:r w:rsidR="0097394F">
        <w:rPr>
          <w:rFonts w:ascii="Times New Roman" w:eastAsiaTheme="minorEastAsia" w:hAnsi="Times New Roman" w:cs="Times New Roman" w:hint="eastAsia"/>
          <w:sz w:val="24"/>
          <w:szCs w:val="24"/>
        </w:rPr>
        <w:t>和</w:t>
      </w:r>
      <w:r w:rsidRPr="004513FB">
        <w:rPr>
          <w:rFonts w:ascii="Times New Roman" w:eastAsiaTheme="minorEastAsia" w:hAnsi="Times New Roman" w:cs="Times New Roman"/>
          <w:sz w:val="24"/>
          <w:szCs w:val="24"/>
        </w:rPr>
        <w:t>技术路线。</w:t>
      </w:r>
    </w:p>
    <w:p w:rsidR="007F7BDB" w:rsidRPr="004513FB" w:rsidRDefault="007F7BDB" w:rsidP="00F33A49">
      <w:pPr>
        <w:spacing w:after="0" w:line="360" w:lineRule="auto"/>
        <w:rPr>
          <w:rFonts w:ascii="Times New Roman" w:eastAsiaTheme="minorEastAsia" w:hAnsi="Times New Roman" w:cs="Times New Roman"/>
          <w:sz w:val="24"/>
          <w:szCs w:val="24"/>
        </w:rPr>
      </w:pPr>
    </w:p>
    <w:p w:rsidR="006E71FD" w:rsidRPr="004513FB" w:rsidRDefault="006E71FD" w:rsidP="00F33A49">
      <w:pPr>
        <w:spacing w:after="0" w:line="360" w:lineRule="auto"/>
        <w:rPr>
          <w:rFonts w:ascii="Times New Roman" w:eastAsiaTheme="minorEastAsia" w:hAnsi="Times New Roman" w:cs="Times New Roman"/>
          <w:sz w:val="24"/>
          <w:szCs w:val="24"/>
        </w:rPr>
      </w:pPr>
    </w:p>
    <w:p w:rsidR="0001303C" w:rsidRPr="004513FB" w:rsidRDefault="0001303C" w:rsidP="00F33A49">
      <w:pPr>
        <w:pStyle w:val="1"/>
        <w:spacing w:before="0" w:after="0" w:line="360" w:lineRule="auto"/>
        <w:rPr>
          <w:rFonts w:ascii="Times New Roman" w:eastAsia="黑体" w:hAnsi="Times New Roman" w:cs="Times New Roman"/>
          <w:b w:val="0"/>
          <w:sz w:val="28"/>
          <w:szCs w:val="28"/>
        </w:rPr>
      </w:pPr>
      <w:bookmarkStart w:id="38" w:name="_Toc480573193"/>
      <w:bookmarkStart w:id="39" w:name="_Toc480573828"/>
      <w:bookmarkStart w:id="40" w:name="_Toc480585766"/>
      <w:bookmarkStart w:id="41" w:name="_Toc482439353"/>
      <w:r w:rsidRPr="004513FB">
        <w:rPr>
          <w:rFonts w:ascii="Times New Roman" w:eastAsia="黑体" w:hAnsi="Times New Roman" w:cs="Times New Roman"/>
          <w:b w:val="0"/>
          <w:sz w:val="28"/>
          <w:szCs w:val="28"/>
        </w:rPr>
        <w:lastRenderedPageBreak/>
        <w:t>2</w:t>
      </w:r>
      <w:r w:rsidR="00F33A49">
        <w:rPr>
          <w:rFonts w:ascii="黑体" w:eastAsia="黑体" w:hAnsi="黑体" w:cs="Times New Roman" w:hint="eastAsia"/>
          <w:b w:val="0"/>
          <w:sz w:val="28"/>
          <w:szCs w:val="28"/>
        </w:rPr>
        <w:t xml:space="preserve">  </w:t>
      </w:r>
      <w:r w:rsidRPr="004513FB">
        <w:rPr>
          <w:rFonts w:ascii="Times New Roman" w:eastAsia="黑体" w:hAnsi="黑体" w:cs="Times New Roman"/>
          <w:b w:val="0"/>
          <w:sz w:val="28"/>
          <w:szCs w:val="28"/>
        </w:rPr>
        <w:t>手持振动采收机系统设计</w:t>
      </w:r>
      <w:bookmarkEnd w:id="38"/>
      <w:bookmarkEnd w:id="39"/>
      <w:bookmarkEnd w:id="40"/>
      <w:bookmarkEnd w:id="41"/>
    </w:p>
    <w:p w:rsidR="005D0F65" w:rsidRPr="004513FB" w:rsidRDefault="005D0F65" w:rsidP="00F33A49">
      <w:pPr>
        <w:pStyle w:val="2"/>
        <w:spacing w:before="0" w:after="0" w:line="360" w:lineRule="auto"/>
        <w:rPr>
          <w:rFonts w:ascii="Times New Roman" w:hAnsi="Times New Roman"/>
          <w:sz w:val="24"/>
          <w:szCs w:val="24"/>
        </w:rPr>
      </w:pPr>
      <w:bookmarkStart w:id="42" w:name="_Toc480573194"/>
      <w:bookmarkStart w:id="43" w:name="_Toc480573829"/>
      <w:bookmarkStart w:id="44" w:name="_Toc480585767"/>
      <w:bookmarkStart w:id="45" w:name="_Toc482439354"/>
      <w:r w:rsidRPr="004513FB">
        <w:rPr>
          <w:rFonts w:ascii="Times New Roman" w:eastAsiaTheme="minorEastAsia" w:hAnsi="Times New Roman"/>
          <w:sz w:val="24"/>
          <w:szCs w:val="24"/>
        </w:rPr>
        <w:t>2</w:t>
      </w:r>
      <w:r w:rsidR="0075408A" w:rsidRPr="004513FB">
        <w:rPr>
          <w:rFonts w:ascii="Times New Roman" w:eastAsiaTheme="minorEastAsia" w:hAnsi="Times New Roman"/>
          <w:sz w:val="24"/>
          <w:szCs w:val="24"/>
        </w:rPr>
        <w:t>.1</w:t>
      </w:r>
      <w:r w:rsidR="00F33A49">
        <w:rPr>
          <w:rFonts w:ascii="黑体" w:hAnsi="黑体" w:hint="eastAsia"/>
          <w:sz w:val="24"/>
          <w:szCs w:val="24"/>
        </w:rPr>
        <w:t xml:space="preserve">  </w:t>
      </w:r>
      <w:r w:rsidR="00223257" w:rsidRPr="004513FB">
        <w:rPr>
          <w:rFonts w:ascii="Times New Roman" w:hAnsi="黑体"/>
          <w:sz w:val="24"/>
          <w:szCs w:val="24"/>
        </w:rPr>
        <w:t>整机设计及</w:t>
      </w:r>
      <w:r w:rsidRPr="004513FB">
        <w:rPr>
          <w:rFonts w:ascii="Times New Roman" w:hAnsi="黑体"/>
          <w:sz w:val="24"/>
          <w:szCs w:val="24"/>
        </w:rPr>
        <w:t>工作原理</w:t>
      </w:r>
      <w:bookmarkEnd w:id="42"/>
      <w:bookmarkEnd w:id="43"/>
      <w:bookmarkEnd w:id="44"/>
      <w:bookmarkEnd w:id="45"/>
    </w:p>
    <w:p w:rsidR="000B334B" w:rsidRPr="004513FB" w:rsidRDefault="0075408A" w:rsidP="00F64BFF">
      <w:pPr>
        <w:pStyle w:val="3"/>
        <w:spacing w:before="0" w:after="0" w:line="360" w:lineRule="auto"/>
        <w:rPr>
          <w:rFonts w:eastAsia="楷体_GB2312"/>
          <w:b w:val="0"/>
          <w:sz w:val="24"/>
        </w:rPr>
      </w:pPr>
      <w:bookmarkStart w:id="46" w:name="_Toc480573195"/>
      <w:bookmarkStart w:id="47" w:name="_Toc480573830"/>
      <w:bookmarkStart w:id="48" w:name="_Toc480585768"/>
      <w:bookmarkStart w:id="49" w:name="_Toc482439355"/>
      <w:r w:rsidRPr="00F33A49">
        <w:rPr>
          <w:rFonts w:eastAsiaTheme="minorEastAsia"/>
          <w:b w:val="0"/>
          <w:sz w:val="24"/>
          <w:szCs w:val="24"/>
        </w:rPr>
        <w:t>2.1</w:t>
      </w:r>
      <w:r w:rsidR="000B334B" w:rsidRPr="00F33A49">
        <w:rPr>
          <w:rFonts w:eastAsiaTheme="minorEastAsia"/>
          <w:b w:val="0"/>
          <w:sz w:val="24"/>
          <w:szCs w:val="24"/>
        </w:rPr>
        <w:t>.1</w:t>
      </w:r>
      <w:r w:rsidR="00F33A49">
        <w:rPr>
          <w:rFonts w:ascii="黑体" w:hAnsi="黑体" w:hint="eastAsia"/>
          <w:b w:val="0"/>
          <w:sz w:val="24"/>
          <w:szCs w:val="24"/>
        </w:rPr>
        <w:t xml:space="preserve">  </w:t>
      </w:r>
      <w:r w:rsidR="000B334B" w:rsidRPr="004513FB">
        <w:rPr>
          <w:rFonts w:eastAsia="楷体_GB2312"/>
          <w:b w:val="0"/>
          <w:sz w:val="24"/>
        </w:rPr>
        <w:t>整机工作原理及整体机构设计</w:t>
      </w:r>
      <w:bookmarkEnd w:id="46"/>
      <w:bookmarkEnd w:id="47"/>
      <w:bookmarkEnd w:id="48"/>
      <w:bookmarkEnd w:id="49"/>
    </w:p>
    <w:p w:rsidR="009A56B8" w:rsidRPr="004513FB" w:rsidRDefault="00EA433F" w:rsidP="00CB45C4">
      <w:pPr>
        <w:spacing w:after="0" w:line="360" w:lineRule="auto"/>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手持式柑橘振动收获机的</w:t>
      </w:r>
      <w:r>
        <w:rPr>
          <w:rFonts w:ascii="Times New Roman" w:eastAsiaTheme="minorEastAsia" w:hAnsi="Times New Roman" w:cs="Times New Roman" w:hint="eastAsia"/>
          <w:sz w:val="24"/>
          <w:szCs w:val="24"/>
        </w:rPr>
        <w:t>工作原理是通过</w:t>
      </w:r>
      <w:r>
        <w:rPr>
          <w:rFonts w:ascii="Times New Roman" w:eastAsiaTheme="minorEastAsia" w:hAnsi="Times New Roman" w:cs="Times New Roman"/>
          <w:sz w:val="24"/>
          <w:szCs w:val="24"/>
        </w:rPr>
        <w:t>夹持机构夹住树枝，</w:t>
      </w:r>
      <w:r>
        <w:rPr>
          <w:rFonts w:ascii="Times New Roman" w:eastAsiaTheme="minorEastAsia" w:hAnsi="Times New Roman" w:cs="Times New Roman" w:hint="eastAsia"/>
          <w:sz w:val="24"/>
          <w:szCs w:val="24"/>
        </w:rPr>
        <w:t>振动系统通过导杆将振动传递给夹持头</w:t>
      </w:r>
      <w:r w:rsidR="00EF2FC1" w:rsidRPr="004513FB">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夹持头带动</w:t>
      </w:r>
      <w:r w:rsidR="00EF2FC1" w:rsidRPr="004513FB">
        <w:rPr>
          <w:rFonts w:ascii="Times New Roman" w:eastAsiaTheme="minorEastAsia" w:hAnsi="Times New Roman" w:cs="Times New Roman"/>
          <w:sz w:val="24"/>
          <w:szCs w:val="24"/>
        </w:rPr>
        <w:t>柑橘树枝产生受迫振动，</w:t>
      </w:r>
      <w:r w:rsidR="000D449C">
        <w:rPr>
          <w:rFonts w:ascii="Times New Roman" w:eastAsiaTheme="minorEastAsia" w:hAnsi="Times New Roman" w:cs="Times New Roman" w:hint="eastAsia"/>
          <w:sz w:val="24"/>
          <w:szCs w:val="24"/>
        </w:rPr>
        <w:t>树枝上的</w:t>
      </w:r>
      <w:r w:rsidR="00EF2FC1" w:rsidRPr="004513FB">
        <w:rPr>
          <w:rFonts w:ascii="Times New Roman" w:eastAsiaTheme="minorEastAsia" w:hAnsi="Times New Roman" w:cs="Times New Roman"/>
          <w:sz w:val="24"/>
          <w:szCs w:val="24"/>
        </w:rPr>
        <w:t>柑橘振动摇摆</w:t>
      </w:r>
      <w:r w:rsidR="000D449C">
        <w:rPr>
          <w:rFonts w:ascii="Times New Roman" w:eastAsiaTheme="minorEastAsia" w:hAnsi="Times New Roman" w:cs="Times New Roman" w:hint="eastAsia"/>
          <w:sz w:val="24"/>
          <w:szCs w:val="24"/>
        </w:rPr>
        <w:t>产生惯性力</w:t>
      </w:r>
      <w:r w:rsidR="00A75DC8">
        <w:rPr>
          <w:rFonts w:ascii="Times New Roman" w:eastAsiaTheme="minorEastAsia" w:hAnsi="Times New Roman" w:cs="Times New Roman"/>
          <w:sz w:val="24"/>
          <w:szCs w:val="24"/>
        </w:rPr>
        <w:t>，</w:t>
      </w:r>
      <w:r w:rsidR="00A75DC8">
        <w:rPr>
          <w:rFonts w:ascii="Times New Roman" w:eastAsiaTheme="minorEastAsia" w:hAnsi="Times New Roman" w:cs="Times New Roman" w:hint="eastAsia"/>
          <w:sz w:val="24"/>
          <w:szCs w:val="24"/>
        </w:rPr>
        <w:t>当</w:t>
      </w:r>
      <w:r w:rsidR="00EF2FC1" w:rsidRPr="004513FB">
        <w:rPr>
          <w:rFonts w:ascii="Times New Roman" w:eastAsiaTheme="minorEastAsia" w:hAnsi="Times New Roman" w:cs="Times New Roman"/>
          <w:sz w:val="24"/>
          <w:szCs w:val="24"/>
        </w:rPr>
        <w:t>惯性力</w:t>
      </w:r>
      <w:r w:rsidR="00A75DC8">
        <w:rPr>
          <w:rFonts w:ascii="Times New Roman" w:eastAsiaTheme="minorEastAsia" w:hAnsi="Times New Roman" w:cs="Times New Roman" w:hint="eastAsia"/>
          <w:sz w:val="24"/>
          <w:szCs w:val="24"/>
        </w:rPr>
        <w:t>大于果实与果柄的结合力时，果实</w:t>
      </w:r>
      <w:r w:rsidR="008A571C">
        <w:rPr>
          <w:rFonts w:ascii="Times New Roman" w:eastAsiaTheme="minorEastAsia" w:hAnsi="Times New Roman" w:cs="Times New Roman"/>
          <w:sz w:val="24"/>
          <w:szCs w:val="24"/>
        </w:rPr>
        <w:t>从树枝上的脱落</w:t>
      </w:r>
      <w:r w:rsidR="0092154D">
        <w:rPr>
          <w:rFonts w:ascii="Times New Roman" w:eastAsiaTheme="minorEastAsia" w:hAnsi="Times New Roman" w:cs="Times New Roman" w:hint="eastAsia"/>
          <w:sz w:val="24"/>
          <w:szCs w:val="24"/>
        </w:rPr>
        <w:t>。</w:t>
      </w:r>
      <w:r w:rsidR="0023007A">
        <w:rPr>
          <w:rFonts w:ascii="Times New Roman" w:eastAsiaTheme="minorEastAsia" w:hAnsi="Times New Roman" w:cs="Times New Roman" w:hint="eastAsia"/>
          <w:sz w:val="24"/>
          <w:szCs w:val="24"/>
        </w:rPr>
        <w:t>在</w:t>
      </w:r>
      <w:r w:rsidR="009A56B8" w:rsidRPr="004513FB">
        <w:rPr>
          <w:rFonts w:ascii="Times New Roman" w:eastAsiaTheme="minorEastAsia" w:hAnsi="Times New Roman" w:cs="Times New Roman"/>
          <w:sz w:val="24"/>
          <w:szCs w:val="24"/>
        </w:rPr>
        <w:t>整机由夹持头、导杆、棘轮自锁夹紧机构、传动杆、偏心振动机构和蜗轮蜗杆减速器、汽油机等部分组成，如图</w:t>
      </w:r>
      <w:r w:rsidR="00E45D1D" w:rsidRPr="004513FB">
        <w:rPr>
          <w:rFonts w:ascii="Times New Roman" w:eastAsiaTheme="minorEastAsia" w:hAnsi="Times New Roman" w:cs="Times New Roman"/>
          <w:sz w:val="24"/>
          <w:szCs w:val="24"/>
        </w:rPr>
        <w:t>2-1</w:t>
      </w:r>
      <w:r w:rsidR="009A56B8" w:rsidRPr="004513FB">
        <w:rPr>
          <w:rFonts w:ascii="Times New Roman" w:eastAsiaTheme="minorEastAsia" w:hAnsi="Times New Roman" w:cs="Times New Roman"/>
          <w:sz w:val="24"/>
          <w:szCs w:val="24"/>
        </w:rPr>
        <w:t>所示</w:t>
      </w:r>
      <w:r w:rsidR="00083E25" w:rsidRPr="004513FB">
        <w:rPr>
          <w:rFonts w:ascii="Times New Roman" w:eastAsiaTheme="minorEastAsia" w:hAnsi="Times New Roman" w:cs="Times New Roman"/>
          <w:sz w:val="24"/>
          <w:szCs w:val="24"/>
        </w:rPr>
        <w:t>。</w:t>
      </w:r>
    </w:p>
    <w:p w:rsidR="00083E25" w:rsidRPr="004513FB" w:rsidRDefault="00083E25" w:rsidP="0075408A">
      <w:pPr>
        <w:spacing w:after="0" w:line="360" w:lineRule="auto"/>
        <w:ind w:firstLine="420"/>
        <w:rPr>
          <w:rFonts w:ascii="Times New Roman" w:eastAsiaTheme="minorEastAsia" w:hAnsi="Times New Roman" w:cs="Times New Roman"/>
          <w:sz w:val="24"/>
          <w:szCs w:val="24"/>
        </w:rPr>
      </w:pPr>
    </w:p>
    <w:p w:rsidR="00F842BC" w:rsidRPr="004513FB" w:rsidRDefault="00383FBF" w:rsidP="00383FBF">
      <w:pPr>
        <w:spacing w:line="220" w:lineRule="atLeast"/>
        <w:jc w:val="center"/>
        <w:rPr>
          <w:rFonts w:ascii="Times New Roman" w:eastAsiaTheme="minorEastAsia" w:hAnsi="Times New Roman" w:cs="Times New Roman"/>
          <w:noProof/>
          <w:sz w:val="24"/>
          <w:szCs w:val="24"/>
        </w:rPr>
      </w:pPr>
      <w:r w:rsidRPr="004513FB">
        <w:rPr>
          <w:rFonts w:ascii="Times New Roman" w:eastAsiaTheme="minorEastAsia" w:hAnsi="Times New Roman" w:cs="Times New Roman"/>
          <w:noProof/>
          <w:sz w:val="24"/>
          <w:szCs w:val="24"/>
        </w:rPr>
        <w:drawing>
          <wp:inline distT="0" distB="0" distL="0" distR="0">
            <wp:extent cx="4724400" cy="2219325"/>
            <wp:effectExtent l="19050" t="0" r="0" b="0"/>
            <wp:docPr id="19" name="图片 11" descr="E:\Desktop\QQ截图20170420105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esktop\QQ截图20170420105835.jpg"/>
                    <pic:cNvPicPr>
                      <a:picLocks noChangeAspect="1" noChangeArrowheads="1"/>
                    </pic:cNvPicPr>
                  </pic:nvPicPr>
                  <pic:blipFill>
                    <a:blip r:embed="rId27" cstate="print"/>
                    <a:srcRect/>
                    <a:stretch>
                      <a:fillRect/>
                    </a:stretch>
                  </pic:blipFill>
                  <pic:spPr bwMode="auto">
                    <a:xfrm>
                      <a:off x="0" y="0"/>
                      <a:ext cx="4724400" cy="2219325"/>
                    </a:xfrm>
                    <a:prstGeom prst="rect">
                      <a:avLst/>
                    </a:prstGeom>
                    <a:noFill/>
                    <a:ln w="9525">
                      <a:noFill/>
                      <a:miter lim="800000"/>
                      <a:headEnd/>
                      <a:tailEnd/>
                    </a:ln>
                  </pic:spPr>
                </pic:pic>
              </a:graphicData>
            </a:graphic>
          </wp:inline>
        </w:drawing>
      </w:r>
    </w:p>
    <w:p w:rsidR="0075408A" w:rsidRPr="004513FB" w:rsidRDefault="00E45D1D" w:rsidP="00383FBF">
      <w:pPr>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8A31E2">
        <w:rPr>
          <w:rFonts w:ascii="Times New Roman" w:eastAsiaTheme="minorEastAsia" w:hAnsi="Times New Roman" w:cs="Times New Roman"/>
          <w:sz w:val="24"/>
          <w:szCs w:val="24"/>
        </w:rPr>
        <w:t>2-1</w:t>
      </w:r>
      <w:r w:rsidR="008A31E2">
        <w:rPr>
          <w:rFonts w:ascii="Times New Roman" w:eastAsiaTheme="minorEastAsia" w:hAnsi="Times New Roman" w:cs="Times New Roman" w:hint="eastAsia"/>
          <w:sz w:val="24"/>
          <w:szCs w:val="24"/>
        </w:rPr>
        <w:t xml:space="preserve">    </w:t>
      </w:r>
      <w:r w:rsidR="00AD1953" w:rsidRPr="004513FB">
        <w:rPr>
          <w:rFonts w:ascii="Times New Roman" w:eastAsiaTheme="minorEastAsia" w:hAnsi="Times New Roman" w:cs="Times New Roman"/>
          <w:sz w:val="24"/>
          <w:szCs w:val="24"/>
        </w:rPr>
        <w:t>整机</w:t>
      </w:r>
      <w:r w:rsidRPr="004513FB">
        <w:rPr>
          <w:rFonts w:ascii="Times New Roman" w:eastAsiaTheme="minorEastAsia" w:hAnsi="Times New Roman" w:cs="Times New Roman"/>
          <w:sz w:val="24"/>
          <w:szCs w:val="24"/>
        </w:rPr>
        <w:t>装配图</w:t>
      </w:r>
    </w:p>
    <w:p w:rsidR="0075408A" w:rsidRPr="004513FB" w:rsidRDefault="0075408A" w:rsidP="00F64BFF">
      <w:pPr>
        <w:spacing w:after="0" w:line="360" w:lineRule="auto"/>
        <w:rPr>
          <w:rFonts w:ascii="Times New Roman" w:eastAsiaTheme="minorEastAsia" w:hAnsi="Times New Roman" w:cs="Times New Roman"/>
          <w:sz w:val="24"/>
          <w:szCs w:val="24"/>
        </w:rPr>
      </w:pPr>
    </w:p>
    <w:p w:rsidR="00732488" w:rsidRPr="004513FB" w:rsidRDefault="0075408A" w:rsidP="00F64BFF">
      <w:pPr>
        <w:pStyle w:val="3"/>
        <w:spacing w:before="0" w:after="0" w:line="360" w:lineRule="auto"/>
        <w:rPr>
          <w:rFonts w:eastAsia="楷体_GB2312"/>
          <w:b w:val="0"/>
          <w:sz w:val="24"/>
        </w:rPr>
      </w:pPr>
      <w:bookmarkStart w:id="50" w:name="_Toc480573196"/>
      <w:bookmarkStart w:id="51" w:name="_Toc480573831"/>
      <w:bookmarkStart w:id="52" w:name="_Toc480585769"/>
      <w:bookmarkStart w:id="53" w:name="_Toc482439356"/>
      <w:r w:rsidRPr="00B11BA6">
        <w:rPr>
          <w:rFonts w:eastAsiaTheme="minorEastAsia"/>
          <w:b w:val="0"/>
          <w:sz w:val="24"/>
          <w:szCs w:val="24"/>
        </w:rPr>
        <w:t>2.1</w:t>
      </w:r>
      <w:r w:rsidR="00BA0C50" w:rsidRPr="00B11BA6">
        <w:rPr>
          <w:rFonts w:eastAsiaTheme="minorEastAsia"/>
          <w:b w:val="0"/>
          <w:sz w:val="24"/>
          <w:szCs w:val="24"/>
        </w:rPr>
        <w:t>.2</w:t>
      </w:r>
      <w:r w:rsidR="00F64BFF">
        <w:rPr>
          <w:rFonts w:asciiTheme="minorEastAsia" w:eastAsiaTheme="minorEastAsia" w:hAnsiTheme="minorEastAsia" w:hint="eastAsia"/>
          <w:b w:val="0"/>
          <w:sz w:val="24"/>
          <w:szCs w:val="24"/>
        </w:rPr>
        <w:t xml:space="preserve">  </w:t>
      </w:r>
      <w:r w:rsidR="00BA0C50" w:rsidRPr="004513FB">
        <w:rPr>
          <w:rFonts w:eastAsia="楷体_GB2312"/>
          <w:b w:val="0"/>
          <w:sz w:val="24"/>
        </w:rPr>
        <w:t>工作程序</w:t>
      </w:r>
      <w:bookmarkEnd w:id="50"/>
      <w:bookmarkEnd w:id="51"/>
      <w:bookmarkEnd w:id="52"/>
      <w:bookmarkEnd w:id="53"/>
    </w:p>
    <w:p w:rsidR="00BA0C50" w:rsidRPr="004513FB" w:rsidRDefault="00DE07F4" w:rsidP="00F64BFF">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w:t>
      </w:r>
      <w:r w:rsidR="006F1F7D">
        <w:rPr>
          <w:rFonts w:ascii="Times New Roman" w:eastAsiaTheme="minorEastAsia" w:hAnsi="Times New Roman" w:cs="Times New Roman" w:hint="eastAsia"/>
          <w:sz w:val="24"/>
          <w:szCs w:val="24"/>
        </w:rPr>
        <w:t>为防止果实跌落损伤，做好</w:t>
      </w:r>
      <w:r w:rsidR="00935A4B" w:rsidRPr="004513FB">
        <w:rPr>
          <w:rFonts w:ascii="Times New Roman" w:eastAsiaTheme="minorEastAsia" w:hAnsi="Times New Roman" w:cs="Times New Roman"/>
          <w:sz w:val="24"/>
          <w:szCs w:val="24"/>
        </w:rPr>
        <w:t>接果准备，</w:t>
      </w:r>
      <w:r w:rsidR="006F1F7D">
        <w:rPr>
          <w:rFonts w:ascii="Times New Roman" w:eastAsiaTheme="minorEastAsia" w:hAnsi="Times New Roman" w:cs="Times New Roman" w:hint="eastAsia"/>
          <w:sz w:val="24"/>
          <w:szCs w:val="24"/>
        </w:rPr>
        <w:t>可预先</w:t>
      </w:r>
      <w:r w:rsidR="0002623E">
        <w:rPr>
          <w:rFonts w:ascii="Times New Roman" w:eastAsiaTheme="minorEastAsia" w:hAnsi="Times New Roman" w:cs="Times New Roman"/>
          <w:sz w:val="24"/>
          <w:szCs w:val="24"/>
        </w:rPr>
        <w:t>在树下</w:t>
      </w:r>
      <w:r w:rsidR="0002623E">
        <w:rPr>
          <w:rFonts w:ascii="Times New Roman" w:eastAsiaTheme="minorEastAsia" w:hAnsi="Times New Roman" w:cs="Times New Roman" w:hint="eastAsia"/>
          <w:sz w:val="24"/>
          <w:szCs w:val="24"/>
        </w:rPr>
        <w:t>安放</w:t>
      </w:r>
      <w:r w:rsidR="00BA0C50" w:rsidRPr="004513FB">
        <w:rPr>
          <w:rFonts w:ascii="Times New Roman" w:eastAsiaTheme="minorEastAsia" w:hAnsi="Times New Roman" w:cs="Times New Roman"/>
          <w:sz w:val="24"/>
          <w:szCs w:val="24"/>
        </w:rPr>
        <w:t>收集装置</w:t>
      </w:r>
      <w:r w:rsidR="0002623E">
        <w:rPr>
          <w:rFonts w:ascii="Times New Roman" w:eastAsiaTheme="minorEastAsia" w:hAnsi="Times New Roman" w:cs="Times New Roman" w:hint="eastAsia"/>
          <w:sz w:val="24"/>
          <w:szCs w:val="24"/>
        </w:rPr>
        <w:t>。</w:t>
      </w:r>
    </w:p>
    <w:p w:rsidR="00551E9B" w:rsidRPr="004513FB" w:rsidRDefault="00DE07F4" w:rsidP="003A5B7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2</w:t>
      </w:r>
      <w:r w:rsidRPr="004513FB">
        <w:rPr>
          <w:rFonts w:ascii="Times New Roman" w:eastAsiaTheme="minorEastAsia" w:hAnsi="Times New Roman" w:cs="Times New Roman"/>
          <w:sz w:val="24"/>
          <w:szCs w:val="24"/>
        </w:rPr>
        <w:t>）</w:t>
      </w:r>
      <w:r w:rsidR="0072124F">
        <w:rPr>
          <w:rFonts w:ascii="Times New Roman" w:eastAsiaTheme="minorEastAsia" w:hAnsi="Times New Roman" w:cs="Times New Roman" w:hint="eastAsia"/>
          <w:sz w:val="24"/>
          <w:szCs w:val="24"/>
        </w:rPr>
        <w:t>开启汽油机，</w:t>
      </w:r>
      <w:r w:rsidR="00935A4B" w:rsidRPr="004513FB">
        <w:rPr>
          <w:rFonts w:ascii="Times New Roman" w:eastAsiaTheme="minorEastAsia" w:hAnsi="Times New Roman" w:cs="Times New Roman"/>
          <w:sz w:val="24"/>
          <w:szCs w:val="24"/>
        </w:rPr>
        <w:t>夹紧柑橘树枝，使采收机振动头正对树枝，</w:t>
      </w:r>
      <w:r w:rsidR="00BA0C50" w:rsidRPr="004513FB">
        <w:rPr>
          <w:rFonts w:ascii="Times New Roman" w:eastAsiaTheme="minorEastAsia" w:hAnsi="Times New Roman" w:cs="Times New Roman"/>
          <w:sz w:val="24"/>
          <w:szCs w:val="24"/>
        </w:rPr>
        <w:t>选择合适的夹持高度，</w:t>
      </w:r>
      <w:r w:rsidR="001C7A48" w:rsidRPr="004513FB">
        <w:rPr>
          <w:rFonts w:ascii="Times New Roman" w:eastAsiaTheme="minorEastAsia" w:hAnsi="Times New Roman" w:cs="Times New Roman"/>
          <w:sz w:val="24"/>
          <w:szCs w:val="24"/>
        </w:rPr>
        <w:t>以避免损伤树根。</w:t>
      </w:r>
    </w:p>
    <w:p w:rsidR="00BE5444" w:rsidRDefault="00DE07F4" w:rsidP="0001311F">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w:t>
      </w:r>
      <w:r w:rsidR="0072124F">
        <w:rPr>
          <w:rFonts w:ascii="Times New Roman" w:eastAsiaTheme="minorEastAsia" w:hAnsi="Times New Roman" w:cs="Times New Roman" w:hint="eastAsia"/>
          <w:sz w:val="24"/>
          <w:szCs w:val="24"/>
        </w:rPr>
        <w:t>调节汽油机油门，汽油机带动机械工作，</w:t>
      </w:r>
      <w:r w:rsidR="003D31EF">
        <w:rPr>
          <w:rFonts w:ascii="Times New Roman" w:eastAsiaTheme="minorEastAsia" w:hAnsi="Times New Roman" w:cs="Times New Roman"/>
          <w:sz w:val="24"/>
          <w:szCs w:val="24"/>
        </w:rPr>
        <w:t>振摇果树</w:t>
      </w:r>
      <w:r w:rsidR="00935A4B" w:rsidRPr="004513FB">
        <w:rPr>
          <w:rFonts w:ascii="Times New Roman" w:eastAsiaTheme="minorEastAsia" w:hAnsi="Times New Roman" w:cs="Times New Roman"/>
          <w:sz w:val="24"/>
          <w:szCs w:val="24"/>
        </w:rPr>
        <w:t>，</w:t>
      </w:r>
      <w:r w:rsidR="00BA0C50" w:rsidRPr="004513FB">
        <w:rPr>
          <w:rFonts w:ascii="Times New Roman" w:eastAsiaTheme="minorEastAsia" w:hAnsi="Times New Roman" w:cs="Times New Roman"/>
          <w:sz w:val="24"/>
          <w:szCs w:val="24"/>
        </w:rPr>
        <w:t>驱动振动头来振动柑橘果树枝</w:t>
      </w:r>
      <w:r w:rsidR="003D31EF">
        <w:rPr>
          <w:rFonts w:ascii="Times New Roman" w:eastAsiaTheme="minorEastAsia" w:hAnsi="Times New Roman" w:cs="Times New Roman" w:hint="eastAsia"/>
          <w:sz w:val="24"/>
          <w:szCs w:val="24"/>
        </w:rPr>
        <w:t>，柑橘掉落到收集装置上</w:t>
      </w:r>
      <w:r w:rsidR="00BA0C50" w:rsidRPr="004513FB">
        <w:rPr>
          <w:rFonts w:ascii="Times New Roman" w:eastAsiaTheme="minorEastAsia" w:hAnsi="Times New Roman" w:cs="Times New Roman"/>
          <w:sz w:val="24"/>
          <w:szCs w:val="24"/>
        </w:rPr>
        <w:t>。</w:t>
      </w:r>
    </w:p>
    <w:p w:rsidR="00EF0896" w:rsidRPr="004513FB" w:rsidRDefault="00E90C29" w:rsidP="003A5B74">
      <w:pPr>
        <w:spacing w:after="0" w:line="360" w:lineRule="auto"/>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4</w:t>
      </w:r>
      <w:r w:rsidR="00EF0896" w:rsidRPr="004513FB">
        <w:rPr>
          <w:rFonts w:ascii="Times New Roman" w:eastAsiaTheme="minorEastAsia" w:hAnsi="Times New Roman" w:cs="Times New Roman"/>
          <w:sz w:val="24"/>
          <w:szCs w:val="24"/>
        </w:rPr>
        <w:t>）</w:t>
      </w:r>
      <w:r w:rsidR="00EF0896">
        <w:rPr>
          <w:rFonts w:ascii="Times New Roman" w:eastAsiaTheme="minorEastAsia" w:hAnsi="Times New Roman" w:cs="Times New Roman" w:hint="eastAsia"/>
          <w:sz w:val="24"/>
          <w:szCs w:val="24"/>
        </w:rPr>
        <w:t>松开汽油机油门，机械停止工作，</w:t>
      </w:r>
      <w:r w:rsidR="00E46AF7">
        <w:rPr>
          <w:rFonts w:ascii="Times New Roman" w:eastAsiaTheme="minorEastAsia" w:hAnsi="Times New Roman" w:cs="Times New Roman" w:hint="eastAsia"/>
          <w:sz w:val="24"/>
          <w:szCs w:val="24"/>
        </w:rPr>
        <w:t>结束</w:t>
      </w:r>
      <w:r w:rsidR="00C1469C">
        <w:rPr>
          <w:rFonts w:ascii="Times New Roman" w:eastAsiaTheme="minorEastAsia" w:hAnsi="Times New Roman" w:cs="Times New Roman" w:hint="eastAsia"/>
          <w:sz w:val="24"/>
          <w:szCs w:val="24"/>
        </w:rPr>
        <w:t>此次</w:t>
      </w:r>
      <w:r w:rsidR="00DD18CB">
        <w:rPr>
          <w:rFonts w:ascii="Times New Roman" w:eastAsiaTheme="minorEastAsia" w:hAnsi="Times New Roman" w:cs="Times New Roman" w:hint="eastAsia"/>
          <w:sz w:val="24"/>
          <w:szCs w:val="24"/>
        </w:rPr>
        <w:t>振动过程；</w:t>
      </w:r>
      <w:r w:rsidR="0001207E">
        <w:rPr>
          <w:rFonts w:ascii="Times New Roman" w:eastAsiaTheme="minorEastAsia" w:hAnsi="Times New Roman" w:cs="Times New Roman" w:hint="eastAsia"/>
          <w:sz w:val="24"/>
          <w:szCs w:val="24"/>
        </w:rPr>
        <w:t>拨动棘轮自锁机构的锁定方向，</w:t>
      </w:r>
      <w:r w:rsidR="00EF0896">
        <w:rPr>
          <w:rFonts w:ascii="Times New Roman" w:eastAsiaTheme="minorEastAsia" w:hAnsi="Times New Roman" w:cs="Times New Roman" w:hint="eastAsia"/>
          <w:sz w:val="24"/>
          <w:szCs w:val="24"/>
        </w:rPr>
        <w:t>松开夹紧机构进入下一轮的振动采收过程</w:t>
      </w:r>
      <w:r w:rsidR="00C1469C">
        <w:rPr>
          <w:rFonts w:ascii="Times New Roman" w:eastAsiaTheme="minorEastAsia" w:hAnsi="Times New Roman" w:cs="Times New Roman" w:hint="eastAsia"/>
          <w:sz w:val="24"/>
          <w:szCs w:val="24"/>
        </w:rPr>
        <w:t>。</w:t>
      </w:r>
    </w:p>
    <w:p w:rsidR="00BA0C50" w:rsidRDefault="00E90C29" w:rsidP="003A5B74">
      <w:pPr>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5</w:t>
      </w:r>
      <w:r w:rsidR="00551E9B" w:rsidRPr="004513FB">
        <w:rPr>
          <w:rFonts w:ascii="Times New Roman" w:eastAsiaTheme="minorEastAsia" w:hAnsi="Times New Roman" w:cs="Times New Roman"/>
          <w:sz w:val="24"/>
          <w:szCs w:val="24"/>
        </w:rPr>
        <w:t>）</w:t>
      </w:r>
      <w:r w:rsidR="00C01826">
        <w:rPr>
          <w:rFonts w:ascii="Times New Roman" w:eastAsiaTheme="minorEastAsia" w:hAnsi="Times New Roman" w:cs="Times New Roman" w:hint="eastAsia"/>
          <w:sz w:val="24"/>
          <w:szCs w:val="24"/>
        </w:rPr>
        <w:t>结束采收过程，</w:t>
      </w:r>
      <w:r w:rsidR="00BA0C50" w:rsidRPr="004513FB">
        <w:rPr>
          <w:rFonts w:ascii="Times New Roman" w:eastAsiaTheme="minorEastAsia" w:hAnsi="Times New Roman" w:cs="Times New Roman"/>
          <w:sz w:val="24"/>
          <w:szCs w:val="24"/>
        </w:rPr>
        <w:t>收集</w:t>
      </w:r>
      <w:r w:rsidR="002B1E7A">
        <w:rPr>
          <w:rFonts w:ascii="Times New Roman" w:eastAsiaTheme="minorEastAsia" w:hAnsi="Times New Roman" w:cs="Times New Roman" w:hint="eastAsia"/>
          <w:sz w:val="24"/>
          <w:szCs w:val="24"/>
        </w:rPr>
        <w:t>掉落</w:t>
      </w:r>
      <w:r w:rsidR="00BA0C50" w:rsidRPr="004513FB">
        <w:rPr>
          <w:rFonts w:ascii="Times New Roman" w:eastAsiaTheme="minorEastAsia" w:hAnsi="Times New Roman" w:cs="Times New Roman"/>
          <w:sz w:val="24"/>
          <w:szCs w:val="24"/>
        </w:rPr>
        <w:t>柑橘。</w:t>
      </w:r>
    </w:p>
    <w:p w:rsidR="0066413C" w:rsidRPr="004513FB" w:rsidRDefault="0075408A" w:rsidP="00245DD4">
      <w:pPr>
        <w:pStyle w:val="3"/>
        <w:spacing w:before="0" w:after="0" w:line="360" w:lineRule="auto"/>
        <w:rPr>
          <w:rFonts w:eastAsiaTheme="minorEastAsia"/>
          <w:sz w:val="24"/>
          <w:szCs w:val="24"/>
        </w:rPr>
      </w:pPr>
      <w:bookmarkStart w:id="54" w:name="_Toc480573197"/>
      <w:bookmarkStart w:id="55" w:name="_Toc480573832"/>
      <w:bookmarkStart w:id="56" w:name="_Toc480585770"/>
      <w:bookmarkStart w:id="57" w:name="_Toc482439357"/>
      <w:r w:rsidRPr="00B11BA6">
        <w:rPr>
          <w:rFonts w:eastAsiaTheme="minorEastAsia"/>
          <w:b w:val="0"/>
          <w:sz w:val="24"/>
          <w:szCs w:val="24"/>
        </w:rPr>
        <w:lastRenderedPageBreak/>
        <w:t>2.1</w:t>
      </w:r>
      <w:r w:rsidR="00BA0C50" w:rsidRPr="00B11BA6">
        <w:rPr>
          <w:rFonts w:eastAsiaTheme="minorEastAsia"/>
          <w:b w:val="0"/>
          <w:sz w:val="24"/>
          <w:szCs w:val="24"/>
        </w:rPr>
        <w:t>.3</w:t>
      </w:r>
      <w:r w:rsidR="00245DD4">
        <w:rPr>
          <w:rFonts w:asciiTheme="minorEastAsia" w:eastAsiaTheme="minorEastAsia" w:hAnsiTheme="minorEastAsia" w:hint="eastAsia"/>
          <w:b w:val="0"/>
          <w:sz w:val="24"/>
          <w:szCs w:val="24"/>
        </w:rPr>
        <w:t xml:space="preserve">  </w:t>
      </w:r>
      <w:r w:rsidR="00BA0C50" w:rsidRPr="004513FB">
        <w:rPr>
          <w:rFonts w:eastAsia="楷体_GB2312"/>
          <w:b w:val="0"/>
          <w:sz w:val="24"/>
        </w:rPr>
        <w:t>技术特点</w:t>
      </w:r>
      <w:bookmarkEnd w:id="54"/>
      <w:bookmarkEnd w:id="55"/>
      <w:bookmarkEnd w:id="56"/>
      <w:bookmarkEnd w:id="57"/>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w:t>
      </w:r>
      <w:r w:rsidR="00BA0C50" w:rsidRPr="004513FB">
        <w:rPr>
          <w:rFonts w:ascii="Times New Roman" w:eastAsiaTheme="minorEastAsia" w:hAnsi="Times New Roman" w:cs="Times New Roman"/>
          <w:sz w:val="24"/>
          <w:szCs w:val="24"/>
        </w:rPr>
        <w:t>结构简单，背负式汽油机，减少手提重量。</w:t>
      </w:r>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2</w:t>
      </w:r>
      <w:r w:rsidRPr="004513FB">
        <w:rPr>
          <w:rFonts w:ascii="Times New Roman" w:eastAsiaTheme="minorEastAsia" w:hAnsi="Times New Roman" w:cs="Times New Roman"/>
          <w:sz w:val="24"/>
          <w:szCs w:val="24"/>
        </w:rPr>
        <w:t>）</w:t>
      </w:r>
      <w:r w:rsidR="005F741C">
        <w:rPr>
          <w:rFonts w:ascii="Times New Roman" w:eastAsiaTheme="minorEastAsia" w:hAnsi="Times New Roman" w:cs="Times New Roman"/>
          <w:sz w:val="24"/>
          <w:szCs w:val="24"/>
        </w:rPr>
        <w:t>通过</w:t>
      </w:r>
      <w:r w:rsidR="008648E7">
        <w:rPr>
          <w:rFonts w:ascii="Times New Roman" w:eastAsiaTheme="minorEastAsia" w:hAnsi="Times New Roman" w:cs="Times New Roman" w:hint="eastAsia"/>
          <w:sz w:val="24"/>
          <w:szCs w:val="24"/>
        </w:rPr>
        <w:t>夹持机构</w:t>
      </w:r>
      <w:r w:rsidR="00626395">
        <w:rPr>
          <w:rFonts w:ascii="Times New Roman" w:eastAsiaTheme="minorEastAsia" w:hAnsi="Times New Roman" w:cs="Times New Roman"/>
          <w:sz w:val="24"/>
          <w:szCs w:val="24"/>
        </w:rPr>
        <w:t>夹紧树枝</w:t>
      </w:r>
      <w:r w:rsidR="008648E7">
        <w:rPr>
          <w:rFonts w:ascii="Times New Roman" w:eastAsiaTheme="minorEastAsia" w:hAnsi="Times New Roman" w:cs="Times New Roman" w:hint="eastAsia"/>
          <w:sz w:val="24"/>
          <w:szCs w:val="24"/>
        </w:rPr>
        <w:t>并实现自锁</w:t>
      </w:r>
      <w:r w:rsidR="008408E6">
        <w:rPr>
          <w:rFonts w:ascii="Times New Roman" w:eastAsiaTheme="minorEastAsia" w:hAnsi="Times New Roman" w:cs="Times New Roman"/>
          <w:sz w:val="24"/>
          <w:szCs w:val="24"/>
        </w:rPr>
        <w:t>，操作</w:t>
      </w:r>
      <w:r w:rsidR="00BA0C50" w:rsidRPr="004513FB">
        <w:rPr>
          <w:rFonts w:ascii="Times New Roman" w:eastAsiaTheme="minorEastAsia" w:hAnsi="Times New Roman" w:cs="Times New Roman"/>
          <w:sz w:val="24"/>
          <w:szCs w:val="24"/>
        </w:rPr>
        <w:t>简单方便。</w:t>
      </w:r>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w:t>
      </w:r>
      <w:r w:rsidR="001F009F">
        <w:rPr>
          <w:rFonts w:ascii="Times New Roman" w:eastAsiaTheme="minorEastAsia" w:hAnsi="Times New Roman" w:cs="Times New Roman" w:hint="eastAsia"/>
          <w:sz w:val="24"/>
          <w:szCs w:val="24"/>
        </w:rPr>
        <w:t>采收过程</w:t>
      </w:r>
      <w:r w:rsidR="001F009F">
        <w:rPr>
          <w:rFonts w:ascii="Times New Roman" w:eastAsiaTheme="minorEastAsia" w:hAnsi="Times New Roman" w:cs="Times New Roman"/>
          <w:sz w:val="24"/>
          <w:szCs w:val="24"/>
        </w:rPr>
        <w:t>只需一个人即可完成</w:t>
      </w:r>
      <w:r w:rsidR="001F009F">
        <w:rPr>
          <w:rFonts w:ascii="Times New Roman" w:eastAsiaTheme="minorEastAsia" w:hAnsi="Times New Roman" w:cs="Times New Roman" w:hint="eastAsia"/>
          <w:sz w:val="24"/>
          <w:szCs w:val="24"/>
        </w:rPr>
        <w:t>，有效减低劳动成本</w:t>
      </w:r>
      <w:r w:rsidR="00BA0C50" w:rsidRPr="004513FB">
        <w:rPr>
          <w:rFonts w:ascii="Times New Roman" w:eastAsiaTheme="minorEastAsia" w:hAnsi="Times New Roman" w:cs="Times New Roman"/>
          <w:sz w:val="24"/>
          <w:szCs w:val="24"/>
        </w:rPr>
        <w:t>。</w:t>
      </w:r>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4</w:t>
      </w:r>
      <w:r w:rsidRPr="004513FB">
        <w:rPr>
          <w:rFonts w:ascii="Times New Roman" w:eastAsiaTheme="minorEastAsia" w:hAnsi="Times New Roman" w:cs="Times New Roman"/>
          <w:sz w:val="24"/>
          <w:szCs w:val="24"/>
        </w:rPr>
        <w:t>）</w:t>
      </w:r>
      <w:r w:rsidR="00BA0C50" w:rsidRPr="004513FB">
        <w:rPr>
          <w:rFonts w:ascii="Times New Roman" w:eastAsiaTheme="minorEastAsia" w:hAnsi="Times New Roman" w:cs="Times New Roman"/>
          <w:sz w:val="24"/>
          <w:szCs w:val="24"/>
        </w:rPr>
        <w:t>夹持</w:t>
      </w:r>
      <w:r w:rsidR="00801C4B">
        <w:rPr>
          <w:rFonts w:ascii="Times New Roman" w:eastAsiaTheme="minorEastAsia" w:hAnsi="Times New Roman" w:cs="Times New Roman" w:hint="eastAsia"/>
          <w:sz w:val="24"/>
          <w:szCs w:val="24"/>
        </w:rPr>
        <w:t>机构</w:t>
      </w:r>
      <w:r w:rsidR="00BA0C50" w:rsidRPr="004513FB">
        <w:rPr>
          <w:rFonts w:ascii="Times New Roman" w:eastAsiaTheme="minorEastAsia" w:hAnsi="Times New Roman" w:cs="Times New Roman"/>
          <w:sz w:val="24"/>
          <w:szCs w:val="24"/>
        </w:rPr>
        <w:t>头</w:t>
      </w:r>
      <w:r w:rsidR="00801C4B">
        <w:rPr>
          <w:rFonts w:ascii="Times New Roman" w:eastAsiaTheme="minorEastAsia" w:hAnsi="Times New Roman" w:cs="Times New Roman" w:hint="eastAsia"/>
          <w:sz w:val="24"/>
          <w:szCs w:val="24"/>
        </w:rPr>
        <w:t>部</w:t>
      </w:r>
      <w:r w:rsidR="00801C4B">
        <w:rPr>
          <w:rFonts w:ascii="Times New Roman" w:eastAsiaTheme="minorEastAsia" w:hAnsi="Times New Roman" w:cs="Times New Roman"/>
          <w:sz w:val="24"/>
          <w:szCs w:val="24"/>
        </w:rPr>
        <w:t>内</w:t>
      </w:r>
      <w:r w:rsidR="00801C4B">
        <w:rPr>
          <w:rFonts w:ascii="Times New Roman" w:eastAsiaTheme="minorEastAsia" w:hAnsi="Times New Roman" w:cs="Times New Roman" w:hint="eastAsia"/>
          <w:sz w:val="24"/>
          <w:szCs w:val="24"/>
        </w:rPr>
        <w:t>贴有</w:t>
      </w:r>
      <w:r w:rsidR="00BA0C50" w:rsidRPr="004513FB">
        <w:rPr>
          <w:rFonts w:ascii="Times New Roman" w:eastAsiaTheme="minorEastAsia" w:hAnsi="Times New Roman" w:cs="Times New Roman"/>
          <w:sz w:val="24"/>
          <w:szCs w:val="24"/>
        </w:rPr>
        <w:t>橡胶，</w:t>
      </w:r>
      <w:r w:rsidR="00801C4B">
        <w:rPr>
          <w:rFonts w:ascii="Times New Roman" w:eastAsiaTheme="minorEastAsia" w:hAnsi="Times New Roman" w:cs="Times New Roman" w:hint="eastAsia"/>
          <w:sz w:val="24"/>
          <w:szCs w:val="24"/>
        </w:rPr>
        <w:t>可缓冲机构对果树的冲击，</w:t>
      </w:r>
      <w:r w:rsidR="00BA0C50" w:rsidRPr="004513FB">
        <w:rPr>
          <w:rFonts w:ascii="Times New Roman" w:eastAsiaTheme="minorEastAsia" w:hAnsi="Times New Roman" w:cs="Times New Roman"/>
          <w:sz w:val="24"/>
          <w:szCs w:val="24"/>
        </w:rPr>
        <w:t>减少对树枝的损伤。</w:t>
      </w:r>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5</w:t>
      </w:r>
      <w:r w:rsidRPr="004513FB">
        <w:rPr>
          <w:rFonts w:ascii="Times New Roman" w:eastAsiaTheme="minorEastAsia" w:hAnsi="Times New Roman" w:cs="Times New Roman"/>
          <w:sz w:val="24"/>
          <w:szCs w:val="24"/>
        </w:rPr>
        <w:t>）</w:t>
      </w:r>
      <w:r w:rsidR="00BA0C50" w:rsidRPr="004513FB">
        <w:rPr>
          <w:rFonts w:ascii="Times New Roman" w:eastAsiaTheme="minorEastAsia" w:hAnsi="Times New Roman" w:cs="Times New Roman"/>
          <w:sz w:val="24"/>
          <w:szCs w:val="24"/>
        </w:rPr>
        <w:t>机动性好，不受地形与种植模式的影响。</w:t>
      </w:r>
    </w:p>
    <w:p w:rsidR="00245DD4" w:rsidRDefault="00D778D2"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6</w:t>
      </w:r>
      <w:r w:rsidRPr="004513FB">
        <w:rPr>
          <w:rFonts w:ascii="Times New Roman" w:eastAsiaTheme="minorEastAsia" w:hAnsi="Times New Roman" w:cs="Times New Roman"/>
          <w:sz w:val="24"/>
          <w:szCs w:val="24"/>
        </w:rPr>
        <w:t>）</w:t>
      </w:r>
      <w:r w:rsidR="00D12079" w:rsidRPr="004513FB">
        <w:rPr>
          <w:rFonts w:ascii="Times New Roman" w:eastAsiaTheme="minorEastAsia" w:hAnsi="Times New Roman" w:cs="Times New Roman"/>
          <w:sz w:val="24"/>
          <w:szCs w:val="24"/>
        </w:rPr>
        <w:t>偏心盘与销轴滑槽配合，</w:t>
      </w:r>
      <w:r w:rsidR="00E034F8" w:rsidRPr="004513FB">
        <w:rPr>
          <w:rFonts w:ascii="Times New Roman" w:eastAsiaTheme="minorEastAsia" w:hAnsi="Times New Roman" w:cs="Times New Roman"/>
          <w:sz w:val="24"/>
          <w:szCs w:val="24"/>
        </w:rPr>
        <w:t>方便调整</w:t>
      </w:r>
      <w:r w:rsidR="00B05AE0" w:rsidRPr="004513FB">
        <w:rPr>
          <w:rFonts w:ascii="Times New Roman" w:eastAsiaTheme="minorEastAsia" w:hAnsi="Times New Roman" w:cs="Times New Roman"/>
          <w:sz w:val="24"/>
          <w:szCs w:val="24"/>
        </w:rPr>
        <w:t>振动幅度。</w:t>
      </w:r>
    </w:p>
    <w:p w:rsidR="00E034F8" w:rsidRPr="004513FB" w:rsidRDefault="00E034F8" w:rsidP="00245DD4">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7</w:t>
      </w:r>
      <w:r w:rsidRPr="004513FB">
        <w:rPr>
          <w:rFonts w:ascii="Times New Roman" w:eastAsiaTheme="minorEastAsia" w:hAnsi="Times New Roman" w:cs="Times New Roman"/>
          <w:sz w:val="24"/>
          <w:szCs w:val="24"/>
        </w:rPr>
        <w:t>）自带有转速测量系统，方便在田间试验的过程中调整振动频率和记录试验数据。</w:t>
      </w:r>
    </w:p>
    <w:p w:rsidR="002D5507" w:rsidRPr="002D5507" w:rsidRDefault="002D5507" w:rsidP="002D5507">
      <w:pPr>
        <w:keepNext/>
        <w:keepLines/>
        <w:widowControl w:val="0"/>
        <w:adjustRightInd/>
        <w:snapToGrid/>
        <w:spacing w:after="0" w:line="360" w:lineRule="auto"/>
        <w:jc w:val="both"/>
        <w:outlineLvl w:val="1"/>
        <w:rPr>
          <w:rFonts w:ascii="Times New Roman" w:eastAsia="宋体" w:hAnsi="Times New Roman" w:cs="Times New Roman"/>
          <w:bCs/>
          <w:kern w:val="2"/>
          <w:sz w:val="24"/>
          <w:szCs w:val="24"/>
        </w:rPr>
      </w:pPr>
      <w:bookmarkStart w:id="58" w:name="_Toc480573198"/>
      <w:bookmarkStart w:id="59" w:name="_Toc480573833"/>
      <w:bookmarkStart w:id="60" w:name="_Toc480585771"/>
      <w:bookmarkStart w:id="61" w:name="_Toc482439358"/>
      <w:bookmarkStart w:id="62" w:name="_Toc480573202"/>
      <w:bookmarkStart w:id="63" w:name="_Toc480573837"/>
      <w:bookmarkStart w:id="64" w:name="_Toc480585775"/>
      <w:r w:rsidRPr="002D5507">
        <w:rPr>
          <w:rFonts w:ascii="Times New Roman" w:eastAsia="宋体" w:hAnsi="Times New Roman" w:cs="Times New Roman"/>
          <w:bCs/>
          <w:kern w:val="2"/>
          <w:sz w:val="24"/>
          <w:szCs w:val="24"/>
        </w:rPr>
        <w:t>2.2</w:t>
      </w:r>
      <w:r w:rsidRPr="002D5507">
        <w:rPr>
          <w:rFonts w:ascii="黑体" w:eastAsia="黑体" w:hAnsi="黑体" w:cs="Times New Roman" w:hint="eastAsia"/>
          <w:bCs/>
          <w:kern w:val="2"/>
          <w:sz w:val="24"/>
          <w:szCs w:val="24"/>
        </w:rPr>
        <w:t xml:space="preserve">  </w:t>
      </w:r>
      <w:r w:rsidRPr="002D5507">
        <w:rPr>
          <w:rFonts w:ascii="Times New Roman" w:eastAsia="黑体" w:hAnsi="Times New Roman" w:cs="Times New Roman"/>
          <w:bCs/>
          <w:kern w:val="2"/>
          <w:sz w:val="24"/>
          <w:szCs w:val="24"/>
        </w:rPr>
        <w:t>振动机构设计</w:t>
      </w:r>
      <w:bookmarkEnd w:id="58"/>
      <w:bookmarkEnd w:id="59"/>
      <w:bookmarkEnd w:id="60"/>
      <w:bookmarkEnd w:id="61"/>
    </w:p>
    <w:p w:rsidR="002D5507" w:rsidRPr="002D5507" w:rsidRDefault="002D5507" w:rsidP="002D5507">
      <w:pPr>
        <w:keepNext/>
        <w:keepLines/>
        <w:widowControl w:val="0"/>
        <w:adjustRightInd/>
        <w:snapToGrid/>
        <w:spacing w:after="0" w:line="360" w:lineRule="auto"/>
        <w:jc w:val="both"/>
        <w:outlineLvl w:val="2"/>
        <w:rPr>
          <w:rFonts w:ascii="Times New Roman" w:eastAsia="楷体_GB2312" w:hAnsi="Times New Roman" w:cs="Times New Roman"/>
          <w:bCs/>
          <w:kern w:val="2"/>
          <w:sz w:val="24"/>
          <w:szCs w:val="32"/>
        </w:rPr>
      </w:pPr>
      <w:bookmarkStart w:id="65" w:name="_Toc480573199"/>
      <w:bookmarkStart w:id="66" w:name="_Toc480573834"/>
      <w:bookmarkStart w:id="67" w:name="_Toc480585772"/>
      <w:bookmarkStart w:id="68" w:name="_Toc482439359"/>
      <w:r w:rsidRPr="002D5507">
        <w:rPr>
          <w:rFonts w:ascii="Times New Roman" w:eastAsia="宋体" w:hAnsi="Times New Roman" w:cs="Times New Roman"/>
          <w:bCs/>
          <w:kern w:val="2"/>
          <w:sz w:val="24"/>
          <w:szCs w:val="24"/>
        </w:rPr>
        <w:t>2.2.1</w:t>
      </w:r>
      <w:r w:rsidRPr="002D5507">
        <w:rPr>
          <w:rFonts w:ascii="宋体" w:eastAsia="宋体" w:hAnsi="宋体" w:cs="Times New Roman" w:hint="eastAsia"/>
          <w:bCs/>
          <w:kern w:val="2"/>
          <w:sz w:val="24"/>
          <w:szCs w:val="24"/>
        </w:rPr>
        <w:t xml:space="preserve">  </w:t>
      </w:r>
      <w:r w:rsidRPr="002D5507">
        <w:rPr>
          <w:rFonts w:ascii="Times New Roman" w:eastAsia="楷体_GB2312" w:hAnsi="Times New Roman" w:cs="Times New Roman" w:hint="eastAsia"/>
          <w:bCs/>
          <w:kern w:val="2"/>
          <w:sz w:val="24"/>
          <w:szCs w:val="32"/>
        </w:rPr>
        <w:t>振动机构</w:t>
      </w:r>
      <w:bookmarkEnd w:id="65"/>
      <w:bookmarkEnd w:id="66"/>
      <w:bookmarkEnd w:id="67"/>
      <w:r w:rsidRPr="002D5507">
        <w:rPr>
          <w:rFonts w:ascii="Times New Roman" w:eastAsia="楷体_GB2312" w:hAnsi="Times New Roman" w:cs="Times New Roman" w:hint="eastAsia"/>
          <w:bCs/>
          <w:kern w:val="2"/>
          <w:sz w:val="24"/>
          <w:szCs w:val="32"/>
        </w:rPr>
        <w:t>工作原理</w:t>
      </w:r>
      <w:bookmarkEnd w:id="68"/>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为使手持式柑橘振动收获机达到较好的收效果，要求振动机构能实现以下功能：</w:t>
      </w:r>
    </w:p>
    <w:p w:rsidR="002D5507" w:rsidRPr="002D5507" w:rsidRDefault="005D71C5"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1</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振动频率可在</w:t>
      </w:r>
      <w:r w:rsidR="002D5507" w:rsidRPr="002D5507">
        <w:rPr>
          <w:rFonts w:ascii="Times New Roman" w:eastAsia="宋体" w:hAnsi="Times New Roman" w:cs="Times New Roman" w:hint="eastAsia"/>
          <w:kern w:val="2"/>
          <w:sz w:val="24"/>
          <w:szCs w:val="24"/>
        </w:rPr>
        <w:t>2HZ~6HZ</w:t>
      </w:r>
      <w:r w:rsidR="002D5507" w:rsidRPr="002D5507">
        <w:rPr>
          <w:rFonts w:ascii="Times New Roman" w:eastAsia="宋体" w:hAnsi="Times New Roman" w:cs="Times New Roman" w:hint="eastAsia"/>
          <w:kern w:val="2"/>
          <w:sz w:val="24"/>
          <w:szCs w:val="24"/>
        </w:rPr>
        <w:t>范围内调节；</w:t>
      </w:r>
    </w:p>
    <w:p w:rsidR="002D5507" w:rsidRPr="002D5507" w:rsidRDefault="005D71C5"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2</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 xml:space="preserve"> </w:t>
      </w:r>
      <w:r w:rsidR="002D5507" w:rsidRPr="002D5507">
        <w:rPr>
          <w:rFonts w:ascii="Times New Roman" w:eastAsia="宋体" w:hAnsi="Times New Roman" w:cs="Times New Roman" w:hint="eastAsia"/>
          <w:kern w:val="2"/>
          <w:sz w:val="24"/>
          <w:szCs w:val="24"/>
        </w:rPr>
        <w:t>振动幅度可在</w:t>
      </w:r>
      <w:r w:rsidR="002D5507" w:rsidRPr="002D5507">
        <w:rPr>
          <w:rFonts w:ascii="Times New Roman" w:eastAsia="宋体" w:hAnsi="Times New Roman" w:cs="Times New Roman" w:hint="eastAsia"/>
          <w:kern w:val="2"/>
          <w:sz w:val="24"/>
          <w:szCs w:val="24"/>
        </w:rPr>
        <w:t>20mm~100mm</w:t>
      </w:r>
      <w:r w:rsidR="002D5507" w:rsidRPr="002D5507">
        <w:rPr>
          <w:rFonts w:ascii="Times New Roman" w:eastAsia="宋体" w:hAnsi="Times New Roman" w:cs="Times New Roman" w:hint="eastAsia"/>
          <w:kern w:val="2"/>
          <w:sz w:val="24"/>
          <w:szCs w:val="24"/>
        </w:rPr>
        <w:t>范围内调节；</w:t>
      </w:r>
    </w:p>
    <w:p w:rsidR="002D5507" w:rsidRPr="002D5507" w:rsidRDefault="005D71C5"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3</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由于是手提式振动机构，所以振动机构的质量必须要小；</w:t>
      </w:r>
    </w:p>
    <w:p w:rsidR="002D5507" w:rsidRPr="002D5507" w:rsidRDefault="002D5507" w:rsidP="002D5507">
      <w:pPr>
        <w:widowControl w:val="0"/>
        <w:adjustRightInd/>
        <w:snapToGrid/>
        <w:spacing w:after="0" w:line="360" w:lineRule="auto"/>
        <w:jc w:val="both"/>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根据以上使用要求，本论文提出了</w:t>
      </w:r>
      <w:r w:rsidRPr="002D5507">
        <w:rPr>
          <w:rFonts w:ascii="Times New Roman" w:eastAsia="宋体" w:hAnsi="Times New Roman" w:cs="Times New Roman" w:hint="eastAsia"/>
          <w:kern w:val="2"/>
          <w:sz w:val="24"/>
          <w:szCs w:val="24"/>
        </w:rPr>
        <w:t>2</w:t>
      </w:r>
      <w:r w:rsidRPr="002D5507">
        <w:rPr>
          <w:rFonts w:ascii="Times New Roman" w:eastAsia="宋体" w:hAnsi="Times New Roman" w:cs="Times New Roman" w:hint="eastAsia"/>
          <w:kern w:val="2"/>
          <w:sz w:val="24"/>
          <w:szCs w:val="24"/>
        </w:rPr>
        <w:t>种振动机构方案；</w:t>
      </w:r>
    </w:p>
    <w:p w:rsidR="002D5507" w:rsidRPr="002D5507" w:rsidRDefault="005D71C5"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1</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偏心块机构</w:t>
      </w:r>
    </w:p>
    <w:p w:rsidR="002D5507" w:rsidRPr="002D5507" w:rsidRDefault="005D71C5"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2</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曲柄滑块机构</w:t>
      </w:r>
    </w:p>
    <w:p w:rsidR="002D5507" w:rsidRPr="002D5507" w:rsidRDefault="002D5507" w:rsidP="002D5507">
      <w:pPr>
        <w:widowControl w:val="0"/>
        <w:adjustRightInd/>
        <w:snapToGrid/>
        <w:spacing w:after="0" w:line="360" w:lineRule="auto"/>
        <w:jc w:val="both"/>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经过计算，当采用偏心块机构产生振动时，由于本系统的振动频率较低，为满足使用要求产生大于</w:t>
      </w:r>
      <w:r w:rsidRPr="002D5507">
        <w:rPr>
          <w:rFonts w:ascii="Times New Roman" w:eastAsia="宋体" w:hAnsi="Times New Roman" w:cs="Times New Roman" w:hint="eastAsia"/>
          <w:kern w:val="2"/>
          <w:sz w:val="24"/>
          <w:szCs w:val="24"/>
        </w:rPr>
        <w:t>500N</w:t>
      </w:r>
      <w:r w:rsidRPr="002D5507">
        <w:rPr>
          <w:rFonts w:ascii="Times New Roman" w:eastAsia="宋体" w:hAnsi="Times New Roman" w:cs="Times New Roman" w:hint="eastAsia"/>
          <w:kern w:val="2"/>
          <w:sz w:val="24"/>
          <w:szCs w:val="24"/>
        </w:rPr>
        <w:t>的激振力，偏心块的质量将过大，不适合用于手提式振动系统；而曲柄滑块机构在实现功能的情况下还具有结构简单紧凑，质量较小等等优点，所以本论文振动系统的最终采用曲柄滑块机构机构。</w:t>
      </w:r>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曲柄滑块振动机构</w:t>
      </w:r>
      <w:r w:rsidRPr="002D5507">
        <w:rPr>
          <w:rFonts w:ascii="Times New Roman" w:eastAsia="宋体" w:hAnsi="Times New Roman" w:cs="Times New Roman" w:hint="eastAsia"/>
          <w:kern w:val="2"/>
          <w:sz w:val="24"/>
          <w:szCs w:val="24"/>
        </w:rPr>
        <w:t>的工作原理由</w:t>
      </w:r>
      <w:r w:rsidRPr="002D5507">
        <w:rPr>
          <w:rFonts w:ascii="Times New Roman" w:eastAsia="宋体" w:hAnsi="Times New Roman" w:cs="Times New Roman"/>
          <w:kern w:val="2"/>
          <w:sz w:val="24"/>
          <w:szCs w:val="24"/>
        </w:rPr>
        <w:t>背负式汽油机提供动力，动力通过软轴传给蜗轮蜗杆减速器，经涡轮蜗杆减速器减速后传递给偏心盘</w:t>
      </w:r>
      <w:r w:rsidRPr="002D5507">
        <w:rPr>
          <w:rFonts w:ascii="Times New Roman" w:eastAsia="宋体" w:hAnsi="Times New Roman" w:cs="Times New Roman" w:hint="eastAsia"/>
          <w:kern w:val="2"/>
          <w:sz w:val="24"/>
          <w:szCs w:val="24"/>
        </w:rPr>
        <w:t>，使偏心盘旋转</w:t>
      </w:r>
      <w:r w:rsidRPr="002D5507">
        <w:rPr>
          <w:rFonts w:ascii="Times New Roman" w:eastAsia="宋体" w:hAnsi="Times New Roman" w:cs="Times New Roman"/>
          <w:kern w:val="2"/>
          <w:sz w:val="24"/>
          <w:szCs w:val="24"/>
        </w:rPr>
        <w:t>，偏心盘</w:t>
      </w:r>
      <w:r w:rsidRPr="002D5507">
        <w:rPr>
          <w:rFonts w:ascii="Times New Roman" w:eastAsia="宋体" w:hAnsi="Times New Roman" w:cs="Times New Roman" w:hint="eastAsia"/>
          <w:kern w:val="2"/>
          <w:sz w:val="24"/>
          <w:szCs w:val="24"/>
        </w:rPr>
        <w:t>上的</w:t>
      </w:r>
      <w:r w:rsidRPr="002D5507">
        <w:rPr>
          <w:rFonts w:ascii="Times New Roman" w:eastAsia="宋体" w:hAnsi="Times New Roman" w:cs="Times New Roman"/>
          <w:kern w:val="2"/>
          <w:sz w:val="24"/>
          <w:szCs w:val="24"/>
        </w:rPr>
        <w:t>偏心销轴带动连杆，连杆带动滑杆做</w:t>
      </w:r>
      <w:r w:rsidRPr="002D5507">
        <w:rPr>
          <w:rFonts w:ascii="Times New Roman" w:eastAsia="宋体" w:hAnsi="Times New Roman" w:cs="Times New Roman" w:hint="eastAsia"/>
          <w:kern w:val="2"/>
          <w:sz w:val="24"/>
          <w:szCs w:val="24"/>
        </w:rPr>
        <w:t>直线</w:t>
      </w:r>
      <w:r w:rsidRPr="002D5507">
        <w:rPr>
          <w:rFonts w:ascii="Times New Roman" w:eastAsia="宋体" w:hAnsi="Times New Roman" w:cs="Times New Roman"/>
          <w:kern w:val="2"/>
          <w:sz w:val="24"/>
          <w:szCs w:val="24"/>
        </w:rPr>
        <w:t>往复运动</w:t>
      </w:r>
      <w:r w:rsidRPr="002D5507">
        <w:rPr>
          <w:rFonts w:ascii="Times New Roman" w:eastAsia="宋体" w:hAnsi="Times New Roman" w:cs="Times New Roman" w:hint="eastAsia"/>
          <w:kern w:val="2"/>
          <w:sz w:val="24"/>
          <w:szCs w:val="24"/>
        </w:rPr>
        <w:t>产生振动。其工作原理如图</w:t>
      </w:r>
      <w:r w:rsidRPr="002D5507">
        <w:rPr>
          <w:rFonts w:ascii="Times New Roman" w:eastAsia="宋体" w:hAnsi="Times New Roman" w:cs="Times New Roman" w:hint="eastAsia"/>
          <w:kern w:val="2"/>
          <w:sz w:val="24"/>
          <w:szCs w:val="24"/>
        </w:rPr>
        <w:t>2-2</w:t>
      </w:r>
      <w:r w:rsidRPr="002D5507">
        <w:rPr>
          <w:rFonts w:ascii="Times New Roman" w:eastAsia="宋体" w:hAnsi="Times New Roman" w:cs="Times New Roman" w:hint="eastAsia"/>
          <w:kern w:val="2"/>
          <w:sz w:val="24"/>
          <w:szCs w:val="24"/>
        </w:rPr>
        <w:t>所示。</w:t>
      </w:r>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p>
    <w:p w:rsidR="002D5507" w:rsidRPr="002D5507" w:rsidRDefault="002D5507" w:rsidP="00983ACF">
      <w:pPr>
        <w:widowControl w:val="0"/>
        <w:adjustRightInd/>
        <w:snapToGrid/>
        <w:spacing w:after="0" w:line="360" w:lineRule="auto"/>
        <w:jc w:val="center"/>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lastRenderedPageBreak/>
        <w:drawing>
          <wp:inline distT="0" distB="0" distL="0" distR="0">
            <wp:extent cx="4629150" cy="1781175"/>
            <wp:effectExtent l="19050" t="0" r="0" b="0"/>
            <wp:docPr id="54" name="图片 54" descr="QQ截图20170424233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QQ截图20170424233024"/>
                    <pic:cNvPicPr>
                      <a:picLocks noChangeAspect="1" noChangeArrowheads="1"/>
                    </pic:cNvPicPr>
                  </pic:nvPicPr>
                  <pic:blipFill>
                    <a:blip r:embed="rId28" cstate="print"/>
                    <a:srcRect/>
                    <a:stretch>
                      <a:fillRect/>
                    </a:stretch>
                  </pic:blipFill>
                  <pic:spPr bwMode="auto">
                    <a:xfrm>
                      <a:off x="0" y="0"/>
                      <a:ext cx="4629150" cy="1781175"/>
                    </a:xfrm>
                    <a:prstGeom prst="rect">
                      <a:avLst/>
                    </a:prstGeom>
                    <a:noFill/>
                    <a:ln w="9525">
                      <a:noFill/>
                      <a:miter lim="800000"/>
                      <a:headEnd/>
                      <a:tailEnd/>
                    </a:ln>
                  </pic:spPr>
                </pic:pic>
              </a:graphicData>
            </a:graphic>
          </wp:inline>
        </w:drawing>
      </w:r>
    </w:p>
    <w:p w:rsidR="002D5507" w:rsidRPr="002D5507" w:rsidRDefault="002D5507" w:rsidP="00CF5DA8">
      <w:pPr>
        <w:widowControl w:val="0"/>
        <w:adjustRightInd/>
        <w:snapToGrid/>
        <w:spacing w:after="0" w:line="360" w:lineRule="auto"/>
        <w:ind w:firstLineChars="1200" w:firstLine="2880"/>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图</w:t>
      </w:r>
      <w:r w:rsidRPr="002D5507">
        <w:rPr>
          <w:rFonts w:ascii="Times New Roman" w:eastAsia="宋体" w:hAnsi="Times New Roman" w:cs="Times New Roman" w:hint="eastAsia"/>
          <w:kern w:val="2"/>
          <w:sz w:val="24"/>
          <w:szCs w:val="24"/>
        </w:rPr>
        <w:t xml:space="preserve">2-2  </w:t>
      </w:r>
      <w:r w:rsidR="00AE3B4A">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hint="eastAsia"/>
          <w:kern w:val="2"/>
          <w:sz w:val="24"/>
          <w:szCs w:val="24"/>
        </w:rPr>
        <w:t>振动系统工作原理图</w:t>
      </w:r>
    </w:p>
    <w:p w:rsidR="002D5507" w:rsidRPr="002D5507" w:rsidRDefault="002D5507" w:rsidP="002D5507">
      <w:pPr>
        <w:widowControl w:val="0"/>
        <w:adjustRightInd/>
        <w:snapToGrid/>
        <w:spacing w:after="0" w:line="360" w:lineRule="auto"/>
        <w:ind w:firstLineChars="200" w:firstLine="480"/>
        <w:jc w:val="center"/>
        <w:rPr>
          <w:rFonts w:ascii="Times New Roman" w:eastAsia="宋体" w:hAnsi="Times New Roman" w:cs="Times New Roman"/>
          <w:kern w:val="2"/>
          <w:sz w:val="24"/>
          <w:szCs w:val="24"/>
        </w:rPr>
      </w:pPr>
    </w:p>
    <w:p w:rsidR="002D5507" w:rsidRPr="002D5507" w:rsidRDefault="002D5507" w:rsidP="002D5507">
      <w:pPr>
        <w:widowControl w:val="0"/>
        <w:adjustRightInd/>
        <w:snapToGrid/>
        <w:spacing w:after="0" w:line="360" w:lineRule="auto"/>
        <w:rPr>
          <w:rFonts w:ascii="Times New Roman" w:eastAsia="楷体_GB2312" w:hAnsi="Times New Roman" w:cs="Times New Roman"/>
          <w:bCs/>
          <w:kern w:val="2"/>
          <w:sz w:val="24"/>
          <w:szCs w:val="32"/>
        </w:rPr>
      </w:pPr>
      <w:r w:rsidRPr="002D5507">
        <w:rPr>
          <w:rFonts w:ascii="Times New Roman" w:eastAsia="宋体" w:hAnsi="Times New Roman" w:cs="Times New Roman"/>
          <w:kern w:val="2"/>
          <w:sz w:val="24"/>
          <w:szCs w:val="24"/>
        </w:rPr>
        <w:t>2.2.2</w:t>
      </w:r>
      <w:r w:rsidRPr="002D5507">
        <w:rPr>
          <w:rFonts w:ascii="Times New Roman" w:eastAsia="宋体" w:hAnsi="Times New Roman" w:cs="Times New Roman" w:hint="eastAsia"/>
          <w:kern w:val="2"/>
          <w:sz w:val="24"/>
          <w:szCs w:val="24"/>
        </w:rPr>
        <w:t xml:space="preserve">  </w:t>
      </w:r>
      <w:r w:rsidRPr="002D5507">
        <w:rPr>
          <w:rFonts w:ascii="Times New Roman" w:eastAsia="楷体_GB2312" w:hAnsi="Times New Roman" w:cs="Times New Roman"/>
          <w:bCs/>
          <w:kern w:val="2"/>
          <w:sz w:val="24"/>
          <w:szCs w:val="32"/>
        </w:rPr>
        <w:t>滑杆的运动设计和原动机选择</w:t>
      </w:r>
      <w:bookmarkStart w:id="69" w:name="_Toc480573200"/>
      <w:bookmarkStart w:id="70" w:name="_Toc480573835"/>
      <w:bookmarkStart w:id="71" w:name="_Toc480585773"/>
    </w:p>
    <w:p w:rsidR="002D5507" w:rsidRPr="002D5507" w:rsidRDefault="002D5507" w:rsidP="002D5507">
      <w:pPr>
        <w:widowControl w:val="0"/>
        <w:adjustRightInd/>
        <w:snapToGrid/>
        <w:spacing w:after="0" w:line="360" w:lineRule="auto"/>
        <w:ind w:firstLine="482"/>
        <w:rPr>
          <w:rFonts w:ascii="宋体" w:eastAsia="宋体" w:hAnsi="宋体" w:cs="Times New Roman"/>
          <w:bCs/>
          <w:kern w:val="2"/>
          <w:sz w:val="24"/>
          <w:szCs w:val="32"/>
        </w:rPr>
      </w:pPr>
      <w:r w:rsidRPr="002D5507">
        <w:rPr>
          <w:rFonts w:ascii="宋体" w:eastAsia="宋体" w:hAnsi="宋体" w:cs="Times New Roman" w:hint="eastAsia"/>
          <w:bCs/>
          <w:kern w:val="2"/>
          <w:sz w:val="24"/>
          <w:szCs w:val="32"/>
        </w:rPr>
        <w:t>滑杆是本论文振动系统的执行机构，要求其往复直线运动，往复频率可调，控制在</w:t>
      </w:r>
      <w:r w:rsidRPr="002D5507">
        <w:rPr>
          <w:rFonts w:ascii="Times New Roman" w:eastAsia="宋体" w:hAnsi="Times New Roman" w:cs="Times New Roman"/>
          <w:bCs/>
          <w:kern w:val="2"/>
          <w:sz w:val="24"/>
          <w:szCs w:val="32"/>
        </w:rPr>
        <w:t>2HZ~</w:t>
      </w:r>
      <w:r w:rsidRPr="002D5507">
        <w:rPr>
          <w:rFonts w:ascii="Times New Roman" w:eastAsia="宋体" w:hAnsi="Times New Roman" w:cs="Times New Roman" w:hint="eastAsia"/>
          <w:bCs/>
          <w:kern w:val="2"/>
          <w:sz w:val="24"/>
          <w:szCs w:val="32"/>
        </w:rPr>
        <w:t>7</w:t>
      </w:r>
      <w:r w:rsidRPr="002D5507">
        <w:rPr>
          <w:rFonts w:ascii="Times New Roman" w:eastAsia="宋体" w:hAnsi="Times New Roman" w:cs="Times New Roman"/>
          <w:bCs/>
          <w:kern w:val="2"/>
          <w:sz w:val="24"/>
          <w:szCs w:val="32"/>
        </w:rPr>
        <w:t>HZ</w:t>
      </w:r>
      <w:r w:rsidRPr="002D5507">
        <w:rPr>
          <w:rFonts w:ascii="宋体" w:eastAsia="宋体" w:hAnsi="宋体" w:cs="Times New Roman" w:hint="eastAsia"/>
          <w:bCs/>
          <w:kern w:val="2"/>
          <w:sz w:val="24"/>
          <w:szCs w:val="32"/>
        </w:rPr>
        <w:t>范围内，往复行程要求在</w:t>
      </w:r>
      <w:r w:rsidRPr="002D5507">
        <w:rPr>
          <w:rFonts w:ascii="Times New Roman" w:eastAsia="宋体" w:hAnsi="Times New Roman" w:cs="Times New Roman" w:hint="eastAsia"/>
          <w:bCs/>
          <w:kern w:val="2"/>
          <w:sz w:val="24"/>
          <w:szCs w:val="32"/>
        </w:rPr>
        <w:t>2</w:t>
      </w:r>
      <w:r w:rsidRPr="002D5507">
        <w:rPr>
          <w:rFonts w:ascii="Times New Roman" w:eastAsia="宋体" w:hAnsi="Times New Roman" w:cs="Times New Roman"/>
          <w:bCs/>
          <w:kern w:val="2"/>
          <w:sz w:val="24"/>
          <w:szCs w:val="32"/>
        </w:rPr>
        <w:t>0mm~</w:t>
      </w:r>
      <w:r w:rsidRPr="002D5507">
        <w:rPr>
          <w:rFonts w:ascii="Times New Roman" w:eastAsia="宋体" w:hAnsi="Times New Roman" w:cs="Times New Roman" w:hint="eastAsia"/>
          <w:bCs/>
          <w:kern w:val="2"/>
          <w:sz w:val="24"/>
          <w:szCs w:val="32"/>
        </w:rPr>
        <w:t>100</w:t>
      </w:r>
      <w:r w:rsidRPr="002D5507">
        <w:rPr>
          <w:rFonts w:ascii="Times New Roman" w:eastAsia="宋体" w:hAnsi="Times New Roman" w:cs="Times New Roman"/>
          <w:bCs/>
          <w:kern w:val="2"/>
          <w:sz w:val="24"/>
          <w:szCs w:val="32"/>
        </w:rPr>
        <w:t>mm</w:t>
      </w:r>
      <w:r w:rsidRPr="002D5507">
        <w:rPr>
          <w:rFonts w:ascii="Times New Roman" w:eastAsia="宋体" w:hAnsi="Times New Roman" w:cs="Times New Roman" w:hint="eastAsia"/>
          <w:bCs/>
          <w:kern w:val="2"/>
          <w:sz w:val="24"/>
          <w:szCs w:val="32"/>
        </w:rPr>
        <w:t>可调</w:t>
      </w:r>
      <w:r w:rsidRPr="002D5507">
        <w:rPr>
          <w:rFonts w:ascii="宋体" w:eastAsia="宋体" w:hAnsi="宋体" w:cs="Times New Roman" w:hint="eastAsia"/>
          <w:bCs/>
          <w:kern w:val="2"/>
          <w:sz w:val="24"/>
          <w:szCs w:val="32"/>
        </w:rPr>
        <w:t>。在原动机的选择方面，本论文一开始提出了3种方案：</w:t>
      </w:r>
    </w:p>
    <w:p w:rsidR="002D5507" w:rsidRPr="002D5507" w:rsidRDefault="005D71C5" w:rsidP="002D5507">
      <w:pPr>
        <w:widowControl w:val="0"/>
        <w:adjustRightInd/>
        <w:snapToGrid/>
        <w:spacing w:after="0" w:line="360" w:lineRule="auto"/>
        <w:ind w:firstLine="482"/>
        <w:rPr>
          <w:rFonts w:ascii="Times New Roman" w:eastAsia="宋体" w:hAnsi="Times New Roman" w:cs="Times New Roman"/>
          <w:bCs/>
          <w:kern w:val="2"/>
          <w:sz w:val="24"/>
          <w:szCs w:val="32"/>
        </w:rPr>
      </w:pPr>
      <w:r>
        <w:rPr>
          <w:rFonts w:ascii="Times New Roman" w:eastAsia="宋体" w:hAnsi="Times New Roman" w:cs="Times New Roman"/>
          <w:bCs/>
          <w:kern w:val="2"/>
          <w:sz w:val="24"/>
          <w:szCs w:val="32"/>
        </w:rPr>
        <w:t>1</w:t>
      </w:r>
      <w:r>
        <w:rPr>
          <w:rFonts w:ascii="Times New Roman" w:eastAsia="宋体" w:hAnsi="Times New Roman" w:cs="Times New Roman" w:hint="eastAsia"/>
          <w:bCs/>
          <w:kern w:val="2"/>
          <w:sz w:val="24"/>
          <w:szCs w:val="32"/>
        </w:rPr>
        <w:t>）</w:t>
      </w:r>
      <w:r w:rsidR="002D5507" w:rsidRPr="002D5507">
        <w:rPr>
          <w:rFonts w:ascii="Times New Roman" w:eastAsia="宋体" w:hAnsi="宋体" w:cs="Times New Roman"/>
          <w:bCs/>
          <w:kern w:val="2"/>
          <w:sz w:val="24"/>
          <w:szCs w:val="32"/>
        </w:rPr>
        <w:t>采用直流电动机作为原动机，能量由蓄电池提供；</w:t>
      </w:r>
    </w:p>
    <w:p w:rsidR="002D5507" w:rsidRPr="002D5507" w:rsidRDefault="005D71C5" w:rsidP="002D5507">
      <w:pPr>
        <w:widowControl w:val="0"/>
        <w:adjustRightInd/>
        <w:snapToGrid/>
        <w:spacing w:after="0" w:line="360" w:lineRule="auto"/>
        <w:ind w:firstLine="482"/>
        <w:rPr>
          <w:rFonts w:ascii="Times New Roman" w:eastAsia="宋体" w:hAnsi="Times New Roman" w:cs="Times New Roman"/>
          <w:bCs/>
          <w:kern w:val="2"/>
          <w:sz w:val="24"/>
          <w:szCs w:val="32"/>
        </w:rPr>
      </w:pPr>
      <w:r>
        <w:rPr>
          <w:rFonts w:ascii="Times New Roman" w:eastAsia="宋体" w:hAnsi="Times New Roman" w:cs="Times New Roman"/>
          <w:bCs/>
          <w:kern w:val="2"/>
          <w:sz w:val="24"/>
          <w:szCs w:val="32"/>
        </w:rPr>
        <w:t>2</w:t>
      </w:r>
      <w:r>
        <w:rPr>
          <w:rFonts w:ascii="Times New Roman" w:eastAsia="宋体" w:hAnsi="Times New Roman" w:cs="Times New Roman" w:hint="eastAsia"/>
          <w:bCs/>
          <w:kern w:val="2"/>
          <w:sz w:val="24"/>
          <w:szCs w:val="32"/>
        </w:rPr>
        <w:t>）</w:t>
      </w:r>
      <w:r w:rsidR="002D5507" w:rsidRPr="002D5507">
        <w:rPr>
          <w:rFonts w:ascii="Times New Roman" w:eastAsia="宋体" w:hAnsi="宋体" w:cs="Times New Roman"/>
          <w:bCs/>
          <w:kern w:val="2"/>
          <w:sz w:val="24"/>
          <w:szCs w:val="32"/>
        </w:rPr>
        <w:t>柴油机配合液压系统；</w:t>
      </w:r>
    </w:p>
    <w:p w:rsidR="002D5507" w:rsidRPr="002D5507" w:rsidRDefault="005D71C5" w:rsidP="002D5507">
      <w:pPr>
        <w:widowControl w:val="0"/>
        <w:adjustRightInd/>
        <w:snapToGrid/>
        <w:spacing w:after="0" w:line="360" w:lineRule="auto"/>
        <w:ind w:firstLine="482"/>
        <w:rPr>
          <w:rFonts w:ascii="Times New Roman" w:eastAsia="宋体" w:hAnsi="Times New Roman" w:cs="Times New Roman"/>
          <w:bCs/>
          <w:kern w:val="2"/>
          <w:sz w:val="24"/>
          <w:szCs w:val="32"/>
        </w:rPr>
      </w:pPr>
      <w:r>
        <w:rPr>
          <w:rFonts w:ascii="Times New Roman" w:eastAsia="宋体" w:hAnsi="Times New Roman" w:cs="Times New Roman"/>
          <w:bCs/>
          <w:kern w:val="2"/>
          <w:sz w:val="24"/>
          <w:szCs w:val="32"/>
        </w:rPr>
        <w:t>3</w:t>
      </w:r>
      <w:r>
        <w:rPr>
          <w:rFonts w:ascii="Times New Roman" w:eastAsia="宋体" w:hAnsi="Times New Roman" w:cs="Times New Roman" w:hint="eastAsia"/>
          <w:bCs/>
          <w:kern w:val="2"/>
          <w:sz w:val="24"/>
          <w:szCs w:val="32"/>
        </w:rPr>
        <w:t>）</w:t>
      </w:r>
      <w:r w:rsidR="002D5507" w:rsidRPr="002D5507">
        <w:rPr>
          <w:rFonts w:ascii="Times New Roman" w:eastAsia="宋体" w:hAnsi="Times New Roman" w:cs="Times New Roman" w:hint="eastAsia"/>
          <w:bCs/>
          <w:kern w:val="2"/>
          <w:sz w:val="24"/>
          <w:szCs w:val="32"/>
        </w:rPr>
        <w:t xml:space="preserve"> </w:t>
      </w:r>
      <w:r w:rsidR="002D5507" w:rsidRPr="002D5507">
        <w:rPr>
          <w:rFonts w:ascii="Times New Roman" w:eastAsia="宋体" w:hAnsi="宋体" w:cs="Times New Roman"/>
          <w:bCs/>
          <w:kern w:val="2"/>
          <w:sz w:val="24"/>
          <w:szCs w:val="32"/>
        </w:rPr>
        <w:t>四冲程小型汽油机；</w:t>
      </w:r>
    </w:p>
    <w:p w:rsidR="002D5507" w:rsidRPr="002D5507" w:rsidRDefault="002D5507" w:rsidP="002D5507">
      <w:pPr>
        <w:widowControl w:val="0"/>
        <w:adjustRightInd/>
        <w:snapToGrid/>
        <w:spacing w:after="0" w:line="360" w:lineRule="auto"/>
        <w:ind w:firstLine="482"/>
        <w:rPr>
          <w:rFonts w:ascii="宋体" w:eastAsia="宋体" w:hAnsi="宋体" w:cs="Times New Roman"/>
          <w:bCs/>
          <w:kern w:val="2"/>
          <w:sz w:val="24"/>
          <w:szCs w:val="32"/>
        </w:rPr>
      </w:pPr>
      <w:r w:rsidRPr="002D5507">
        <w:rPr>
          <w:rFonts w:ascii="宋体" w:eastAsia="宋体" w:hAnsi="宋体" w:cs="Times New Roman" w:hint="eastAsia"/>
          <w:bCs/>
          <w:kern w:val="2"/>
          <w:sz w:val="24"/>
          <w:szCs w:val="32"/>
        </w:rPr>
        <w:t>经过多方面的综合考虑后，我们选择最终汽油机作为本论文振动系统的原动机，相比较其他方案汽油机在满足功能要求的条件下，具有以下优点：</w:t>
      </w:r>
    </w:p>
    <w:p w:rsidR="002D5507" w:rsidRPr="002D5507" w:rsidRDefault="005D71C5" w:rsidP="002D5507">
      <w:pPr>
        <w:widowControl w:val="0"/>
        <w:adjustRightInd/>
        <w:snapToGrid/>
        <w:spacing w:after="0" w:line="360" w:lineRule="auto"/>
        <w:ind w:firstLine="482"/>
        <w:rPr>
          <w:rFonts w:ascii="Times New Roman" w:eastAsia="宋体" w:hAnsi="Times New Roman" w:cs="Times New Roman"/>
          <w:bCs/>
          <w:kern w:val="2"/>
          <w:sz w:val="24"/>
          <w:szCs w:val="32"/>
        </w:rPr>
      </w:pPr>
      <w:r>
        <w:rPr>
          <w:rFonts w:ascii="Times New Roman" w:eastAsia="宋体" w:hAnsi="Times New Roman" w:cs="Times New Roman"/>
          <w:bCs/>
          <w:kern w:val="2"/>
          <w:sz w:val="24"/>
          <w:szCs w:val="32"/>
        </w:rPr>
        <w:t>1</w:t>
      </w:r>
      <w:r>
        <w:rPr>
          <w:rFonts w:ascii="Times New Roman" w:eastAsia="宋体" w:hAnsi="Times New Roman" w:cs="Times New Roman" w:hint="eastAsia"/>
          <w:bCs/>
          <w:kern w:val="2"/>
          <w:sz w:val="24"/>
          <w:szCs w:val="32"/>
        </w:rPr>
        <w:t>）</w:t>
      </w:r>
      <w:r w:rsidR="002D5507" w:rsidRPr="002D5507">
        <w:rPr>
          <w:rFonts w:ascii="Times New Roman" w:eastAsia="宋体" w:hAnsi="宋体" w:cs="Times New Roman"/>
          <w:bCs/>
          <w:kern w:val="2"/>
          <w:sz w:val="24"/>
          <w:szCs w:val="32"/>
        </w:rPr>
        <w:t>可在较恶劣的工作环境下工作，不惧潮湿阴雨天气；</w:t>
      </w:r>
    </w:p>
    <w:p w:rsidR="002D5507" w:rsidRPr="002D5507" w:rsidRDefault="005D71C5" w:rsidP="002D5507">
      <w:pPr>
        <w:widowControl w:val="0"/>
        <w:adjustRightInd/>
        <w:snapToGrid/>
        <w:spacing w:after="0" w:line="360" w:lineRule="auto"/>
        <w:ind w:firstLine="482"/>
        <w:rPr>
          <w:rFonts w:ascii="Times New Roman" w:eastAsia="宋体" w:hAnsi="Times New Roman" w:cs="Times New Roman"/>
          <w:bCs/>
          <w:kern w:val="2"/>
          <w:sz w:val="24"/>
          <w:szCs w:val="32"/>
        </w:rPr>
      </w:pPr>
      <w:r>
        <w:rPr>
          <w:rFonts w:ascii="Times New Roman" w:eastAsia="宋体" w:hAnsi="Times New Roman" w:cs="Times New Roman"/>
          <w:bCs/>
          <w:kern w:val="2"/>
          <w:sz w:val="24"/>
          <w:szCs w:val="32"/>
        </w:rPr>
        <w:t>2</w:t>
      </w:r>
      <w:r>
        <w:rPr>
          <w:rFonts w:ascii="Times New Roman" w:eastAsia="宋体" w:hAnsi="Times New Roman" w:cs="Times New Roman" w:hint="eastAsia"/>
          <w:bCs/>
          <w:kern w:val="2"/>
          <w:sz w:val="24"/>
          <w:szCs w:val="32"/>
        </w:rPr>
        <w:t>）</w:t>
      </w:r>
      <w:r w:rsidR="002D5507" w:rsidRPr="002D5507">
        <w:rPr>
          <w:rFonts w:ascii="Times New Roman" w:eastAsia="宋体" w:hAnsi="宋体" w:cs="Times New Roman"/>
          <w:bCs/>
          <w:kern w:val="2"/>
          <w:sz w:val="24"/>
          <w:szCs w:val="32"/>
        </w:rPr>
        <w:t>续航能力强</w:t>
      </w:r>
      <w:r w:rsidR="002D5507" w:rsidRPr="002D5507">
        <w:rPr>
          <w:rFonts w:ascii="Times New Roman" w:eastAsia="宋体" w:hAnsi="宋体" w:cs="Times New Roman" w:hint="eastAsia"/>
          <w:bCs/>
          <w:kern w:val="2"/>
          <w:sz w:val="24"/>
          <w:szCs w:val="32"/>
        </w:rPr>
        <w:t>，装满汽油后可累计工作</w:t>
      </w:r>
      <w:r w:rsidR="002D5507" w:rsidRPr="002D5507">
        <w:rPr>
          <w:rFonts w:ascii="Times New Roman" w:eastAsia="宋体" w:hAnsi="宋体" w:cs="Times New Roman" w:hint="eastAsia"/>
          <w:bCs/>
          <w:kern w:val="2"/>
          <w:sz w:val="24"/>
          <w:szCs w:val="32"/>
        </w:rPr>
        <w:t>20</w:t>
      </w:r>
      <w:r w:rsidR="002D5507" w:rsidRPr="002D5507">
        <w:rPr>
          <w:rFonts w:ascii="Times New Roman" w:eastAsia="宋体" w:hAnsi="宋体" w:cs="Times New Roman" w:hint="eastAsia"/>
          <w:bCs/>
          <w:kern w:val="2"/>
          <w:sz w:val="24"/>
          <w:szCs w:val="32"/>
        </w:rPr>
        <w:t>个小时；</w:t>
      </w:r>
    </w:p>
    <w:p w:rsidR="002D5507" w:rsidRPr="002D5507" w:rsidRDefault="005D71C5" w:rsidP="002D5507">
      <w:pPr>
        <w:widowControl w:val="0"/>
        <w:adjustRightInd/>
        <w:snapToGrid/>
        <w:spacing w:after="0" w:line="360" w:lineRule="auto"/>
        <w:ind w:firstLine="482"/>
        <w:rPr>
          <w:rFonts w:ascii="宋体" w:eastAsia="宋体" w:hAnsi="宋体" w:cs="Times New Roman"/>
          <w:bCs/>
          <w:kern w:val="2"/>
          <w:sz w:val="24"/>
          <w:szCs w:val="32"/>
        </w:rPr>
      </w:pPr>
      <w:r>
        <w:rPr>
          <w:rFonts w:ascii="Times New Roman" w:eastAsia="宋体" w:hAnsi="Times New Roman" w:cs="Times New Roman"/>
          <w:bCs/>
          <w:kern w:val="2"/>
          <w:sz w:val="24"/>
          <w:szCs w:val="32"/>
        </w:rPr>
        <w:t>3</w:t>
      </w:r>
      <w:r>
        <w:rPr>
          <w:rFonts w:ascii="Times New Roman" w:eastAsia="宋体" w:hAnsi="Times New Roman" w:cs="Times New Roman" w:hint="eastAsia"/>
          <w:bCs/>
          <w:kern w:val="2"/>
          <w:sz w:val="24"/>
          <w:szCs w:val="32"/>
        </w:rPr>
        <w:t>）</w:t>
      </w:r>
      <w:r w:rsidR="002D5507" w:rsidRPr="002D5507">
        <w:rPr>
          <w:rFonts w:ascii="Times New Roman" w:eastAsia="宋体" w:hAnsi="Times New Roman" w:cs="Times New Roman" w:hint="eastAsia"/>
          <w:bCs/>
          <w:kern w:val="2"/>
          <w:sz w:val="24"/>
          <w:szCs w:val="32"/>
        </w:rPr>
        <w:t xml:space="preserve"> </w:t>
      </w:r>
      <w:r w:rsidR="002D5507" w:rsidRPr="002D5507">
        <w:rPr>
          <w:rFonts w:ascii="Times New Roman" w:eastAsia="宋体" w:hAnsi="宋体" w:cs="Times New Roman"/>
          <w:bCs/>
          <w:kern w:val="2"/>
          <w:sz w:val="24"/>
          <w:szCs w:val="32"/>
        </w:rPr>
        <w:t>整</w:t>
      </w:r>
      <w:r w:rsidR="002D5507" w:rsidRPr="002D5507">
        <w:rPr>
          <w:rFonts w:ascii="宋体" w:eastAsia="宋体" w:hAnsi="宋体" w:cs="Times New Roman" w:hint="eastAsia"/>
          <w:bCs/>
          <w:kern w:val="2"/>
          <w:sz w:val="24"/>
          <w:szCs w:val="32"/>
        </w:rPr>
        <w:t>机重量小，结构简单，方便携带；</w:t>
      </w:r>
    </w:p>
    <w:p w:rsidR="002D5507" w:rsidRDefault="002D5507" w:rsidP="002D5507">
      <w:pPr>
        <w:widowControl w:val="0"/>
        <w:adjustRightInd/>
        <w:snapToGrid/>
        <w:spacing w:after="0" w:line="360" w:lineRule="auto"/>
        <w:rPr>
          <w:rFonts w:ascii="宋体" w:eastAsia="宋体" w:hAnsi="宋体" w:cs="Times New Roman"/>
          <w:bCs/>
          <w:kern w:val="2"/>
          <w:sz w:val="24"/>
          <w:szCs w:val="32"/>
        </w:rPr>
      </w:pPr>
      <w:r w:rsidRPr="002D5507">
        <w:rPr>
          <w:rFonts w:ascii="宋体" w:eastAsia="宋体" w:hAnsi="宋体" w:cs="Times New Roman" w:hint="eastAsia"/>
          <w:bCs/>
          <w:kern w:val="2"/>
          <w:sz w:val="24"/>
          <w:szCs w:val="32"/>
        </w:rPr>
        <w:t>本论文选取的汽油机的参数如表所示；</w:t>
      </w:r>
    </w:p>
    <w:p w:rsidR="00685071" w:rsidRDefault="00685071" w:rsidP="002D5507">
      <w:pPr>
        <w:widowControl w:val="0"/>
        <w:adjustRightInd/>
        <w:snapToGrid/>
        <w:spacing w:after="0" w:line="360" w:lineRule="auto"/>
        <w:rPr>
          <w:rFonts w:ascii="宋体" w:eastAsia="宋体" w:hAnsi="宋体" w:cs="Times New Roman"/>
          <w:bCs/>
          <w:kern w:val="2"/>
          <w:sz w:val="24"/>
          <w:szCs w:val="32"/>
        </w:rPr>
      </w:pPr>
    </w:p>
    <w:p w:rsidR="00685071" w:rsidRDefault="00685071" w:rsidP="002D5507">
      <w:pPr>
        <w:widowControl w:val="0"/>
        <w:adjustRightInd/>
        <w:snapToGrid/>
        <w:spacing w:after="0" w:line="360" w:lineRule="auto"/>
        <w:rPr>
          <w:rFonts w:ascii="宋体" w:eastAsia="宋体" w:hAnsi="宋体" w:cs="Times New Roman"/>
          <w:bCs/>
          <w:kern w:val="2"/>
          <w:sz w:val="24"/>
          <w:szCs w:val="32"/>
        </w:rPr>
      </w:pPr>
    </w:p>
    <w:p w:rsidR="00685071" w:rsidRDefault="00685071" w:rsidP="002D5507">
      <w:pPr>
        <w:widowControl w:val="0"/>
        <w:adjustRightInd/>
        <w:snapToGrid/>
        <w:spacing w:after="0" w:line="360" w:lineRule="auto"/>
        <w:rPr>
          <w:rFonts w:ascii="宋体" w:eastAsia="宋体" w:hAnsi="宋体" w:cs="Times New Roman"/>
          <w:bCs/>
          <w:kern w:val="2"/>
          <w:sz w:val="24"/>
          <w:szCs w:val="32"/>
        </w:rPr>
      </w:pPr>
    </w:p>
    <w:p w:rsidR="00685071" w:rsidRDefault="00685071" w:rsidP="002D5507">
      <w:pPr>
        <w:widowControl w:val="0"/>
        <w:adjustRightInd/>
        <w:snapToGrid/>
        <w:spacing w:after="0" w:line="360" w:lineRule="auto"/>
        <w:rPr>
          <w:rFonts w:ascii="宋体" w:eastAsia="宋体" w:hAnsi="宋体" w:cs="Times New Roman"/>
          <w:bCs/>
          <w:kern w:val="2"/>
          <w:sz w:val="24"/>
          <w:szCs w:val="32"/>
        </w:rPr>
      </w:pPr>
    </w:p>
    <w:p w:rsidR="00685071" w:rsidRPr="002D5507" w:rsidRDefault="00685071" w:rsidP="002D5507">
      <w:pPr>
        <w:widowControl w:val="0"/>
        <w:adjustRightInd/>
        <w:snapToGrid/>
        <w:spacing w:after="0" w:line="360" w:lineRule="auto"/>
        <w:rPr>
          <w:rFonts w:ascii="宋体" w:eastAsia="宋体" w:hAnsi="宋体" w:cs="Times New Roman"/>
          <w:bCs/>
          <w:kern w:val="2"/>
          <w:sz w:val="24"/>
          <w:szCs w:val="32"/>
        </w:rPr>
      </w:pPr>
    </w:p>
    <w:p w:rsidR="002D5507" w:rsidRPr="002D5507" w:rsidRDefault="002D5507" w:rsidP="00EC168E">
      <w:pPr>
        <w:widowControl w:val="0"/>
        <w:adjustRightInd/>
        <w:snapToGrid/>
        <w:spacing w:after="0"/>
        <w:rPr>
          <w:rFonts w:ascii="宋体" w:eastAsia="宋体" w:hAnsi="宋体" w:cs="Times New Roman"/>
          <w:bCs/>
          <w:kern w:val="2"/>
          <w:sz w:val="24"/>
          <w:szCs w:val="32"/>
        </w:rPr>
      </w:pPr>
    </w:p>
    <w:p w:rsidR="006D2B79" w:rsidRDefault="006D2B79" w:rsidP="00EC168E">
      <w:pPr>
        <w:widowControl w:val="0"/>
        <w:adjustRightInd/>
        <w:snapToGrid/>
        <w:spacing w:after="0"/>
        <w:rPr>
          <w:rFonts w:ascii="宋体" w:eastAsia="宋体" w:hAnsi="宋体" w:cs="Times New Roman"/>
          <w:bCs/>
          <w:kern w:val="2"/>
          <w:sz w:val="24"/>
          <w:szCs w:val="32"/>
        </w:rPr>
      </w:pPr>
    </w:p>
    <w:p w:rsidR="006D2B79" w:rsidRDefault="006D2B79" w:rsidP="00EC168E">
      <w:pPr>
        <w:widowControl w:val="0"/>
        <w:adjustRightInd/>
        <w:snapToGrid/>
        <w:spacing w:after="0"/>
        <w:rPr>
          <w:rFonts w:ascii="宋体" w:eastAsia="宋体" w:hAnsi="宋体" w:cs="Times New Roman"/>
          <w:bCs/>
          <w:kern w:val="2"/>
          <w:sz w:val="24"/>
          <w:szCs w:val="32"/>
        </w:rPr>
      </w:pPr>
    </w:p>
    <w:p w:rsidR="00FA4651" w:rsidRDefault="00FA4651" w:rsidP="002D5507">
      <w:pPr>
        <w:widowControl w:val="0"/>
        <w:adjustRightInd/>
        <w:snapToGrid/>
        <w:spacing w:after="0"/>
        <w:jc w:val="center"/>
        <w:rPr>
          <w:rFonts w:ascii="宋体" w:eastAsia="宋体" w:hAnsi="宋体" w:cs="Times New Roman"/>
          <w:bCs/>
          <w:kern w:val="2"/>
          <w:sz w:val="24"/>
          <w:szCs w:val="32"/>
        </w:rPr>
      </w:pPr>
    </w:p>
    <w:p w:rsidR="002D5507" w:rsidRPr="002D5507" w:rsidRDefault="002D5507" w:rsidP="002D5507">
      <w:pPr>
        <w:widowControl w:val="0"/>
        <w:adjustRightInd/>
        <w:snapToGrid/>
        <w:spacing w:after="0"/>
        <w:jc w:val="center"/>
        <w:rPr>
          <w:rFonts w:ascii="宋体" w:eastAsia="宋体" w:hAnsi="宋体" w:cs="Times New Roman"/>
          <w:bCs/>
          <w:kern w:val="2"/>
          <w:sz w:val="24"/>
          <w:szCs w:val="32"/>
        </w:rPr>
      </w:pPr>
      <w:r w:rsidRPr="002D5507">
        <w:rPr>
          <w:rFonts w:ascii="宋体" w:eastAsia="宋体" w:hAnsi="宋体" w:cs="Times New Roman" w:hint="eastAsia"/>
          <w:bCs/>
          <w:kern w:val="2"/>
          <w:sz w:val="24"/>
          <w:szCs w:val="32"/>
        </w:rPr>
        <w:t>表1 本田四冲程小型汽油机GX35参数</w:t>
      </w:r>
    </w:p>
    <w:tbl>
      <w:tblPr>
        <w:tblpPr w:leftFromText="180" w:rightFromText="180" w:vertAnchor="text" w:horzAnchor="margin" w:tblpXSpec="center" w:tblpY="200"/>
        <w:tblW w:w="8222" w:type="dxa"/>
        <w:tblBorders>
          <w:top w:val="single" w:sz="12" w:space="0" w:color="auto"/>
          <w:bottom w:val="single" w:sz="12" w:space="0" w:color="auto"/>
        </w:tblBorders>
        <w:tblLayout w:type="fixed"/>
        <w:tblLook w:val="04A0"/>
      </w:tblPr>
      <w:tblGrid>
        <w:gridCol w:w="2093"/>
        <w:gridCol w:w="2126"/>
        <w:gridCol w:w="1947"/>
        <w:gridCol w:w="2056"/>
      </w:tblGrid>
      <w:tr w:rsidR="002D5507" w:rsidRPr="009848BA" w:rsidTr="00FA4651">
        <w:trPr>
          <w:trHeight w:val="680"/>
        </w:trPr>
        <w:tc>
          <w:tcPr>
            <w:tcW w:w="2093" w:type="dxa"/>
            <w:tcBorders>
              <w:top w:val="single" w:sz="12" w:space="0" w:color="auto"/>
              <w:bottom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排量（</w:t>
            </w:r>
            <w:r w:rsidRPr="009848BA">
              <w:rPr>
                <w:rFonts w:ascii="Times New Roman" w:eastAsia="宋体" w:hAnsi="Times New Roman" w:cs="Times New Roman"/>
                <w:bCs/>
                <w:kern w:val="2"/>
                <w:sz w:val="24"/>
                <w:szCs w:val="32"/>
              </w:rPr>
              <w:t>CC</w:t>
            </w:r>
            <w:r w:rsidRPr="009848BA">
              <w:rPr>
                <w:rFonts w:ascii="Times New Roman" w:eastAsia="宋体" w:hAnsi="宋体" w:cs="Times New Roman"/>
                <w:bCs/>
                <w:kern w:val="2"/>
                <w:sz w:val="24"/>
                <w:szCs w:val="32"/>
              </w:rPr>
              <w:t>）</w:t>
            </w:r>
          </w:p>
        </w:tc>
        <w:tc>
          <w:tcPr>
            <w:tcW w:w="2126" w:type="dxa"/>
            <w:tcBorders>
              <w:top w:val="single" w:sz="12" w:space="0" w:color="auto"/>
              <w:bottom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标定功率</w:t>
            </w:r>
          </w:p>
        </w:tc>
        <w:tc>
          <w:tcPr>
            <w:tcW w:w="1947" w:type="dxa"/>
            <w:tcBorders>
              <w:top w:val="single" w:sz="12" w:space="0" w:color="auto"/>
              <w:bottom w:val="single" w:sz="4" w:space="0" w:color="auto"/>
            </w:tcBorders>
            <w:vAlign w:val="center"/>
          </w:tcPr>
          <w:p w:rsidR="002D5507" w:rsidRPr="009848BA" w:rsidRDefault="002D5507" w:rsidP="002D5507">
            <w:pPr>
              <w:widowControl w:val="0"/>
              <w:adjustRightInd/>
              <w:snapToGrid/>
              <w:spacing w:after="0"/>
              <w:ind w:left="420" w:hanging="42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燃油消耗率</w:t>
            </w:r>
          </w:p>
        </w:tc>
        <w:tc>
          <w:tcPr>
            <w:tcW w:w="2056" w:type="dxa"/>
            <w:tcBorders>
              <w:top w:val="single" w:sz="12" w:space="0" w:color="auto"/>
              <w:bottom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携带方式</w:t>
            </w:r>
          </w:p>
        </w:tc>
      </w:tr>
      <w:tr w:rsidR="002D5507" w:rsidRPr="009848BA" w:rsidTr="00FA4651">
        <w:trPr>
          <w:trHeight w:val="680"/>
        </w:trPr>
        <w:tc>
          <w:tcPr>
            <w:tcW w:w="2093" w:type="dxa"/>
            <w:tcBorders>
              <w:top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35.8CC</w:t>
            </w:r>
          </w:p>
        </w:tc>
        <w:tc>
          <w:tcPr>
            <w:tcW w:w="2126" w:type="dxa"/>
            <w:tcBorders>
              <w:top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1.5KW/7000r/min</w:t>
            </w:r>
          </w:p>
        </w:tc>
        <w:tc>
          <w:tcPr>
            <w:tcW w:w="1947" w:type="dxa"/>
            <w:tcBorders>
              <w:top w:val="single" w:sz="4" w:space="0" w:color="auto"/>
            </w:tcBorders>
            <w:vAlign w:val="center"/>
          </w:tcPr>
          <w:p w:rsidR="002D5507" w:rsidRPr="009848BA" w:rsidRDefault="002D5507" w:rsidP="002D5507">
            <w:pPr>
              <w:widowControl w:val="0"/>
              <w:adjustRightInd/>
              <w:snapToGrid/>
              <w:spacing w:after="0"/>
              <w:ind w:left="420" w:hanging="42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480g/kw</w:t>
            </w:r>
            <w:r w:rsidRPr="009848BA">
              <w:rPr>
                <w:rFonts w:ascii="Times New Roman" w:hAnsi="Times New Roman" w:cs="Times New Roman"/>
                <w:bCs/>
                <w:kern w:val="2"/>
                <w:sz w:val="24"/>
                <w:szCs w:val="32"/>
              </w:rPr>
              <w:t>･</w:t>
            </w:r>
            <w:r w:rsidRPr="009848BA">
              <w:rPr>
                <w:rFonts w:ascii="Times New Roman" w:eastAsia="宋体" w:hAnsi="Times New Roman" w:cs="Times New Roman"/>
                <w:bCs/>
                <w:kern w:val="2"/>
                <w:sz w:val="24"/>
                <w:szCs w:val="32"/>
              </w:rPr>
              <w:t>h</w:t>
            </w:r>
          </w:p>
        </w:tc>
        <w:tc>
          <w:tcPr>
            <w:tcW w:w="2056" w:type="dxa"/>
            <w:tcBorders>
              <w:top w:val="single" w:sz="4" w:space="0" w:color="auto"/>
            </w:tcBorders>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背负式</w:t>
            </w:r>
          </w:p>
        </w:tc>
      </w:tr>
      <w:tr w:rsidR="002D5507" w:rsidRPr="009848BA" w:rsidTr="00FA4651">
        <w:trPr>
          <w:trHeight w:val="680"/>
        </w:trPr>
        <w:tc>
          <w:tcPr>
            <w:tcW w:w="2093"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油箱容积</w:t>
            </w:r>
          </w:p>
        </w:tc>
        <w:tc>
          <w:tcPr>
            <w:tcW w:w="212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整机重量</w:t>
            </w:r>
          </w:p>
        </w:tc>
        <w:tc>
          <w:tcPr>
            <w:tcW w:w="1947"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缸径</w:t>
            </w:r>
            <w:r w:rsidRPr="009848BA">
              <w:rPr>
                <w:rFonts w:ascii="Times New Roman" w:eastAsia="宋体" w:hAnsi="Times New Roman" w:cs="Times New Roman"/>
                <w:bCs/>
                <w:kern w:val="2"/>
                <w:sz w:val="24"/>
                <w:szCs w:val="32"/>
              </w:rPr>
              <w:t>*</w:t>
            </w:r>
            <w:r w:rsidRPr="009848BA">
              <w:rPr>
                <w:rFonts w:ascii="Times New Roman" w:eastAsia="宋体" w:hAnsi="宋体" w:cs="Times New Roman"/>
                <w:bCs/>
                <w:kern w:val="2"/>
                <w:sz w:val="24"/>
                <w:szCs w:val="32"/>
              </w:rPr>
              <w:t>冲程</w:t>
            </w:r>
          </w:p>
        </w:tc>
        <w:tc>
          <w:tcPr>
            <w:tcW w:w="205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类型</w:t>
            </w:r>
          </w:p>
        </w:tc>
      </w:tr>
      <w:tr w:rsidR="002D5507" w:rsidRPr="009848BA" w:rsidTr="00FA4651">
        <w:trPr>
          <w:trHeight w:val="680"/>
        </w:trPr>
        <w:tc>
          <w:tcPr>
            <w:tcW w:w="2093"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0.65L</w:t>
            </w:r>
          </w:p>
        </w:tc>
        <w:tc>
          <w:tcPr>
            <w:tcW w:w="212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3.9KG</w:t>
            </w:r>
          </w:p>
        </w:tc>
        <w:tc>
          <w:tcPr>
            <w:tcW w:w="1947"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39X30mm</w:t>
            </w:r>
          </w:p>
        </w:tc>
        <w:tc>
          <w:tcPr>
            <w:tcW w:w="205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四冲程单缸</w:t>
            </w:r>
          </w:p>
        </w:tc>
      </w:tr>
      <w:tr w:rsidR="002D5507" w:rsidRPr="009848BA" w:rsidTr="00FA4651">
        <w:trPr>
          <w:trHeight w:val="680"/>
        </w:trPr>
        <w:tc>
          <w:tcPr>
            <w:tcW w:w="2093" w:type="dxa"/>
            <w:vAlign w:val="center"/>
          </w:tcPr>
          <w:p w:rsidR="002D5507" w:rsidRPr="009848BA" w:rsidRDefault="002D5507" w:rsidP="002D5507">
            <w:pPr>
              <w:widowControl w:val="0"/>
              <w:adjustRightInd/>
              <w:snapToGrid/>
              <w:spacing w:after="0"/>
              <w:ind w:left="420" w:hanging="42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最大扭矩</w:t>
            </w:r>
          </w:p>
        </w:tc>
        <w:tc>
          <w:tcPr>
            <w:tcW w:w="212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噪音</w:t>
            </w:r>
          </w:p>
        </w:tc>
        <w:tc>
          <w:tcPr>
            <w:tcW w:w="1947"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燃油型号</w:t>
            </w:r>
          </w:p>
        </w:tc>
        <w:tc>
          <w:tcPr>
            <w:tcW w:w="205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启动方式</w:t>
            </w:r>
          </w:p>
        </w:tc>
      </w:tr>
      <w:tr w:rsidR="002D5507" w:rsidRPr="009848BA" w:rsidTr="00FA4651">
        <w:trPr>
          <w:trHeight w:val="680"/>
        </w:trPr>
        <w:tc>
          <w:tcPr>
            <w:tcW w:w="2093" w:type="dxa"/>
            <w:vAlign w:val="center"/>
          </w:tcPr>
          <w:p w:rsidR="002D5507" w:rsidRPr="009848BA" w:rsidRDefault="002D5507" w:rsidP="002D5507">
            <w:pPr>
              <w:widowControl w:val="0"/>
              <w:adjustRightInd/>
              <w:snapToGrid/>
              <w:spacing w:after="0"/>
              <w:ind w:left="420" w:hanging="42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1.6N</w:t>
            </w:r>
            <w:r w:rsidRPr="009848BA">
              <w:rPr>
                <w:rFonts w:ascii="Times New Roman" w:hAnsi="微软雅黑" w:cs="Times New Roman"/>
                <w:bCs/>
                <w:kern w:val="2"/>
                <w:sz w:val="24"/>
                <w:szCs w:val="32"/>
              </w:rPr>
              <w:t>･</w:t>
            </w:r>
            <w:r w:rsidRPr="009848BA">
              <w:rPr>
                <w:rFonts w:ascii="Times New Roman" w:eastAsia="宋体" w:hAnsi="Times New Roman" w:cs="Times New Roman"/>
                <w:bCs/>
                <w:kern w:val="2"/>
                <w:sz w:val="24"/>
                <w:szCs w:val="32"/>
              </w:rPr>
              <w:t>M/5500r/min</w:t>
            </w:r>
          </w:p>
        </w:tc>
        <w:tc>
          <w:tcPr>
            <w:tcW w:w="212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101Db(A)</w:t>
            </w:r>
          </w:p>
        </w:tc>
        <w:tc>
          <w:tcPr>
            <w:tcW w:w="1947"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Times New Roman" w:cs="Times New Roman"/>
                <w:bCs/>
                <w:kern w:val="2"/>
                <w:sz w:val="24"/>
                <w:szCs w:val="32"/>
              </w:rPr>
              <w:t>93#</w:t>
            </w:r>
          </w:p>
        </w:tc>
        <w:tc>
          <w:tcPr>
            <w:tcW w:w="2056" w:type="dxa"/>
            <w:vAlign w:val="center"/>
          </w:tcPr>
          <w:p w:rsidR="002D5507" w:rsidRPr="009848BA" w:rsidRDefault="002D5507" w:rsidP="002D5507">
            <w:pPr>
              <w:widowControl w:val="0"/>
              <w:adjustRightInd/>
              <w:snapToGrid/>
              <w:spacing w:after="0"/>
              <w:jc w:val="center"/>
              <w:rPr>
                <w:rFonts w:ascii="Times New Roman" w:eastAsia="宋体" w:hAnsi="Times New Roman" w:cs="Times New Roman"/>
                <w:bCs/>
                <w:kern w:val="2"/>
                <w:sz w:val="24"/>
                <w:szCs w:val="32"/>
              </w:rPr>
            </w:pPr>
            <w:r w:rsidRPr="009848BA">
              <w:rPr>
                <w:rFonts w:ascii="Times New Roman" w:eastAsia="宋体" w:hAnsi="宋体" w:cs="Times New Roman"/>
                <w:bCs/>
                <w:kern w:val="2"/>
                <w:sz w:val="24"/>
                <w:szCs w:val="32"/>
              </w:rPr>
              <w:t>手拉启动</w:t>
            </w:r>
          </w:p>
        </w:tc>
      </w:tr>
    </w:tbl>
    <w:p w:rsidR="002D5507" w:rsidRPr="00654BF8" w:rsidRDefault="002D5507" w:rsidP="002D5507">
      <w:pPr>
        <w:widowControl w:val="0"/>
        <w:adjustRightInd/>
        <w:snapToGrid/>
        <w:spacing w:after="0"/>
        <w:rPr>
          <w:rFonts w:ascii="Calibri" w:eastAsia="宋体" w:hAnsi="Calibri" w:cs="Times New Roman"/>
          <w:kern w:val="2"/>
          <w:sz w:val="24"/>
          <w:szCs w:val="24"/>
        </w:rPr>
      </w:pPr>
    </w:p>
    <w:p w:rsidR="002D5507" w:rsidRPr="002D5507" w:rsidRDefault="002D5507" w:rsidP="002D5507">
      <w:pPr>
        <w:keepNext/>
        <w:keepLines/>
        <w:widowControl w:val="0"/>
        <w:adjustRightInd/>
        <w:snapToGrid/>
        <w:spacing w:after="0" w:line="360" w:lineRule="auto"/>
        <w:jc w:val="both"/>
        <w:outlineLvl w:val="2"/>
        <w:rPr>
          <w:rFonts w:ascii="Times New Roman" w:eastAsia="楷体_GB2312" w:hAnsi="Times New Roman" w:cs="Times New Roman"/>
          <w:bCs/>
          <w:kern w:val="2"/>
          <w:sz w:val="24"/>
          <w:szCs w:val="32"/>
        </w:rPr>
      </w:pPr>
      <w:bookmarkStart w:id="72" w:name="_Toc482439360"/>
      <w:r w:rsidRPr="002D5507">
        <w:rPr>
          <w:rFonts w:ascii="Times New Roman" w:eastAsia="宋体" w:hAnsi="Times New Roman" w:cs="Times New Roman"/>
          <w:bCs/>
          <w:kern w:val="2"/>
          <w:sz w:val="24"/>
          <w:szCs w:val="24"/>
        </w:rPr>
        <w:t>2.2.</w:t>
      </w:r>
      <w:r w:rsidRPr="002D5507">
        <w:rPr>
          <w:rFonts w:ascii="Times New Roman" w:eastAsia="宋体" w:hAnsi="Times New Roman" w:cs="Times New Roman" w:hint="eastAsia"/>
          <w:bCs/>
          <w:kern w:val="2"/>
          <w:sz w:val="24"/>
          <w:szCs w:val="24"/>
        </w:rPr>
        <w:t>3</w:t>
      </w:r>
      <w:r w:rsidRPr="002D5507">
        <w:rPr>
          <w:rFonts w:ascii="宋体" w:eastAsia="宋体" w:hAnsi="宋体" w:cs="Times New Roman" w:hint="eastAsia"/>
          <w:bCs/>
          <w:kern w:val="2"/>
          <w:sz w:val="24"/>
          <w:szCs w:val="24"/>
        </w:rPr>
        <w:t xml:space="preserve">  </w:t>
      </w:r>
      <w:r w:rsidRPr="002D5507">
        <w:rPr>
          <w:rFonts w:ascii="Times New Roman" w:eastAsia="楷体_GB2312" w:hAnsi="Times New Roman" w:cs="Times New Roman" w:hint="eastAsia"/>
          <w:bCs/>
          <w:kern w:val="2"/>
          <w:sz w:val="24"/>
          <w:szCs w:val="32"/>
        </w:rPr>
        <w:t>减速器选型和</w:t>
      </w:r>
      <w:r w:rsidRPr="002D5507">
        <w:rPr>
          <w:rFonts w:ascii="Times New Roman" w:eastAsia="楷体_GB2312" w:hAnsi="Times New Roman" w:cs="Times New Roman"/>
          <w:bCs/>
          <w:kern w:val="2"/>
          <w:sz w:val="24"/>
          <w:szCs w:val="32"/>
        </w:rPr>
        <w:t>调幅机构的设计</w:t>
      </w:r>
      <w:bookmarkEnd w:id="69"/>
      <w:bookmarkEnd w:id="70"/>
      <w:bookmarkEnd w:id="71"/>
      <w:bookmarkEnd w:id="72"/>
    </w:p>
    <w:p w:rsidR="002D5507" w:rsidRPr="002D5507" w:rsidRDefault="002D5507" w:rsidP="00CD0E12">
      <w:pPr>
        <w:widowControl w:val="0"/>
        <w:adjustRightInd/>
        <w:snapToGrid/>
        <w:spacing w:after="0" w:line="360" w:lineRule="auto"/>
        <w:ind w:firstLineChars="200" w:firstLine="480"/>
        <w:jc w:val="both"/>
        <w:rPr>
          <w:rFonts w:ascii="Times New Roman" w:eastAsia="宋体" w:hAnsi="Calibri" w:cs="Times New Roman"/>
          <w:kern w:val="2"/>
          <w:sz w:val="24"/>
          <w:szCs w:val="24"/>
        </w:rPr>
      </w:pPr>
      <w:r w:rsidRPr="002D5507">
        <w:rPr>
          <w:rFonts w:ascii="Times New Roman" w:eastAsia="宋体" w:hAnsi="Times New Roman" w:cs="Times New Roman"/>
          <w:kern w:val="2"/>
          <w:sz w:val="24"/>
          <w:szCs w:val="24"/>
        </w:rPr>
        <w:t>1</w:t>
      </w:r>
      <w:r w:rsidRPr="002D5507">
        <w:rPr>
          <w:rFonts w:ascii="Times New Roman" w:eastAsia="宋体" w:hAnsi="Calibri" w:cs="Times New Roman"/>
          <w:kern w:val="2"/>
          <w:sz w:val="24"/>
          <w:szCs w:val="24"/>
        </w:rPr>
        <w:t>）</w:t>
      </w:r>
      <w:r w:rsidRPr="002D5507">
        <w:rPr>
          <w:rFonts w:ascii="Times New Roman" w:eastAsia="宋体" w:hAnsi="Calibri" w:cs="Times New Roman" w:hint="eastAsia"/>
          <w:kern w:val="2"/>
          <w:sz w:val="24"/>
          <w:szCs w:val="24"/>
        </w:rPr>
        <w:t>减速器选型</w:t>
      </w:r>
    </w:p>
    <w:p w:rsidR="002D5507" w:rsidRPr="002D5507" w:rsidRDefault="002D5507" w:rsidP="00CD0E12">
      <w:pPr>
        <w:widowControl w:val="0"/>
        <w:adjustRightInd/>
        <w:snapToGrid/>
        <w:spacing w:after="0" w:line="360" w:lineRule="auto"/>
        <w:ind w:firstLineChars="200" w:firstLine="480"/>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由于滑杆的直线往复运动的频率为</w:t>
      </w:r>
      <w:r w:rsidRPr="002D5507">
        <w:rPr>
          <w:rFonts w:ascii="Times New Roman" w:eastAsia="宋体" w:hAnsi="Calibri" w:cs="Times New Roman" w:hint="eastAsia"/>
          <w:kern w:val="2"/>
          <w:sz w:val="24"/>
          <w:szCs w:val="24"/>
        </w:rPr>
        <w:t>2HZ~7HZ</w:t>
      </w:r>
      <w:r w:rsidRPr="002D5507">
        <w:rPr>
          <w:rFonts w:ascii="Times New Roman" w:eastAsia="宋体" w:hAnsi="Calibri" w:cs="Times New Roman" w:hint="eastAsia"/>
          <w:kern w:val="2"/>
          <w:sz w:val="24"/>
          <w:szCs w:val="24"/>
        </w:rPr>
        <w:t>，而汽油机额定功率的最大转速为</w:t>
      </w:r>
      <w:r w:rsidRPr="002D5507">
        <w:rPr>
          <w:rFonts w:ascii="Times New Roman" w:eastAsia="宋体" w:hAnsi="Calibri" w:cs="Times New Roman" w:hint="eastAsia"/>
          <w:kern w:val="2"/>
          <w:sz w:val="24"/>
          <w:szCs w:val="24"/>
        </w:rPr>
        <w:t>7000r/min</w:t>
      </w:r>
      <w:r w:rsidRPr="002D5507">
        <w:rPr>
          <w:rFonts w:ascii="Times New Roman" w:eastAsia="宋体" w:hAnsi="Calibri" w:cs="Times New Roman" w:hint="eastAsia"/>
          <w:kern w:val="2"/>
          <w:sz w:val="24"/>
          <w:szCs w:val="24"/>
        </w:rPr>
        <w:t>，当处于最大扭矩</w:t>
      </w:r>
      <w:r w:rsidRPr="002D5507">
        <w:rPr>
          <w:rFonts w:ascii="Times New Roman" w:eastAsia="宋体" w:hAnsi="Calibri" w:cs="Times New Roman" w:hint="eastAsia"/>
          <w:kern w:val="2"/>
          <w:sz w:val="24"/>
          <w:szCs w:val="24"/>
        </w:rPr>
        <w:t>1.6N</w:t>
      </w:r>
      <w:r w:rsidRPr="002D5507">
        <w:rPr>
          <w:rFonts w:ascii="微软雅黑" w:hAnsi="微软雅黑" w:cs="Times New Roman" w:hint="eastAsia"/>
          <w:bCs/>
          <w:kern w:val="2"/>
          <w:sz w:val="24"/>
          <w:szCs w:val="32"/>
        </w:rPr>
        <w:t>･</w:t>
      </w:r>
      <w:r w:rsidRPr="002D5507">
        <w:rPr>
          <w:rFonts w:ascii="Times New Roman" w:eastAsia="宋体" w:hAnsi="Times New Roman" w:cs="Times New Roman" w:hint="eastAsia"/>
          <w:bCs/>
          <w:kern w:val="2"/>
          <w:sz w:val="24"/>
          <w:szCs w:val="32"/>
        </w:rPr>
        <w:t>M</w:t>
      </w:r>
      <w:r w:rsidRPr="002D5507">
        <w:rPr>
          <w:rFonts w:ascii="Times New Roman" w:eastAsia="宋体" w:hAnsi="Calibri" w:cs="Times New Roman" w:hint="eastAsia"/>
          <w:kern w:val="2"/>
          <w:sz w:val="24"/>
          <w:szCs w:val="24"/>
        </w:rPr>
        <w:t>时的转速为</w:t>
      </w:r>
      <w:r w:rsidRPr="002D5507">
        <w:rPr>
          <w:rFonts w:ascii="Times New Roman" w:eastAsia="宋体" w:hAnsi="Calibri" w:cs="Times New Roman" w:hint="eastAsia"/>
          <w:kern w:val="2"/>
          <w:sz w:val="24"/>
          <w:szCs w:val="24"/>
        </w:rPr>
        <w:t>5500r/min</w:t>
      </w:r>
      <w:r w:rsidRPr="002D5507">
        <w:rPr>
          <w:rFonts w:ascii="Times New Roman" w:eastAsia="宋体" w:hAnsi="Calibri" w:cs="Times New Roman" w:hint="eastAsia"/>
          <w:kern w:val="2"/>
          <w:sz w:val="24"/>
          <w:szCs w:val="24"/>
        </w:rPr>
        <w:t>；根据机械的运动及动力等要求，减速器选择</w:t>
      </w:r>
      <w:r w:rsidRPr="002D5507">
        <w:rPr>
          <w:rFonts w:ascii="Times New Roman" w:eastAsia="宋体" w:hAnsi="Calibri" w:cs="Times New Roman" w:hint="eastAsia"/>
          <w:kern w:val="2"/>
          <w:sz w:val="24"/>
          <w:szCs w:val="24"/>
        </w:rPr>
        <w:t>NMRV040</w:t>
      </w:r>
      <w:r w:rsidRPr="002D5507">
        <w:rPr>
          <w:rFonts w:ascii="Times New Roman" w:eastAsia="宋体" w:hAnsi="Calibri" w:cs="Times New Roman" w:hint="eastAsia"/>
          <w:kern w:val="2"/>
          <w:sz w:val="24"/>
          <w:szCs w:val="24"/>
        </w:rPr>
        <w:t>型蜗轮蜗杆减速器，其参数如表</w:t>
      </w:r>
      <w:r w:rsidRPr="002D5507">
        <w:rPr>
          <w:rFonts w:ascii="Times New Roman" w:eastAsia="宋体" w:hAnsi="Calibri" w:cs="Times New Roman" w:hint="eastAsia"/>
          <w:kern w:val="2"/>
          <w:sz w:val="24"/>
          <w:szCs w:val="24"/>
        </w:rPr>
        <w:t>2</w:t>
      </w:r>
      <w:r w:rsidRPr="002D5507">
        <w:rPr>
          <w:rFonts w:ascii="Times New Roman" w:eastAsia="宋体" w:hAnsi="Calibri" w:cs="Times New Roman" w:hint="eastAsia"/>
          <w:kern w:val="2"/>
          <w:sz w:val="24"/>
          <w:szCs w:val="24"/>
        </w:rPr>
        <w:t>所示；</w:t>
      </w:r>
    </w:p>
    <w:p w:rsidR="002D5507" w:rsidRPr="002D5507" w:rsidRDefault="002D5507" w:rsidP="00685071">
      <w:pPr>
        <w:widowControl w:val="0"/>
        <w:adjustRightInd/>
        <w:snapToGrid/>
        <w:spacing w:after="0" w:line="360" w:lineRule="auto"/>
        <w:rPr>
          <w:rFonts w:ascii="Times New Roman" w:eastAsia="宋体" w:hAnsi="Calibri" w:cs="Times New Roman"/>
          <w:kern w:val="2"/>
          <w:sz w:val="24"/>
          <w:szCs w:val="24"/>
        </w:rPr>
      </w:pPr>
    </w:p>
    <w:p w:rsidR="002D5507" w:rsidRPr="002D5507" w:rsidRDefault="002D5507" w:rsidP="00685071">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表</w:t>
      </w:r>
      <w:r w:rsidRPr="002D5507">
        <w:rPr>
          <w:rFonts w:ascii="Times New Roman" w:eastAsia="宋体" w:hAnsi="Calibri" w:cs="Times New Roman" w:hint="eastAsia"/>
          <w:kern w:val="2"/>
          <w:sz w:val="24"/>
          <w:szCs w:val="24"/>
        </w:rPr>
        <w:t xml:space="preserve">2  </w:t>
      </w:r>
      <w:r w:rsidRPr="002D5507">
        <w:rPr>
          <w:rFonts w:ascii="Times New Roman" w:eastAsia="宋体" w:hAnsi="Calibri" w:cs="Times New Roman" w:hint="eastAsia"/>
          <w:kern w:val="2"/>
          <w:sz w:val="24"/>
          <w:szCs w:val="24"/>
        </w:rPr>
        <w:t>蜗轮蜗杆减速器</w:t>
      </w:r>
      <w:r w:rsidRPr="002D5507">
        <w:rPr>
          <w:rFonts w:ascii="Times New Roman" w:eastAsia="宋体" w:hAnsi="Calibri" w:cs="Times New Roman" w:hint="eastAsia"/>
          <w:kern w:val="2"/>
          <w:sz w:val="24"/>
          <w:szCs w:val="24"/>
        </w:rPr>
        <w:t>NMRV040</w:t>
      </w:r>
      <w:r w:rsidRPr="002D5507">
        <w:rPr>
          <w:rFonts w:ascii="Times New Roman" w:eastAsia="宋体" w:hAnsi="Calibri" w:cs="Times New Roman" w:hint="eastAsia"/>
          <w:kern w:val="2"/>
          <w:sz w:val="24"/>
          <w:szCs w:val="24"/>
        </w:rPr>
        <w:t>参数</w:t>
      </w:r>
    </w:p>
    <w:tbl>
      <w:tblPr>
        <w:tblW w:w="0" w:type="auto"/>
        <w:jc w:val="center"/>
        <w:tblBorders>
          <w:top w:val="single" w:sz="12" w:space="0" w:color="auto"/>
          <w:bottom w:val="single" w:sz="12" w:space="0" w:color="auto"/>
        </w:tblBorders>
        <w:tblLook w:val="04A0"/>
      </w:tblPr>
      <w:tblGrid>
        <w:gridCol w:w="2044"/>
        <w:gridCol w:w="2045"/>
        <w:gridCol w:w="2044"/>
        <w:gridCol w:w="2045"/>
      </w:tblGrid>
      <w:tr w:rsidR="002D5507" w:rsidRPr="002D5507" w:rsidTr="00C960AF">
        <w:trPr>
          <w:trHeight w:val="523"/>
          <w:jc w:val="center"/>
        </w:trPr>
        <w:tc>
          <w:tcPr>
            <w:tcW w:w="2044" w:type="dxa"/>
            <w:tcBorders>
              <w:top w:val="single" w:sz="12" w:space="0" w:color="auto"/>
              <w:bottom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减速比</w:t>
            </w:r>
          </w:p>
        </w:tc>
        <w:tc>
          <w:tcPr>
            <w:tcW w:w="2045" w:type="dxa"/>
            <w:tcBorders>
              <w:top w:val="single" w:sz="12" w:space="0" w:color="auto"/>
              <w:bottom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输入轴孔径</w:t>
            </w:r>
          </w:p>
        </w:tc>
        <w:tc>
          <w:tcPr>
            <w:tcW w:w="2044" w:type="dxa"/>
            <w:tcBorders>
              <w:top w:val="single" w:sz="12" w:space="0" w:color="auto"/>
              <w:bottom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输出轴孔径</w:t>
            </w:r>
          </w:p>
        </w:tc>
        <w:tc>
          <w:tcPr>
            <w:tcW w:w="2045" w:type="dxa"/>
            <w:tcBorders>
              <w:top w:val="single" w:sz="12" w:space="0" w:color="auto"/>
              <w:bottom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长宽高</w:t>
            </w:r>
          </w:p>
        </w:tc>
      </w:tr>
      <w:tr w:rsidR="002D5507" w:rsidRPr="002D5507" w:rsidTr="00C960AF">
        <w:trPr>
          <w:trHeight w:val="523"/>
          <w:jc w:val="center"/>
        </w:trPr>
        <w:tc>
          <w:tcPr>
            <w:tcW w:w="2044" w:type="dxa"/>
            <w:tcBorders>
              <w:top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7.5</w:t>
            </w:r>
          </w:p>
        </w:tc>
        <w:tc>
          <w:tcPr>
            <w:tcW w:w="2045" w:type="dxa"/>
            <w:tcBorders>
              <w:top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11mm</w:t>
            </w:r>
          </w:p>
        </w:tc>
        <w:tc>
          <w:tcPr>
            <w:tcW w:w="2044" w:type="dxa"/>
            <w:tcBorders>
              <w:top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18mm</w:t>
            </w:r>
          </w:p>
        </w:tc>
        <w:tc>
          <w:tcPr>
            <w:tcW w:w="2045" w:type="dxa"/>
            <w:tcBorders>
              <w:top w:val="single" w:sz="4" w:space="0" w:color="auto"/>
            </w:tcBorders>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110X70X122</w:t>
            </w:r>
          </w:p>
        </w:tc>
      </w:tr>
      <w:tr w:rsidR="002D5507" w:rsidRPr="002D5507" w:rsidTr="00C960AF">
        <w:trPr>
          <w:trHeight w:val="523"/>
          <w:jc w:val="center"/>
        </w:trPr>
        <w:tc>
          <w:tcPr>
            <w:tcW w:w="2044"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质量</w:t>
            </w:r>
          </w:p>
        </w:tc>
        <w:tc>
          <w:tcPr>
            <w:tcW w:w="2045"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输入孔键槽</w:t>
            </w:r>
          </w:p>
        </w:tc>
        <w:tc>
          <w:tcPr>
            <w:tcW w:w="2044"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输出孔键槽</w:t>
            </w:r>
          </w:p>
        </w:tc>
        <w:tc>
          <w:tcPr>
            <w:tcW w:w="2045"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p>
        </w:tc>
      </w:tr>
      <w:tr w:rsidR="002D5507" w:rsidRPr="002D5507" w:rsidTr="00C960AF">
        <w:trPr>
          <w:trHeight w:val="523"/>
          <w:jc w:val="center"/>
        </w:trPr>
        <w:tc>
          <w:tcPr>
            <w:tcW w:w="2044"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2.3kg</w:t>
            </w:r>
          </w:p>
        </w:tc>
        <w:tc>
          <w:tcPr>
            <w:tcW w:w="2045"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4mm</w:t>
            </w:r>
          </w:p>
        </w:tc>
        <w:tc>
          <w:tcPr>
            <w:tcW w:w="2044"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6mm</w:t>
            </w:r>
          </w:p>
        </w:tc>
        <w:tc>
          <w:tcPr>
            <w:tcW w:w="2045" w:type="dxa"/>
            <w:vAlign w:val="bottom"/>
          </w:tcPr>
          <w:p w:rsidR="002D5507" w:rsidRPr="002D5507" w:rsidRDefault="002D5507" w:rsidP="00BD62BB">
            <w:pPr>
              <w:widowControl w:val="0"/>
              <w:adjustRightInd/>
              <w:snapToGrid/>
              <w:spacing w:after="0" w:line="360" w:lineRule="auto"/>
              <w:jc w:val="center"/>
              <w:rPr>
                <w:rFonts w:ascii="Times New Roman" w:eastAsia="宋体" w:hAnsi="Calibri" w:cs="Times New Roman"/>
                <w:kern w:val="2"/>
                <w:sz w:val="24"/>
                <w:szCs w:val="24"/>
              </w:rPr>
            </w:pPr>
          </w:p>
        </w:tc>
      </w:tr>
    </w:tbl>
    <w:p w:rsidR="002D5507" w:rsidRPr="002D5507" w:rsidRDefault="002D5507" w:rsidP="002D5507">
      <w:pPr>
        <w:widowControl w:val="0"/>
        <w:adjustRightInd/>
        <w:snapToGrid/>
        <w:spacing w:after="0" w:line="360" w:lineRule="auto"/>
        <w:jc w:val="both"/>
        <w:rPr>
          <w:rFonts w:ascii="Times New Roman" w:eastAsia="宋体" w:hAnsi="Calibri" w:cs="Times New Roman"/>
          <w:kern w:val="2"/>
          <w:sz w:val="24"/>
          <w:szCs w:val="24"/>
        </w:rPr>
      </w:pPr>
    </w:p>
    <w:p w:rsidR="002D5507" w:rsidRPr="002D5507" w:rsidRDefault="002D5507" w:rsidP="002D5507">
      <w:pPr>
        <w:widowControl w:val="0"/>
        <w:adjustRightInd/>
        <w:snapToGrid/>
        <w:spacing w:after="0" w:line="360" w:lineRule="auto"/>
        <w:jc w:val="both"/>
        <w:rPr>
          <w:rFonts w:ascii="Times New Roman" w:eastAsia="宋体" w:hAnsi="Calibri" w:cs="Times New Roman"/>
          <w:kern w:val="2"/>
          <w:sz w:val="24"/>
          <w:szCs w:val="24"/>
        </w:rPr>
      </w:pPr>
      <w:r w:rsidRPr="002D5507">
        <w:rPr>
          <w:rFonts w:ascii="Times New Roman" w:eastAsia="宋体" w:hAnsi="Calibri" w:cs="Times New Roman" w:hint="eastAsia"/>
          <w:kern w:val="2"/>
          <w:sz w:val="24"/>
          <w:szCs w:val="24"/>
        </w:rPr>
        <w:t>NMRV040</w:t>
      </w:r>
      <w:r w:rsidRPr="002D5507">
        <w:rPr>
          <w:rFonts w:ascii="Times New Roman" w:eastAsia="宋体" w:hAnsi="Calibri" w:cs="Times New Roman" w:hint="eastAsia"/>
          <w:kern w:val="2"/>
          <w:sz w:val="24"/>
          <w:szCs w:val="24"/>
        </w:rPr>
        <w:t>蜗轮蜗杆减速器，具有机构紧凑，质量较轻，传动平稳等优点，非常适合作为本设计的减速器。</w:t>
      </w:r>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2</w:t>
      </w:r>
      <w:r w:rsidRPr="002D5507">
        <w:rPr>
          <w:rFonts w:ascii="Times New Roman" w:eastAsia="宋体" w:hAnsi="Times New Roman" w:cs="Times New Roman"/>
          <w:kern w:val="2"/>
          <w:sz w:val="24"/>
          <w:szCs w:val="24"/>
        </w:rPr>
        <w:t>）</w:t>
      </w:r>
      <w:r w:rsidRPr="002D5507">
        <w:rPr>
          <w:rFonts w:ascii="Times New Roman" w:eastAsia="宋体" w:hAnsi="Calibri" w:cs="Times New Roman" w:hint="eastAsia"/>
          <w:kern w:val="2"/>
          <w:sz w:val="24"/>
          <w:szCs w:val="24"/>
        </w:rPr>
        <w:t>调幅机构的设计</w:t>
      </w:r>
    </w:p>
    <w:p w:rsid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为</w:t>
      </w:r>
      <w:r w:rsidRPr="002D5507">
        <w:rPr>
          <w:rFonts w:ascii="Times New Roman" w:eastAsia="宋体" w:hAnsi="Times New Roman" w:cs="Times New Roman" w:hint="eastAsia"/>
          <w:kern w:val="2"/>
          <w:sz w:val="24"/>
          <w:szCs w:val="24"/>
        </w:rPr>
        <w:t>实现可调整振动幅度的功能，对曲柄滑块机构进行改进，在曲柄滑块机构的基础上创造出调幅机构。调幅机构由带有滑槽的偏心盘和能与滑槽配合使用的偏心销轴</w:t>
      </w:r>
      <w:r w:rsidRPr="002D5507">
        <w:rPr>
          <w:rFonts w:ascii="Times New Roman" w:eastAsia="宋体" w:hAnsi="Times New Roman" w:cs="Times New Roman" w:hint="eastAsia"/>
          <w:kern w:val="2"/>
          <w:sz w:val="24"/>
          <w:szCs w:val="24"/>
        </w:rPr>
        <w:lastRenderedPageBreak/>
        <w:t>组成，其结构如图</w:t>
      </w:r>
      <w:r w:rsidRPr="002D5507">
        <w:rPr>
          <w:rFonts w:ascii="Times New Roman" w:eastAsia="宋体" w:hAnsi="Times New Roman" w:cs="Times New Roman" w:hint="eastAsia"/>
          <w:kern w:val="2"/>
          <w:sz w:val="24"/>
          <w:szCs w:val="24"/>
        </w:rPr>
        <w:t>2-3</w:t>
      </w:r>
      <w:r w:rsidRPr="002D5507">
        <w:rPr>
          <w:rFonts w:ascii="Times New Roman" w:eastAsia="宋体" w:hAnsi="Times New Roman" w:cs="Times New Roman" w:hint="eastAsia"/>
          <w:kern w:val="2"/>
          <w:sz w:val="24"/>
          <w:szCs w:val="24"/>
        </w:rPr>
        <w:t>，</w:t>
      </w:r>
      <w:r w:rsidRPr="002D5507">
        <w:rPr>
          <w:rFonts w:ascii="Times New Roman" w:eastAsia="宋体" w:hAnsi="Times New Roman" w:cs="Times New Roman" w:hint="eastAsia"/>
          <w:kern w:val="2"/>
          <w:sz w:val="24"/>
          <w:szCs w:val="24"/>
        </w:rPr>
        <w:t>2-4</w:t>
      </w:r>
      <w:r w:rsidRPr="002D5507">
        <w:rPr>
          <w:rFonts w:ascii="Times New Roman" w:eastAsia="宋体" w:hAnsi="Times New Roman" w:cs="Times New Roman" w:hint="eastAsia"/>
          <w:kern w:val="2"/>
          <w:sz w:val="24"/>
          <w:szCs w:val="24"/>
        </w:rPr>
        <w:t>所示，其当需要调整振动幅度时，只要</w:t>
      </w:r>
      <w:r w:rsidRPr="002D5507">
        <w:rPr>
          <w:rFonts w:ascii="Times New Roman" w:eastAsia="宋体" w:hAnsi="Times New Roman" w:cs="Times New Roman"/>
          <w:kern w:val="2"/>
          <w:sz w:val="24"/>
          <w:szCs w:val="24"/>
        </w:rPr>
        <w:t>调整偏心销轴到偏心盘的中心距</w:t>
      </w:r>
      <w:r w:rsidRPr="002D5507">
        <w:rPr>
          <w:rFonts w:ascii="Times New Roman" w:eastAsia="宋体" w:hAnsi="Times New Roman" w:cs="Times New Roman" w:hint="eastAsia"/>
          <w:kern w:val="2"/>
          <w:sz w:val="24"/>
          <w:szCs w:val="24"/>
        </w:rPr>
        <w:t>即可。</w:t>
      </w:r>
    </w:p>
    <w:p w:rsidR="005870AE" w:rsidRPr="002D5507" w:rsidRDefault="005870AE"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p>
    <w:p w:rsidR="002D5507" w:rsidRPr="002D5507" w:rsidRDefault="002D5507" w:rsidP="00883C87">
      <w:pPr>
        <w:widowControl w:val="0"/>
        <w:adjustRightInd/>
        <w:snapToGrid/>
        <w:spacing w:after="0" w:line="360" w:lineRule="auto"/>
        <w:ind w:leftChars="50" w:left="470" w:hangingChars="150" w:hanging="360"/>
        <w:jc w:val="center"/>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drawing>
          <wp:inline distT="0" distB="0" distL="0" distR="0">
            <wp:extent cx="2933700" cy="2143125"/>
            <wp:effectExtent l="19050" t="0" r="0" b="0"/>
            <wp:docPr id="55" name="图片 36" descr="E:\Desktop\QQ截图20170419172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E:\Desktop\QQ截图20170419172844.jpg"/>
                    <pic:cNvPicPr>
                      <a:picLocks noChangeAspect="1" noChangeArrowheads="1"/>
                    </pic:cNvPicPr>
                  </pic:nvPicPr>
                  <pic:blipFill>
                    <a:blip r:embed="rId29" cstate="print"/>
                    <a:srcRect/>
                    <a:stretch>
                      <a:fillRect/>
                    </a:stretch>
                  </pic:blipFill>
                  <pic:spPr bwMode="auto">
                    <a:xfrm>
                      <a:off x="0" y="0"/>
                      <a:ext cx="2933700" cy="2143125"/>
                    </a:xfrm>
                    <a:prstGeom prst="rect">
                      <a:avLst/>
                    </a:prstGeom>
                    <a:noFill/>
                    <a:ln w="9525">
                      <a:noFill/>
                      <a:miter lim="800000"/>
                      <a:headEnd/>
                      <a:tailEnd/>
                    </a:ln>
                  </pic:spPr>
                </pic:pic>
              </a:graphicData>
            </a:graphic>
          </wp:inline>
        </w:drawing>
      </w:r>
      <w:r>
        <w:rPr>
          <w:rFonts w:ascii="Times New Roman" w:eastAsia="宋体" w:hAnsi="Times New Roman" w:cs="Times New Roman"/>
          <w:noProof/>
          <w:kern w:val="2"/>
          <w:sz w:val="24"/>
          <w:szCs w:val="24"/>
        </w:rPr>
        <w:drawing>
          <wp:inline distT="0" distB="0" distL="0" distR="0">
            <wp:extent cx="2171700" cy="2152650"/>
            <wp:effectExtent l="19050" t="0" r="0" b="0"/>
            <wp:docPr id="56" name="图片 43" descr="E:\Desktop\QQ截图20170419230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E:\Desktop\QQ截图20170419230314.jpg"/>
                    <pic:cNvPicPr>
                      <a:picLocks noChangeAspect="1" noChangeArrowheads="1"/>
                    </pic:cNvPicPr>
                  </pic:nvPicPr>
                  <pic:blipFill>
                    <a:blip r:embed="rId30" cstate="print"/>
                    <a:srcRect/>
                    <a:stretch>
                      <a:fillRect/>
                    </a:stretch>
                  </pic:blipFill>
                  <pic:spPr bwMode="auto">
                    <a:xfrm>
                      <a:off x="0" y="0"/>
                      <a:ext cx="2171700" cy="2152650"/>
                    </a:xfrm>
                    <a:prstGeom prst="rect">
                      <a:avLst/>
                    </a:prstGeom>
                    <a:noFill/>
                    <a:ln w="9525">
                      <a:noFill/>
                      <a:miter lim="800000"/>
                      <a:headEnd/>
                      <a:tailEnd/>
                    </a:ln>
                  </pic:spPr>
                </pic:pic>
              </a:graphicData>
            </a:graphic>
          </wp:inline>
        </w:drawing>
      </w:r>
    </w:p>
    <w:p w:rsidR="002D5507" w:rsidRPr="002D5507" w:rsidRDefault="002D5507" w:rsidP="00883C87">
      <w:pPr>
        <w:widowControl w:val="0"/>
        <w:adjustRightInd/>
        <w:snapToGrid/>
        <w:spacing w:after="0" w:line="360" w:lineRule="auto"/>
        <w:ind w:firstLineChars="650" w:firstLine="1560"/>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图</w:t>
      </w:r>
      <w:r w:rsidRPr="002D5507">
        <w:rPr>
          <w:rFonts w:ascii="Times New Roman" w:eastAsia="宋体" w:hAnsi="Times New Roman" w:cs="Times New Roman"/>
          <w:kern w:val="2"/>
          <w:sz w:val="24"/>
          <w:szCs w:val="24"/>
        </w:rPr>
        <w:t>2-</w:t>
      </w:r>
      <w:r w:rsidRPr="002D5507">
        <w:rPr>
          <w:rFonts w:ascii="Times New Roman" w:eastAsia="宋体" w:hAnsi="Times New Roman" w:cs="Times New Roman" w:hint="eastAsia"/>
          <w:kern w:val="2"/>
          <w:sz w:val="24"/>
          <w:szCs w:val="24"/>
        </w:rPr>
        <w:t>3</w:t>
      </w:r>
      <w:r w:rsidR="00A67509">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kern w:val="2"/>
          <w:sz w:val="24"/>
          <w:szCs w:val="24"/>
        </w:rPr>
        <w:t xml:space="preserve">  </w:t>
      </w:r>
      <w:r w:rsidRPr="002D5507">
        <w:rPr>
          <w:rFonts w:ascii="Times New Roman" w:eastAsia="宋体" w:hAnsi="Times New Roman" w:cs="Times New Roman"/>
          <w:kern w:val="2"/>
          <w:sz w:val="24"/>
          <w:szCs w:val="24"/>
        </w:rPr>
        <w:t>偏心盘结构</w:t>
      </w:r>
      <w:r w:rsidRPr="002D5507">
        <w:rPr>
          <w:rFonts w:ascii="Times New Roman" w:eastAsia="宋体" w:hAnsi="Times New Roman" w:cs="Times New Roman"/>
          <w:kern w:val="2"/>
          <w:sz w:val="24"/>
          <w:szCs w:val="24"/>
        </w:rPr>
        <w:t xml:space="preserve">           </w:t>
      </w:r>
      <w:r w:rsidRPr="002D5507">
        <w:rPr>
          <w:rFonts w:ascii="Times New Roman" w:eastAsia="宋体" w:hAnsi="Times New Roman" w:cs="Times New Roman" w:hint="eastAsia"/>
          <w:kern w:val="2"/>
          <w:sz w:val="24"/>
          <w:szCs w:val="24"/>
        </w:rPr>
        <w:t xml:space="preserve">       </w:t>
      </w:r>
      <w:r w:rsidR="00056434">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kern w:val="2"/>
          <w:sz w:val="24"/>
          <w:szCs w:val="24"/>
        </w:rPr>
        <w:t>图</w:t>
      </w:r>
      <w:r w:rsidRPr="002D5507">
        <w:rPr>
          <w:rFonts w:ascii="Times New Roman" w:eastAsia="宋体" w:hAnsi="Times New Roman" w:cs="Times New Roman"/>
          <w:kern w:val="2"/>
          <w:sz w:val="24"/>
          <w:szCs w:val="24"/>
        </w:rPr>
        <w:t>2-</w:t>
      </w:r>
      <w:r w:rsidRPr="002D5507">
        <w:rPr>
          <w:rFonts w:ascii="Times New Roman" w:eastAsia="宋体" w:hAnsi="Times New Roman" w:cs="Times New Roman" w:hint="eastAsia"/>
          <w:kern w:val="2"/>
          <w:sz w:val="24"/>
          <w:szCs w:val="24"/>
        </w:rPr>
        <w:t>4</w:t>
      </w:r>
      <w:r w:rsidR="00A67509">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kern w:val="2"/>
          <w:sz w:val="24"/>
          <w:szCs w:val="24"/>
        </w:rPr>
        <w:t xml:space="preserve">   </w:t>
      </w:r>
      <w:r w:rsidRPr="002D5507">
        <w:rPr>
          <w:rFonts w:ascii="Times New Roman" w:eastAsia="宋体" w:hAnsi="Times New Roman" w:cs="Times New Roman"/>
          <w:kern w:val="2"/>
          <w:sz w:val="24"/>
          <w:szCs w:val="24"/>
        </w:rPr>
        <w:t>偏心销轴结构</w:t>
      </w:r>
    </w:p>
    <w:p w:rsidR="002D5507" w:rsidRPr="002D5507" w:rsidRDefault="002D5507" w:rsidP="002D5507">
      <w:pPr>
        <w:widowControl w:val="0"/>
        <w:adjustRightInd/>
        <w:snapToGrid/>
        <w:spacing w:after="0" w:line="360" w:lineRule="auto"/>
        <w:jc w:val="both"/>
        <w:rPr>
          <w:rFonts w:ascii="Times New Roman" w:eastAsia="宋体" w:hAnsi="Times New Roman" w:cs="Times New Roman"/>
          <w:kern w:val="2"/>
          <w:sz w:val="24"/>
          <w:szCs w:val="24"/>
        </w:rPr>
      </w:pPr>
    </w:p>
    <w:p w:rsidR="002D5507" w:rsidRPr="002D5507" w:rsidRDefault="002D5507" w:rsidP="002D5507">
      <w:pPr>
        <w:widowControl w:val="0"/>
        <w:adjustRightInd/>
        <w:snapToGrid/>
        <w:spacing w:after="0"/>
        <w:jc w:val="center"/>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drawing>
          <wp:inline distT="0" distB="0" distL="0" distR="0">
            <wp:extent cx="5276850" cy="1885950"/>
            <wp:effectExtent l="19050" t="0" r="0" b="0"/>
            <wp:docPr id="57" name="图片 48" descr="E:\Desktop\QQ截图201704200034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E:\Desktop\QQ截图20170420003405.jpg"/>
                    <pic:cNvPicPr>
                      <a:picLocks noChangeAspect="1" noChangeArrowheads="1"/>
                    </pic:cNvPicPr>
                  </pic:nvPicPr>
                  <pic:blipFill>
                    <a:blip r:embed="rId31" cstate="print"/>
                    <a:srcRect/>
                    <a:stretch>
                      <a:fillRect/>
                    </a:stretch>
                  </pic:blipFill>
                  <pic:spPr bwMode="auto">
                    <a:xfrm>
                      <a:off x="0" y="0"/>
                      <a:ext cx="5276850" cy="1885950"/>
                    </a:xfrm>
                    <a:prstGeom prst="rect">
                      <a:avLst/>
                    </a:prstGeom>
                    <a:noFill/>
                    <a:ln w="9525">
                      <a:noFill/>
                      <a:miter lim="800000"/>
                      <a:headEnd/>
                      <a:tailEnd/>
                    </a:ln>
                  </pic:spPr>
                </pic:pic>
              </a:graphicData>
            </a:graphic>
          </wp:inline>
        </w:drawing>
      </w:r>
    </w:p>
    <w:p w:rsidR="002D5507" w:rsidRPr="002D5507" w:rsidRDefault="002D5507" w:rsidP="002D5507">
      <w:pPr>
        <w:widowControl w:val="0"/>
        <w:adjustRightInd/>
        <w:snapToGrid/>
        <w:spacing w:after="0" w:line="360" w:lineRule="auto"/>
        <w:jc w:val="center"/>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图</w:t>
      </w:r>
      <w:r w:rsidRPr="002D5507">
        <w:rPr>
          <w:rFonts w:ascii="Times New Roman" w:eastAsia="宋体" w:hAnsi="Times New Roman" w:cs="Times New Roman"/>
          <w:kern w:val="2"/>
          <w:sz w:val="24"/>
          <w:szCs w:val="24"/>
        </w:rPr>
        <w:t>2-</w:t>
      </w:r>
      <w:r w:rsidRPr="002D5507">
        <w:rPr>
          <w:rFonts w:ascii="Times New Roman" w:eastAsia="宋体" w:hAnsi="Times New Roman" w:cs="Times New Roman" w:hint="eastAsia"/>
          <w:kern w:val="2"/>
          <w:sz w:val="24"/>
          <w:szCs w:val="24"/>
        </w:rPr>
        <w:t>5</w:t>
      </w:r>
      <w:r w:rsidRPr="002D5507">
        <w:rPr>
          <w:rFonts w:ascii="Times New Roman" w:eastAsia="宋体" w:hAnsi="Times New Roman" w:cs="Times New Roman"/>
          <w:kern w:val="2"/>
          <w:sz w:val="24"/>
          <w:szCs w:val="24"/>
        </w:rPr>
        <w:t xml:space="preserve">  </w:t>
      </w:r>
      <w:r w:rsidR="00A67509">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kern w:val="2"/>
          <w:sz w:val="24"/>
          <w:szCs w:val="24"/>
        </w:rPr>
        <w:t>偏心销轴与偏心盘装配图</w:t>
      </w:r>
    </w:p>
    <w:p w:rsidR="002D5507" w:rsidRPr="002D5507" w:rsidRDefault="002D5507" w:rsidP="002D5507">
      <w:pPr>
        <w:widowControl w:val="0"/>
        <w:adjustRightInd/>
        <w:snapToGrid/>
        <w:spacing w:after="0" w:line="360" w:lineRule="auto"/>
        <w:jc w:val="center"/>
        <w:rPr>
          <w:rFonts w:ascii="Times New Roman" w:eastAsia="宋体" w:hAnsi="Times New Roman" w:cs="Times New Roman"/>
          <w:kern w:val="2"/>
          <w:sz w:val="24"/>
          <w:szCs w:val="24"/>
        </w:rPr>
      </w:pPr>
    </w:p>
    <w:p w:rsidR="002D5507" w:rsidRPr="002D5507" w:rsidRDefault="002D5507" w:rsidP="002D5507">
      <w:pPr>
        <w:widowControl w:val="0"/>
        <w:adjustRightInd/>
        <w:snapToGrid/>
        <w:spacing w:after="0" w:line="360" w:lineRule="auto"/>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调整时，先使用扳手松开自锁螺母，然后将偏心销轴沿滑槽方向移动到预定的位置后，拧紧锁紧螺母即可</w:t>
      </w:r>
      <w:r w:rsidRPr="002D5507">
        <w:rPr>
          <w:rFonts w:ascii="Times New Roman" w:eastAsia="宋体" w:hAnsi="Times New Roman" w:cs="Times New Roman" w:hint="eastAsia"/>
          <w:kern w:val="2"/>
          <w:sz w:val="24"/>
          <w:szCs w:val="24"/>
        </w:rPr>
        <w:t>；</w:t>
      </w:r>
      <w:r w:rsidRPr="002D5507">
        <w:rPr>
          <w:rFonts w:ascii="Times New Roman" w:eastAsia="宋体" w:hAnsi="Times New Roman" w:cs="Times New Roman"/>
          <w:kern w:val="2"/>
          <w:sz w:val="24"/>
          <w:szCs w:val="24"/>
        </w:rPr>
        <w:t>偏心盘采用普通碳钢作为材料，质量为</w:t>
      </w:r>
      <w:r w:rsidRPr="002D5507">
        <w:rPr>
          <w:rFonts w:ascii="Times New Roman" w:eastAsia="宋体" w:hAnsi="Times New Roman" w:cs="Times New Roman"/>
          <w:kern w:val="2"/>
          <w:sz w:val="24"/>
          <w:szCs w:val="24"/>
        </w:rPr>
        <w:t>0.68kg</w:t>
      </w:r>
      <w:r w:rsidRPr="002D5507">
        <w:rPr>
          <w:rFonts w:ascii="Times New Roman" w:eastAsia="宋体" w:hAnsi="Times New Roman" w:cs="Times New Roman"/>
          <w:kern w:val="2"/>
          <w:sz w:val="24"/>
          <w:szCs w:val="24"/>
        </w:rPr>
        <w:t>，具有一定的转动惯量，可以存储一定的能量，并在需要的时候输出，使得转动保存相对平稳</w:t>
      </w:r>
      <w:r w:rsidRPr="002D5507">
        <w:rPr>
          <w:rFonts w:ascii="Times New Roman" w:eastAsia="宋体" w:hAnsi="Times New Roman" w:cs="Times New Roman" w:hint="eastAsia"/>
          <w:kern w:val="2"/>
          <w:sz w:val="24"/>
          <w:szCs w:val="24"/>
        </w:rPr>
        <w:t>；</w:t>
      </w:r>
      <w:r w:rsidRPr="002D5507">
        <w:rPr>
          <w:rFonts w:ascii="Times New Roman" w:eastAsia="宋体" w:hAnsi="Times New Roman" w:cs="Times New Roman"/>
          <w:kern w:val="2"/>
          <w:sz w:val="24"/>
          <w:szCs w:val="24"/>
        </w:rPr>
        <w:t>偏心盘上铣有滑槽</w:t>
      </w:r>
      <w:r w:rsidRPr="002D5507">
        <w:rPr>
          <w:rFonts w:ascii="Times New Roman" w:eastAsia="宋体" w:hAnsi="Times New Roman" w:cs="Times New Roman" w:hint="eastAsia"/>
          <w:kern w:val="2"/>
          <w:sz w:val="24"/>
          <w:szCs w:val="24"/>
        </w:rPr>
        <w:t>，</w:t>
      </w:r>
      <w:r w:rsidRPr="002D5507">
        <w:rPr>
          <w:rFonts w:ascii="Times New Roman" w:eastAsia="宋体" w:hAnsi="Times New Roman" w:cs="Times New Roman"/>
          <w:kern w:val="2"/>
          <w:sz w:val="24"/>
          <w:szCs w:val="24"/>
        </w:rPr>
        <w:t>偏心销轴采用</w:t>
      </w:r>
      <w:r w:rsidRPr="002D5507">
        <w:rPr>
          <w:rFonts w:ascii="Times New Roman" w:eastAsia="宋体" w:hAnsi="Times New Roman" w:cs="Times New Roman"/>
          <w:kern w:val="2"/>
          <w:sz w:val="24"/>
          <w:szCs w:val="24"/>
        </w:rPr>
        <w:t>45</w:t>
      </w:r>
      <w:r w:rsidRPr="002D5507">
        <w:rPr>
          <w:rFonts w:ascii="Times New Roman" w:eastAsia="宋体" w:hAnsi="Times New Roman" w:cs="Times New Roman"/>
          <w:kern w:val="2"/>
          <w:sz w:val="24"/>
          <w:szCs w:val="24"/>
        </w:rPr>
        <w:t>钢作为材料，由于销轴受到较大的压力并相对连杆转动，所以对其进行表面淬火处理，提高销轴耐磨性以及避免旋转时产生切削碎屑，影响机构运转。偏心盘与销轴配合使用，销轴可在偏心盘的滑槽内滑动，销轴与偏心盘的中心距可</w:t>
      </w:r>
      <w:r w:rsidRPr="002D5507">
        <w:rPr>
          <w:rFonts w:ascii="Times New Roman" w:eastAsia="宋体" w:hAnsi="Times New Roman" w:cs="Times New Roman"/>
          <w:kern w:val="2"/>
          <w:sz w:val="24"/>
          <w:szCs w:val="24"/>
        </w:rPr>
        <w:t>0~50mm</w:t>
      </w:r>
      <w:r w:rsidRPr="002D5507">
        <w:rPr>
          <w:rFonts w:ascii="Times New Roman" w:eastAsia="宋体" w:hAnsi="Times New Roman" w:cs="Times New Roman"/>
          <w:kern w:val="2"/>
          <w:sz w:val="24"/>
          <w:szCs w:val="24"/>
        </w:rPr>
        <w:t>之间变动，即振幅的大小可在</w:t>
      </w:r>
      <w:r w:rsidRPr="002D5507">
        <w:rPr>
          <w:rFonts w:ascii="Times New Roman" w:eastAsia="宋体" w:hAnsi="Times New Roman" w:cs="Times New Roman"/>
          <w:kern w:val="2"/>
          <w:sz w:val="24"/>
          <w:szCs w:val="24"/>
        </w:rPr>
        <w:t>0~100mm</w:t>
      </w:r>
      <w:r w:rsidRPr="002D5507">
        <w:rPr>
          <w:rFonts w:ascii="Times New Roman" w:eastAsia="宋体" w:hAnsi="Times New Roman" w:cs="Times New Roman"/>
          <w:kern w:val="2"/>
          <w:sz w:val="24"/>
          <w:szCs w:val="24"/>
        </w:rPr>
        <w:t>范围内调整，如图</w:t>
      </w:r>
      <w:r w:rsidRPr="002D5507">
        <w:rPr>
          <w:rFonts w:ascii="Times New Roman" w:eastAsia="宋体" w:hAnsi="Times New Roman" w:cs="Times New Roman"/>
          <w:kern w:val="2"/>
          <w:sz w:val="24"/>
          <w:szCs w:val="24"/>
        </w:rPr>
        <w:t>2-</w:t>
      </w:r>
      <w:r w:rsidRPr="002D5507">
        <w:rPr>
          <w:rFonts w:ascii="Times New Roman" w:eastAsia="宋体" w:hAnsi="Times New Roman" w:cs="Times New Roman" w:hint="eastAsia"/>
          <w:kern w:val="2"/>
          <w:sz w:val="24"/>
          <w:szCs w:val="24"/>
        </w:rPr>
        <w:t>5</w:t>
      </w:r>
      <w:r w:rsidRPr="002D5507">
        <w:rPr>
          <w:rFonts w:ascii="Times New Roman" w:eastAsia="宋体" w:hAnsi="Times New Roman" w:cs="Times New Roman"/>
          <w:kern w:val="2"/>
          <w:sz w:val="24"/>
          <w:szCs w:val="24"/>
        </w:rPr>
        <w:t>所示。</w:t>
      </w:r>
    </w:p>
    <w:p w:rsidR="002D5507" w:rsidRPr="002D5507" w:rsidRDefault="002D5507" w:rsidP="002712D1">
      <w:pPr>
        <w:pStyle w:val="3"/>
        <w:spacing w:before="0" w:after="0" w:line="360" w:lineRule="auto"/>
        <w:rPr>
          <w:rFonts w:eastAsiaTheme="minorEastAsia"/>
          <w:b w:val="0"/>
          <w:sz w:val="24"/>
          <w:szCs w:val="24"/>
        </w:rPr>
      </w:pPr>
      <w:bookmarkStart w:id="73" w:name="_Toc482439361"/>
      <w:r w:rsidRPr="002D5507">
        <w:rPr>
          <w:rFonts w:eastAsiaTheme="minorEastAsia"/>
          <w:b w:val="0"/>
          <w:sz w:val="24"/>
          <w:szCs w:val="24"/>
        </w:rPr>
        <w:lastRenderedPageBreak/>
        <w:t xml:space="preserve">2.2.4 </w:t>
      </w:r>
      <w:r w:rsidRPr="002D5507">
        <w:rPr>
          <w:rFonts w:eastAsiaTheme="minorEastAsia" w:hAnsiTheme="minorEastAsia"/>
          <w:b w:val="0"/>
          <w:sz w:val="24"/>
          <w:szCs w:val="24"/>
        </w:rPr>
        <w:t>机构的尺寸综合</w:t>
      </w:r>
      <w:bookmarkEnd w:id="73"/>
    </w:p>
    <w:p w:rsidR="002D5507" w:rsidRPr="002D5507" w:rsidRDefault="002D5507" w:rsidP="00A86D80">
      <w:pPr>
        <w:widowControl w:val="0"/>
        <w:adjustRightInd/>
        <w:snapToGrid/>
        <w:spacing w:after="0" w:line="360" w:lineRule="auto"/>
        <w:ind w:firstLineChars="200" w:firstLine="480"/>
        <w:jc w:val="both"/>
        <w:rPr>
          <w:rFonts w:ascii="宋体" w:eastAsia="宋体" w:hAnsi="宋体" w:cs="Times New Roman"/>
          <w:kern w:val="2"/>
          <w:sz w:val="24"/>
          <w:szCs w:val="24"/>
        </w:rPr>
      </w:pPr>
      <w:r w:rsidRPr="002D5507">
        <w:rPr>
          <w:rFonts w:ascii="Times New Roman" w:eastAsia="宋体" w:hAnsi="Times New Roman" w:cs="Times New Roman" w:hint="eastAsia"/>
          <w:kern w:val="2"/>
          <w:sz w:val="24"/>
          <w:szCs w:val="24"/>
        </w:rPr>
        <w:t>1</w:t>
      </w:r>
      <w:r w:rsidR="004E48BD">
        <w:rPr>
          <w:rFonts w:ascii="Times New Roman" w:eastAsia="宋体" w:hAnsi="Times New Roman" w:cs="Times New Roman" w:hint="eastAsia"/>
          <w:kern w:val="2"/>
          <w:sz w:val="24"/>
          <w:szCs w:val="24"/>
        </w:rPr>
        <w:t>）</w:t>
      </w:r>
      <w:r w:rsidRPr="002D5507">
        <w:rPr>
          <w:rFonts w:ascii="宋体" w:eastAsia="宋体" w:hAnsi="宋体" w:cs="Times New Roman" w:hint="eastAsia"/>
          <w:kern w:val="2"/>
          <w:sz w:val="24"/>
          <w:szCs w:val="24"/>
        </w:rPr>
        <w:t>曲柄的尺寸结构设计</w:t>
      </w:r>
    </w:p>
    <w:p w:rsidR="002D5507" w:rsidRPr="002D5507" w:rsidRDefault="00DD4E1B" w:rsidP="002D5507">
      <w:pPr>
        <w:widowControl w:val="0"/>
        <w:adjustRightInd/>
        <w:snapToGrid/>
        <w:spacing w:after="0" w:line="360" w:lineRule="auto"/>
        <w:rPr>
          <w:rFonts w:ascii="Times New Roman" w:eastAsia="宋体" w:hAnsi="Times New Roman" w:cs="Times New Roman"/>
          <w:kern w:val="2"/>
          <w:sz w:val="24"/>
          <w:szCs w:val="24"/>
        </w:rPr>
      </w:pPr>
      <w:r>
        <w:rPr>
          <w:rFonts w:ascii="宋体" w:eastAsia="宋体" w:hAnsi="宋体" w:cs="Times New Roman" w:hint="eastAsia"/>
          <w:kern w:val="2"/>
          <w:sz w:val="24"/>
          <w:szCs w:val="24"/>
        </w:rPr>
        <w:t xml:space="preserve">   </w:t>
      </w:r>
      <w:r w:rsidR="00A86D80">
        <w:rPr>
          <w:rFonts w:ascii="宋体" w:eastAsia="宋体" w:hAnsi="宋体" w:cs="Times New Roman" w:hint="eastAsia"/>
          <w:kern w:val="2"/>
          <w:sz w:val="24"/>
          <w:szCs w:val="24"/>
        </w:rPr>
        <w:t xml:space="preserve"> </w:t>
      </w:r>
      <w:r w:rsidR="002D5507" w:rsidRPr="002D5507">
        <w:rPr>
          <w:rFonts w:ascii="宋体" w:eastAsia="宋体" w:hAnsi="宋体" w:cs="Times New Roman" w:hint="eastAsia"/>
          <w:kern w:val="2"/>
          <w:sz w:val="24"/>
          <w:szCs w:val="24"/>
        </w:rPr>
        <w:t>根据执行机构滑杆振动幅度要在</w:t>
      </w:r>
      <w:r w:rsidR="002D5507" w:rsidRPr="002D5507">
        <w:rPr>
          <w:rFonts w:ascii="Times New Roman" w:eastAsia="宋体" w:hAnsi="Times New Roman" w:cs="Times New Roman" w:hint="eastAsia"/>
          <w:kern w:val="2"/>
          <w:sz w:val="24"/>
          <w:szCs w:val="24"/>
        </w:rPr>
        <w:t>20~100mm</w:t>
      </w:r>
      <w:r w:rsidR="002D5507" w:rsidRPr="002D5507">
        <w:rPr>
          <w:rFonts w:ascii="宋体" w:eastAsia="宋体" w:hAnsi="宋体" w:cs="Times New Roman" w:hint="eastAsia"/>
          <w:kern w:val="2"/>
          <w:sz w:val="24"/>
          <w:szCs w:val="24"/>
        </w:rPr>
        <w:t>的运动及动力方面的设计要求，将曲柄</w:t>
      </w:r>
      <w:r w:rsidR="002D5507" w:rsidRPr="005E3F6C">
        <w:rPr>
          <w:rFonts w:ascii="Times New Roman" w:eastAsia="宋体" w:hAnsi="宋体" w:cs="Times New Roman"/>
          <w:kern w:val="2"/>
          <w:sz w:val="24"/>
          <w:szCs w:val="24"/>
        </w:rPr>
        <w:t>如图</w:t>
      </w:r>
      <w:r w:rsidR="002D5507" w:rsidRPr="005E3F6C">
        <w:rPr>
          <w:rFonts w:ascii="Times New Roman" w:eastAsia="宋体" w:hAnsi="Times New Roman" w:cs="Times New Roman"/>
          <w:kern w:val="2"/>
          <w:sz w:val="24"/>
          <w:szCs w:val="24"/>
        </w:rPr>
        <w:t>2-3</w:t>
      </w:r>
      <w:r w:rsidR="002D5507" w:rsidRPr="005E3F6C">
        <w:rPr>
          <w:rFonts w:ascii="Times New Roman" w:eastAsia="宋体" w:hAnsi="宋体" w:cs="Times New Roman"/>
          <w:kern w:val="2"/>
          <w:sz w:val="24"/>
          <w:szCs w:val="24"/>
        </w:rPr>
        <w:t>所示结构，圆盘的半径为</w:t>
      </w:r>
      <w:r w:rsidR="002D5507" w:rsidRPr="005E3F6C">
        <w:rPr>
          <w:rFonts w:ascii="Times New Roman" w:eastAsia="宋体" w:hAnsi="Times New Roman" w:cs="Times New Roman"/>
          <w:kern w:val="2"/>
          <w:sz w:val="24"/>
          <w:szCs w:val="24"/>
        </w:rPr>
        <w:t>55mm</w:t>
      </w:r>
      <w:r w:rsidR="002D5507" w:rsidRPr="005E3F6C">
        <w:rPr>
          <w:rFonts w:ascii="Times New Roman" w:eastAsia="宋体" w:hAnsi="宋体" w:cs="Times New Roman"/>
          <w:kern w:val="2"/>
          <w:sz w:val="24"/>
          <w:szCs w:val="24"/>
        </w:rPr>
        <w:t>，滑槽长度为</w:t>
      </w:r>
      <w:r w:rsidR="002D5507" w:rsidRPr="005E3F6C">
        <w:rPr>
          <w:rFonts w:ascii="Times New Roman" w:eastAsia="宋体" w:hAnsi="Times New Roman" w:cs="Times New Roman"/>
          <w:kern w:val="2"/>
          <w:sz w:val="24"/>
          <w:szCs w:val="24"/>
        </w:rPr>
        <w:t>50mm</w:t>
      </w:r>
      <w:r w:rsidR="002D5507" w:rsidRPr="005E3F6C">
        <w:rPr>
          <w:rFonts w:ascii="Times New Roman" w:eastAsia="宋体" w:hAnsi="宋体" w:cs="Times New Roman"/>
          <w:kern w:val="2"/>
          <w:sz w:val="24"/>
          <w:szCs w:val="24"/>
        </w:rPr>
        <w:t>。</w:t>
      </w:r>
      <w:r w:rsidR="002D5507" w:rsidRPr="002D5507">
        <w:rPr>
          <w:rFonts w:ascii="宋体" w:eastAsia="宋体" w:hAnsi="宋体" w:cs="Times New Roman" w:hint="eastAsia"/>
          <w:kern w:val="2"/>
          <w:sz w:val="24"/>
          <w:szCs w:val="24"/>
        </w:rPr>
        <w:t>圆盘上</w:t>
      </w:r>
      <w:r w:rsidR="002D5507" w:rsidRPr="00000BBF">
        <w:rPr>
          <w:rFonts w:ascii="Times New Roman" w:eastAsia="宋体" w:hAnsi="Times New Roman" w:cs="Times New Roman"/>
          <w:kern w:val="2"/>
          <w:sz w:val="24"/>
          <w:szCs w:val="24"/>
        </w:rPr>
        <w:t>C</w:t>
      </w:r>
      <w:r w:rsidR="002D5507" w:rsidRPr="002D5507">
        <w:rPr>
          <w:rFonts w:ascii="宋体" w:eastAsia="宋体" w:hAnsi="宋体" w:cs="Times New Roman" w:hint="eastAsia"/>
          <w:kern w:val="2"/>
          <w:sz w:val="24"/>
          <w:szCs w:val="24"/>
        </w:rPr>
        <w:t>形块与输出轴焊接在一起，其作用是让滑槽可以从圆心开始，从而让振动幅度的调整范围实现从零开始</w:t>
      </w:r>
      <w:r w:rsidR="002D5507" w:rsidRPr="002D5507">
        <w:rPr>
          <w:rFonts w:ascii="Times New Roman" w:eastAsia="宋体" w:hAnsi="Times New Roman" w:cs="Times New Roman" w:hint="eastAsia"/>
          <w:kern w:val="2"/>
          <w:sz w:val="24"/>
          <w:szCs w:val="24"/>
        </w:rPr>
        <w:t xml:space="preserve"> </w:t>
      </w:r>
      <w:r w:rsidR="002D5507" w:rsidRPr="002D5507">
        <w:rPr>
          <w:rFonts w:ascii="Times New Roman" w:eastAsia="宋体" w:hAnsi="Times New Roman" w:cs="Times New Roman" w:hint="eastAsia"/>
          <w:kern w:val="2"/>
          <w:sz w:val="24"/>
          <w:szCs w:val="24"/>
        </w:rPr>
        <w:t>，而且提供足够的空间方便调节。</w:t>
      </w:r>
    </w:p>
    <w:p w:rsidR="002D5507" w:rsidRPr="002D5507" w:rsidRDefault="00467E90" w:rsidP="000F0C9B">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2</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滑杆尺寸结构设计</w:t>
      </w:r>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滑杆作为振动系统的执行机构，需要做较高频率的直线往复运动，必须保证其有较好润滑条件，所以设计</w:t>
      </w:r>
      <w:r w:rsidRPr="002D5507">
        <w:rPr>
          <w:rFonts w:ascii="Times New Roman" w:eastAsia="宋体" w:hAnsi="Times New Roman" w:cs="Times New Roman"/>
          <w:kern w:val="2"/>
          <w:sz w:val="24"/>
          <w:szCs w:val="24"/>
        </w:rPr>
        <w:t>滑杆在两个滑动轴承上滑动，滑动轴承上镶嵌有石墨由于润滑，减少滑动摩擦，且在有一定磨损后可更换掉。</w:t>
      </w:r>
      <w:r w:rsidR="004D2281">
        <w:rPr>
          <w:rFonts w:ascii="Times New Roman" w:eastAsia="宋体" w:hAnsi="Times New Roman" w:cs="Times New Roman"/>
          <w:kern w:val="2"/>
          <w:sz w:val="24"/>
          <w:szCs w:val="24"/>
        </w:rPr>
        <w:t>在滑杆的末端有滑</w:t>
      </w:r>
      <w:r w:rsidR="00E13A30">
        <w:rPr>
          <w:rFonts w:ascii="Times New Roman" w:eastAsia="宋体" w:hAnsi="Times New Roman" w:cs="Times New Roman"/>
          <w:kern w:val="2"/>
          <w:sz w:val="24"/>
          <w:szCs w:val="24"/>
        </w:rPr>
        <w:t>槽，配合</w:t>
      </w:r>
      <w:r w:rsidR="00E13A30">
        <w:rPr>
          <w:rFonts w:ascii="Times New Roman" w:eastAsia="宋体" w:hAnsi="Times New Roman" w:cs="Times New Roman" w:hint="eastAsia"/>
          <w:kern w:val="2"/>
          <w:sz w:val="24"/>
          <w:szCs w:val="24"/>
        </w:rPr>
        <w:t>止转销</w:t>
      </w:r>
      <w:r w:rsidRPr="002D5507">
        <w:rPr>
          <w:rFonts w:ascii="Times New Roman" w:eastAsia="宋体" w:hAnsi="Times New Roman" w:cs="Times New Roman"/>
          <w:kern w:val="2"/>
          <w:sz w:val="24"/>
          <w:szCs w:val="24"/>
        </w:rPr>
        <w:t>使用，约束滑杆沿轴向转动的自由度，防止轴</w:t>
      </w:r>
      <w:r w:rsidR="00826F40">
        <w:rPr>
          <w:rFonts w:ascii="Times New Roman" w:eastAsia="宋体" w:hAnsi="Times New Roman" w:cs="Times New Roman" w:hint="eastAsia"/>
          <w:kern w:val="2"/>
          <w:sz w:val="24"/>
          <w:szCs w:val="24"/>
        </w:rPr>
        <w:t>在运动过程中受力作用发生</w:t>
      </w:r>
      <w:r w:rsidRPr="002D5507">
        <w:rPr>
          <w:rFonts w:ascii="Times New Roman" w:eastAsia="宋体" w:hAnsi="Times New Roman" w:cs="Times New Roman"/>
          <w:kern w:val="2"/>
          <w:sz w:val="24"/>
          <w:szCs w:val="24"/>
        </w:rPr>
        <w:t>转动影响到轴的轴向传动。</w:t>
      </w:r>
      <w:r w:rsidRPr="002D5507">
        <w:rPr>
          <w:rFonts w:ascii="Times New Roman" w:eastAsia="宋体" w:hAnsi="Times New Roman" w:cs="Times New Roman" w:hint="eastAsia"/>
          <w:kern w:val="2"/>
          <w:sz w:val="24"/>
          <w:szCs w:val="24"/>
        </w:rPr>
        <w:t>考虑到滑杆的运动幅度及滑杆外套有空心管，空心管上装有提手及油门控制装置，需要有一定的安装长度，计算</w:t>
      </w:r>
      <w:r w:rsidRPr="002D5507">
        <w:rPr>
          <w:rFonts w:ascii="Times New Roman" w:eastAsia="宋体" w:hAnsi="Times New Roman" w:cs="Times New Roman"/>
          <w:kern w:val="2"/>
          <w:sz w:val="24"/>
          <w:szCs w:val="24"/>
        </w:rPr>
        <w:t>L</w:t>
      </w:r>
      <w:r w:rsidRPr="002D5507">
        <w:rPr>
          <w:rFonts w:ascii="Times New Roman" w:eastAsia="宋体" w:hAnsi="Times New Roman" w:cs="Times New Roman"/>
          <w:kern w:val="2"/>
          <w:sz w:val="24"/>
          <w:szCs w:val="24"/>
          <w:vertAlign w:val="subscript"/>
        </w:rPr>
        <w:t>滑杆</w:t>
      </w:r>
      <w:r w:rsidR="00CB5936">
        <w:rPr>
          <w:rFonts w:ascii="Times New Roman" w:eastAsia="宋体" w:hAnsi="Times New Roman" w:cs="Times New Roman"/>
          <w:kern w:val="2"/>
          <w:sz w:val="24"/>
          <w:szCs w:val="24"/>
        </w:rPr>
        <w:t>=</w:t>
      </w:r>
      <w:r w:rsidRPr="002D5507">
        <w:rPr>
          <w:rFonts w:ascii="Times New Roman" w:eastAsia="宋体" w:hAnsi="Times New Roman" w:cs="Times New Roman"/>
          <w:kern w:val="2"/>
          <w:sz w:val="24"/>
          <w:szCs w:val="24"/>
        </w:rPr>
        <w:t>L</w:t>
      </w:r>
      <w:r w:rsidRPr="002D5507">
        <w:rPr>
          <w:rFonts w:ascii="Times New Roman" w:eastAsia="宋体" w:hAnsi="Times New Roman" w:cs="Times New Roman"/>
          <w:kern w:val="2"/>
          <w:sz w:val="24"/>
          <w:szCs w:val="24"/>
          <w:vertAlign w:val="subscript"/>
        </w:rPr>
        <w:t>振幅</w:t>
      </w:r>
      <w:r w:rsidRPr="002D5507">
        <w:rPr>
          <w:rFonts w:ascii="Times New Roman" w:eastAsia="宋体" w:hAnsi="Times New Roman" w:cs="Times New Roman"/>
          <w:kern w:val="2"/>
          <w:sz w:val="24"/>
          <w:szCs w:val="24"/>
          <w:vertAlign w:val="subscript"/>
        </w:rPr>
        <w:t xml:space="preserve"> </w:t>
      </w:r>
      <w:r w:rsidRPr="002D5507">
        <w:rPr>
          <w:rFonts w:ascii="Times New Roman" w:eastAsia="宋体" w:hAnsi="Times New Roman" w:cs="Times New Roman"/>
          <w:kern w:val="2"/>
          <w:sz w:val="24"/>
          <w:szCs w:val="24"/>
        </w:rPr>
        <w:t>+L</w:t>
      </w:r>
      <w:r w:rsidRPr="002D5507">
        <w:rPr>
          <w:rFonts w:ascii="Times New Roman" w:eastAsia="宋体" w:hAnsi="Times New Roman" w:cs="Times New Roman"/>
          <w:kern w:val="2"/>
          <w:sz w:val="24"/>
          <w:szCs w:val="24"/>
          <w:vertAlign w:val="subscript"/>
        </w:rPr>
        <w:t>空心管</w:t>
      </w:r>
      <w:r w:rsidR="00CB5936">
        <w:rPr>
          <w:rFonts w:ascii="Times New Roman" w:eastAsia="宋体" w:hAnsi="Times New Roman" w:cs="Times New Roman" w:hint="eastAsia"/>
          <w:kern w:val="2"/>
          <w:sz w:val="24"/>
          <w:szCs w:val="24"/>
        </w:rPr>
        <w:t>+</w:t>
      </w:r>
      <w:r w:rsidR="006F0B64">
        <w:rPr>
          <w:rFonts w:ascii="Times New Roman" w:eastAsia="宋体" w:hAnsi="Times New Roman" w:cs="Times New Roman" w:hint="eastAsia"/>
          <w:kern w:val="2"/>
          <w:sz w:val="24"/>
          <w:szCs w:val="24"/>
        </w:rPr>
        <w:t>2X</w:t>
      </w:r>
      <w:r w:rsidR="00CB5936">
        <w:rPr>
          <w:rFonts w:ascii="Times New Roman" w:eastAsia="宋体" w:hAnsi="Times New Roman" w:cs="Times New Roman" w:hint="eastAsia"/>
          <w:kern w:val="2"/>
          <w:sz w:val="24"/>
          <w:szCs w:val="24"/>
        </w:rPr>
        <w:t>L</w:t>
      </w:r>
      <w:r w:rsidR="00CB5936">
        <w:rPr>
          <w:rFonts w:ascii="Times New Roman" w:eastAsia="宋体" w:hAnsi="Times New Roman" w:cs="Times New Roman" w:hint="eastAsia"/>
          <w:kern w:val="2"/>
          <w:sz w:val="24"/>
          <w:szCs w:val="24"/>
          <w:vertAlign w:val="subscript"/>
        </w:rPr>
        <w:t>连接</w:t>
      </w:r>
      <w:r w:rsidR="00CB5936">
        <w:rPr>
          <w:rFonts w:ascii="Times New Roman" w:eastAsia="宋体" w:hAnsi="Times New Roman" w:cs="Times New Roman"/>
          <w:kern w:val="2"/>
          <w:sz w:val="24"/>
          <w:szCs w:val="24"/>
        </w:rPr>
        <w:t>=</w:t>
      </w:r>
      <w:r w:rsidR="00483929">
        <w:rPr>
          <w:rFonts w:ascii="Times New Roman" w:eastAsia="宋体" w:hAnsi="Times New Roman" w:cs="Times New Roman" w:hint="eastAsia"/>
          <w:kern w:val="2"/>
          <w:sz w:val="24"/>
          <w:szCs w:val="24"/>
        </w:rPr>
        <w:t>10</w:t>
      </w:r>
      <w:r w:rsidR="009C6B09">
        <w:rPr>
          <w:rFonts w:ascii="Times New Roman" w:eastAsia="宋体" w:hAnsi="Times New Roman" w:cs="Times New Roman" w:hint="eastAsia"/>
          <w:kern w:val="2"/>
          <w:sz w:val="24"/>
          <w:szCs w:val="24"/>
        </w:rPr>
        <w:t>0+460+2X35</w:t>
      </w:r>
      <w:r w:rsidRPr="002D5507">
        <w:rPr>
          <w:rFonts w:ascii="Times New Roman" w:eastAsia="宋体" w:hAnsi="Times New Roman" w:cs="Times New Roman" w:hint="eastAsia"/>
          <w:kern w:val="2"/>
          <w:sz w:val="24"/>
          <w:szCs w:val="24"/>
        </w:rPr>
        <w:t>，最终设计杆长为</w:t>
      </w:r>
      <w:r w:rsidRPr="002D5507">
        <w:rPr>
          <w:rFonts w:ascii="Times New Roman" w:eastAsia="宋体" w:hAnsi="Times New Roman" w:cs="Times New Roman" w:hint="eastAsia"/>
          <w:kern w:val="2"/>
          <w:sz w:val="24"/>
          <w:szCs w:val="24"/>
        </w:rPr>
        <w:t>630mm</w:t>
      </w:r>
      <w:r w:rsidRPr="002D5507">
        <w:rPr>
          <w:rFonts w:ascii="Times New Roman" w:eastAsia="宋体" w:hAnsi="Times New Roman" w:cs="Times New Roman" w:hint="eastAsia"/>
          <w:kern w:val="2"/>
          <w:sz w:val="24"/>
          <w:szCs w:val="24"/>
        </w:rPr>
        <w:t>。</w:t>
      </w:r>
    </w:p>
    <w:p w:rsidR="002D5507" w:rsidRPr="002D5507" w:rsidRDefault="002D5507"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3</w:t>
      </w:r>
      <w:r w:rsidRPr="002D5507">
        <w:rPr>
          <w:rFonts w:ascii="Times New Roman" w:eastAsia="宋体" w:hAnsi="Times New Roman" w:cs="Times New Roman"/>
          <w:kern w:val="2"/>
          <w:sz w:val="24"/>
          <w:szCs w:val="24"/>
        </w:rPr>
        <w:t>）</w:t>
      </w:r>
      <w:r w:rsidRPr="002D5507">
        <w:rPr>
          <w:rFonts w:ascii="Times New Roman" w:eastAsia="宋体" w:hAnsi="Times New Roman" w:cs="Times New Roman" w:hint="eastAsia"/>
          <w:kern w:val="2"/>
          <w:sz w:val="24"/>
          <w:szCs w:val="24"/>
        </w:rPr>
        <w:t>连杆尺寸设计</w:t>
      </w:r>
    </w:p>
    <w:p w:rsidR="002D5507" w:rsidRPr="002D5507" w:rsidRDefault="002D5507"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r w:rsidRPr="002D5507">
        <w:rPr>
          <w:rFonts w:ascii="Times New Roman" w:eastAsia="宋体" w:hAnsi="Times New Roman" w:cs="Times New Roman" w:hint="eastAsia"/>
          <w:kern w:val="2"/>
          <w:sz w:val="24"/>
          <w:szCs w:val="24"/>
        </w:rPr>
        <w:t>为在振动幅度的调整范围内，使滑杆获得较好的运动参数，同时保持结构紧凑，本论文设计连杆长度为</w:t>
      </w:r>
      <w:r w:rsidRPr="002D5507">
        <w:rPr>
          <w:rFonts w:ascii="Times New Roman" w:eastAsia="宋体" w:hAnsi="Times New Roman" w:cs="Times New Roman" w:hint="eastAsia"/>
          <w:kern w:val="2"/>
          <w:sz w:val="24"/>
          <w:szCs w:val="24"/>
        </w:rPr>
        <w:t>80mm</w:t>
      </w:r>
      <w:r w:rsidRPr="002D5507">
        <w:rPr>
          <w:rFonts w:ascii="Times New Roman" w:eastAsia="宋体" w:hAnsi="Times New Roman" w:cs="Times New Roman" w:hint="eastAsia"/>
          <w:kern w:val="2"/>
          <w:sz w:val="24"/>
          <w:szCs w:val="24"/>
        </w:rPr>
        <w:t>。最小传动角为</w:t>
      </w:r>
      <w:proofErr w:type="spellStart"/>
      <w:r w:rsidRPr="002D5507">
        <w:rPr>
          <w:rFonts w:ascii="Times New Roman" w:eastAsia="宋体" w:hAnsi="Times New Roman" w:cs="Times New Roman" w:hint="eastAsia"/>
          <w:kern w:val="2"/>
          <w:sz w:val="24"/>
          <w:szCs w:val="24"/>
        </w:rPr>
        <w:t>arccos</w:t>
      </w:r>
      <w:proofErr w:type="spellEnd"/>
      <w:r w:rsidRPr="002D5507">
        <w:rPr>
          <w:rFonts w:ascii="Times New Roman" w:eastAsia="宋体" w:hAnsi="Times New Roman" w:cs="Times New Roman" w:hint="eastAsia"/>
          <w:kern w:val="2"/>
          <w:sz w:val="24"/>
          <w:szCs w:val="24"/>
        </w:rPr>
        <w:t>(50/80)=51</w:t>
      </w:r>
      <w:r w:rsidRPr="002D5507">
        <w:rPr>
          <w:rFonts w:ascii="Times New Roman" w:eastAsia="宋体" w:hAnsi="Times New Roman" w:cs="Times New Roman" w:hint="eastAsia"/>
          <w:kern w:val="2"/>
          <w:sz w:val="24"/>
          <w:szCs w:val="24"/>
        </w:rPr>
        <w:t>°；能过保证机构有较好的传力性能。</w:t>
      </w:r>
    </w:p>
    <w:p w:rsidR="002D5507" w:rsidRPr="002D5507" w:rsidRDefault="00467E90"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r>
        <w:rPr>
          <w:rFonts w:ascii="Times New Roman" w:eastAsia="宋体" w:hAnsi="Times New Roman" w:cs="Times New Roman" w:hint="eastAsia"/>
          <w:kern w:val="2"/>
          <w:sz w:val="24"/>
          <w:szCs w:val="24"/>
        </w:rPr>
        <w:t>4</w:t>
      </w:r>
      <w:r>
        <w:rPr>
          <w:rFonts w:ascii="Times New Roman" w:eastAsia="宋体" w:hAnsi="Times New Roman" w:cs="Times New Roman" w:hint="eastAsia"/>
          <w:kern w:val="2"/>
          <w:sz w:val="24"/>
          <w:szCs w:val="24"/>
        </w:rPr>
        <w:t>）</w:t>
      </w:r>
      <w:r w:rsidR="002D5507" w:rsidRPr="002D5507">
        <w:rPr>
          <w:rFonts w:ascii="Times New Roman" w:eastAsia="宋体" w:hAnsi="Times New Roman" w:cs="Times New Roman" w:hint="eastAsia"/>
          <w:kern w:val="2"/>
          <w:sz w:val="24"/>
          <w:szCs w:val="24"/>
        </w:rPr>
        <w:t>综上说所述，绘制其机构运动简图，如图</w:t>
      </w:r>
      <w:r w:rsidR="002D5507" w:rsidRPr="002D5507">
        <w:rPr>
          <w:rFonts w:ascii="Times New Roman" w:eastAsia="宋体" w:hAnsi="Times New Roman" w:cs="Times New Roman" w:hint="eastAsia"/>
          <w:kern w:val="2"/>
          <w:sz w:val="24"/>
          <w:szCs w:val="24"/>
        </w:rPr>
        <w:t>2-6</w:t>
      </w:r>
      <w:r w:rsidR="002D5507" w:rsidRPr="002D5507">
        <w:rPr>
          <w:rFonts w:ascii="Times New Roman" w:eastAsia="宋体" w:hAnsi="Times New Roman" w:cs="Times New Roman" w:hint="eastAsia"/>
          <w:kern w:val="2"/>
          <w:sz w:val="24"/>
          <w:szCs w:val="24"/>
        </w:rPr>
        <w:t>所示。</w:t>
      </w:r>
    </w:p>
    <w:p w:rsidR="002D5507" w:rsidRPr="002D5507" w:rsidRDefault="002D5507" w:rsidP="002D5507">
      <w:pPr>
        <w:widowControl w:val="0"/>
        <w:adjustRightInd/>
        <w:snapToGrid/>
        <w:spacing w:after="0" w:line="360" w:lineRule="auto"/>
        <w:ind w:firstLine="465"/>
        <w:jc w:val="both"/>
        <w:rPr>
          <w:rFonts w:ascii="Times New Roman" w:eastAsia="宋体" w:hAnsi="Times New Roman" w:cs="Times New Roman"/>
          <w:kern w:val="2"/>
          <w:sz w:val="24"/>
          <w:szCs w:val="24"/>
        </w:rPr>
      </w:pPr>
    </w:p>
    <w:p w:rsidR="002D5507" w:rsidRPr="002D5507" w:rsidRDefault="002D5507" w:rsidP="002D5507">
      <w:pPr>
        <w:widowControl w:val="0"/>
        <w:adjustRightInd/>
        <w:snapToGrid/>
        <w:spacing w:after="0"/>
        <w:ind w:firstLine="270"/>
        <w:jc w:val="center"/>
        <w:rPr>
          <w:rFonts w:ascii="Times New Roman" w:eastAsia="宋体" w:hAnsi="Times New Roman" w:cs="Times New Roman"/>
          <w:kern w:val="2"/>
          <w:sz w:val="24"/>
          <w:szCs w:val="24"/>
        </w:rPr>
      </w:pPr>
      <w:r>
        <w:rPr>
          <w:rFonts w:ascii="Times New Roman" w:eastAsia="宋体" w:hAnsi="Times New Roman" w:cs="Times New Roman"/>
          <w:noProof/>
          <w:kern w:val="2"/>
          <w:sz w:val="24"/>
          <w:szCs w:val="24"/>
        </w:rPr>
        <w:drawing>
          <wp:inline distT="0" distB="0" distL="0" distR="0">
            <wp:extent cx="4933950" cy="1714500"/>
            <wp:effectExtent l="19050" t="0" r="0" b="0"/>
            <wp:docPr id="58" name="图片 35" descr="E:\Desktop\QQ截图20170419160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E:\Desktop\QQ截图20170419160134.jpg"/>
                    <pic:cNvPicPr>
                      <a:picLocks noChangeAspect="1" noChangeArrowheads="1"/>
                    </pic:cNvPicPr>
                  </pic:nvPicPr>
                  <pic:blipFill>
                    <a:blip r:embed="rId32" cstate="print"/>
                    <a:srcRect/>
                    <a:stretch>
                      <a:fillRect/>
                    </a:stretch>
                  </pic:blipFill>
                  <pic:spPr bwMode="auto">
                    <a:xfrm>
                      <a:off x="0" y="0"/>
                      <a:ext cx="4933950" cy="1714500"/>
                    </a:xfrm>
                    <a:prstGeom prst="rect">
                      <a:avLst/>
                    </a:prstGeom>
                    <a:noFill/>
                    <a:ln w="9525">
                      <a:noFill/>
                      <a:miter lim="800000"/>
                      <a:headEnd/>
                      <a:tailEnd/>
                    </a:ln>
                  </pic:spPr>
                </pic:pic>
              </a:graphicData>
            </a:graphic>
          </wp:inline>
        </w:drawing>
      </w:r>
    </w:p>
    <w:p w:rsidR="002D5507" w:rsidRPr="002D5507" w:rsidRDefault="002D5507" w:rsidP="002D5507">
      <w:pPr>
        <w:widowControl w:val="0"/>
        <w:adjustRightInd/>
        <w:snapToGrid/>
        <w:spacing w:after="0" w:line="360" w:lineRule="auto"/>
        <w:ind w:firstLine="270"/>
        <w:jc w:val="center"/>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图</w:t>
      </w:r>
      <w:r w:rsidRPr="002D5507">
        <w:rPr>
          <w:rFonts w:ascii="Times New Roman" w:eastAsia="宋体" w:hAnsi="Times New Roman" w:cs="Times New Roman"/>
          <w:kern w:val="2"/>
          <w:sz w:val="24"/>
          <w:szCs w:val="24"/>
        </w:rPr>
        <w:t>2-</w:t>
      </w:r>
      <w:r w:rsidRPr="002D5507">
        <w:rPr>
          <w:rFonts w:ascii="Times New Roman" w:eastAsia="宋体" w:hAnsi="Times New Roman" w:cs="Times New Roman" w:hint="eastAsia"/>
          <w:kern w:val="2"/>
          <w:sz w:val="24"/>
          <w:szCs w:val="24"/>
        </w:rPr>
        <w:t>6</w:t>
      </w:r>
      <w:r w:rsidRPr="002D5507">
        <w:rPr>
          <w:rFonts w:ascii="Times New Roman" w:eastAsia="宋体" w:hAnsi="Times New Roman" w:cs="Times New Roman"/>
          <w:kern w:val="2"/>
          <w:sz w:val="24"/>
          <w:szCs w:val="24"/>
        </w:rPr>
        <w:t xml:space="preserve">  </w:t>
      </w:r>
      <w:r w:rsidR="00A67509">
        <w:rPr>
          <w:rFonts w:ascii="Times New Roman" w:eastAsia="宋体" w:hAnsi="Times New Roman" w:cs="Times New Roman" w:hint="eastAsia"/>
          <w:kern w:val="2"/>
          <w:sz w:val="24"/>
          <w:szCs w:val="24"/>
        </w:rPr>
        <w:t xml:space="preserve">  </w:t>
      </w:r>
      <w:r w:rsidRPr="002D5507">
        <w:rPr>
          <w:rFonts w:ascii="Times New Roman" w:eastAsia="宋体" w:hAnsi="Times New Roman" w:cs="Times New Roman"/>
          <w:kern w:val="2"/>
          <w:sz w:val="24"/>
          <w:szCs w:val="24"/>
        </w:rPr>
        <w:t>曲柄滑块运动简图</w:t>
      </w:r>
    </w:p>
    <w:p w:rsidR="002D5507" w:rsidRPr="002D5507" w:rsidRDefault="002D5507" w:rsidP="002D5507">
      <w:pPr>
        <w:widowControl w:val="0"/>
        <w:adjustRightInd/>
        <w:snapToGrid/>
        <w:spacing w:after="0" w:line="360" w:lineRule="auto"/>
        <w:ind w:firstLine="270"/>
        <w:jc w:val="center"/>
        <w:rPr>
          <w:rFonts w:ascii="Times New Roman" w:eastAsia="宋体" w:hAnsi="Times New Roman" w:cs="Times New Roman"/>
          <w:kern w:val="2"/>
          <w:sz w:val="24"/>
          <w:szCs w:val="24"/>
        </w:rPr>
      </w:pPr>
    </w:p>
    <w:p w:rsidR="002D5507" w:rsidRPr="002D5507" w:rsidRDefault="002D5507" w:rsidP="002D5507">
      <w:pPr>
        <w:keepNext/>
        <w:keepLines/>
        <w:widowControl w:val="0"/>
        <w:adjustRightInd/>
        <w:snapToGrid/>
        <w:spacing w:after="0" w:line="360" w:lineRule="auto"/>
        <w:jc w:val="both"/>
        <w:outlineLvl w:val="1"/>
        <w:rPr>
          <w:rFonts w:ascii="Times New Roman" w:eastAsia="黑体" w:hAnsi="Times New Roman" w:cs="Times New Roman"/>
          <w:bCs/>
          <w:kern w:val="2"/>
          <w:sz w:val="24"/>
          <w:szCs w:val="24"/>
        </w:rPr>
      </w:pPr>
      <w:bookmarkStart w:id="74" w:name="_Toc480573201"/>
      <w:bookmarkStart w:id="75" w:name="_Toc480573836"/>
      <w:bookmarkStart w:id="76" w:name="_Toc480585774"/>
      <w:bookmarkStart w:id="77" w:name="_Toc482439362"/>
      <w:r w:rsidRPr="002D5507">
        <w:rPr>
          <w:rFonts w:ascii="Times New Roman" w:eastAsia="宋体" w:hAnsi="Times New Roman" w:cs="Times New Roman"/>
          <w:bCs/>
          <w:kern w:val="2"/>
          <w:sz w:val="24"/>
          <w:szCs w:val="24"/>
        </w:rPr>
        <w:lastRenderedPageBreak/>
        <w:t>2.3</w:t>
      </w:r>
      <w:r w:rsidRPr="002D5507">
        <w:rPr>
          <w:rFonts w:ascii="宋体" w:eastAsia="宋体" w:hAnsi="宋体" w:cs="Times New Roman" w:hint="eastAsia"/>
          <w:bCs/>
          <w:kern w:val="2"/>
          <w:sz w:val="24"/>
          <w:szCs w:val="24"/>
        </w:rPr>
        <w:t xml:space="preserve">  </w:t>
      </w:r>
      <w:r w:rsidRPr="002D5507">
        <w:rPr>
          <w:rFonts w:ascii="Times New Roman" w:eastAsia="黑体" w:hAnsi="Times New Roman" w:cs="Times New Roman"/>
          <w:bCs/>
          <w:kern w:val="2"/>
          <w:sz w:val="24"/>
          <w:szCs w:val="24"/>
        </w:rPr>
        <w:t>本章小结</w:t>
      </w:r>
      <w:bookmarkEnd w:id="74"/>
      <w:bookmarkEnd w:id="75"/>
      <w:bookmarkEnd w:id="76"/>
      <w:bookmarkEnd w:id="77"/>
    </w:p>
    <w:p w:rsidR="002D5507" w:rsidRPr="002D5507" w:rsidRDefault="002D5507" w:rsidP="002D5507">
      <w:pPr>
        <w:widowControl w:val="0"/>
        <w:adjustRightInd/>
        <w:snapToGrid/>
        <w:spacing w:after="0" w:line="360" w:lineRule="auto"/>
        <w:ind w:firstLineChars="200" w:firstLine="480"/>
        <w:jc w:val="both"/>
        <w:rPr>
          <w:rFonts w:ascii="Times New Roman" w:eastAsia="宋体" w:hAnsi="Times New Roman" w:cs="Times New Roman"/>
          <w:kern w:val="2"/>
          <w:sz w:val="24"/>
          <w:szCs w:val="24"/>
        </w:rPr>
      </w:pPr>
      <w:r w:rsidRPr="002D5507">
        <w:rPr>
          <w:rFonts w:ascii="Times New Roman" w:eastAsia="宋体" w:hAnsi="Times New Roman" w:cs="Times New Roman"/>
          <w:kern w:val="2"/>
          <w:sz w:val="24"/>
          <w:szCs w:val="24"/>
        </w:rPr>
        <w:t>本章就手持式柑橘振动收获的机理进行了讨论，介绍了手持式振动收获机的手持式柑橘振动收获机的工作原理，并介绍了工作过程与技术特点，然后对曲柄滑块机构进行了理论分析和结构设计。</w:t>
      </w:r>
    </w:p>
    <w:p w:rsidR="00087160" w:rsidRPr="004513FB" w:rsidRDefault="00087160" w:rsidP="00761EF1">
      <w:pPr>
        <w:pStyle w:val="1"/>
        <w:spacing w:before="0" w:after="0" w:line="360" w:lineRule="auto"/>
        <w:rPr>
          <w:rFonts w:ascii="Times New Roman" w:eastAsia="黑体" w:hAnsi="Times New Roman" w:cs="Times New Roman"/>
          <w:b w:val="0"/>
          <w:sz w:val="28"/>
          <w:szCs w:val="28"/>
        </w:rPr>
      </w:pPr>
      <w:bookmarkStart w:id="78" w:name="_Toc482439363"/>
      <w:r w:rsidRPr="004513FB">
        <w:rPr>
          <w:rFonts w:ascii="Times New Roman" w:eastAsia="黑体" w:hAnsi="Times New Roman" w:cs="Times New Roman"/>
          <w:b w:val="0"/>
          <w:sz w:val="28"/>
          <w:szCs w:val="28"/>
        </w:rPr>
        <w:t>3</w:t>
      </w:r>
      <w:r w:rsidR="00761EF1">
        <w:rPr>
          <w:rFonts w:ascii="黑体" w:eastAsia="黑体" w:hAnsi="黑体" w:cs="Times New Roman" w:hint="eastAsia"/>
          <w:b w:val="0"/>
          <w:sz w:val="28"/>
          <w:szCs w:val="28"/>
        </w:rPr>
        <w:t xml:space="preserve">  </w:t>
      </w:r>
      <w:r w:rsidR="00EC3AA9" w:rsidRPr="004513FB">
        <w:rPr>
          <w:rFonts w:ascii="Times New Roman" w:eastAsia="黑体" w:hAnsi="Times New Roman" w:cs="Times New Roman"/>
          <w:b w:val="0"/>
          <w:sz w:val="28"/>
          <w:szCs w:val="28"/>
        </w:rPr>
        <w:t>振动</w:t>
      </w:r>
      <w:r w:rsidR="00462990" w:rsidRPr="004513FB">
        <w:rPr>
          <w:rFonts w:ascii="Times New Roman" w:eastAsia="黑体" w:hAnsi="Times New Roman" w:cs="Times New Roman"/>
          <w:b w:val="0"/>
          <w:sz w:val="28"/>
          <w:szCs w:val="28"/>
        </w:rPr>
        <w:t>机构</w:t>
      </w:r>
      <w:r w:rsidRPr="004513FB">
        <w:rPr>
          <w:rFonts w:ascii="Times New Roman" w:eastAsia="黑体" w:hAnsi="Times New Roman" w:cs="Times New Roman"/>
          <w:b w:val="0"/>
          <w:sz w:val="28"/>
          <w:szCs w:val="28"/>
        </w:rPr>
        <w:t>仿真分析</w:t>
      </w:r>
      <w:bookmarkEnd w:id="62"/>
      <w:bookmarkEnd w:id="63"/>
      <w:bookmarkEnd w:id="64"/>
      <w:bookmarkEnd w:id="78"/>
    </w:p>
    <w:p w:rsidR="0055395B" w:rsidRPr="004513FB" w:rsidRDefault="0055395B" w:rsidP="00761EF1">
      <w:pPr>
        <w:pStyle w:val="2"/>
        <w:spacing w:before="0" w:after="0" w:line="360" w:lineRule="auto"/>
        <w:rPr>
          <w:rFonts w:ascii="Times New Roman" w:hAnsi="Times New Roman"/>
          <w:sz w:val="24"/>
          <w:szCs w:val="24"/>
        </w:rPr>
      </w:pPr>
      <w:bookmarkStart w:id="79" w:name="_Toc480573203"/>
      <w:bookmarkStart w:id="80" w:name="_Toc480573838"/>
      <w:bookmarkStart w:id="81" w:name="_Toc480585776"/>
      <w:bookmarkStart w:id="82" w:name="_Toc482439364"/>
      <w:r w:rsidRPr="004513FB">
        <w:rPr>
          <w:rFonts w:ascii="Times New Roman" w:eastAsiaTheme="minorEastAsia" w:hAnsi="Times New Roman"/>
          <w:sz w:val="24"/>
          <w:szCs w:val="24"/>
        </w:rPr>
        <w:t>3.1</w:t>
      </w:r>
      <w:r w:rsidR="00761EF1">
        <w:rPr>
          <w:rFonts w:ascii="黑体" w:hAnsi="黑体" w:hint="eastAsia"/>
          <w:sz w:val="24"/>
          <w:szCs w:val="24"/>
        </w:rPr>
        <w:t xml:space="preserve">  </w:t>
      </w:r>
      <w:r w:rsidRPr="004513FB">
        <w:rPr>
          <w:rFonts w:ascii="Times New Roman" w:hAnsi="Times New Roman"/>
          <w:sz w:val="24"/>
          <w:szCs w:val="24"/>
        </w:rPr>
        <w:t>运动仿真分析</w:t>
      </w:r>
      <w:bookmarkEnd w:id="79"/>
      <w:bookmarkEnd w:id="80"/>
      <w:bookmarkEnd w:id="81"/>
      <w:bookmarkEnd w:id="82"/>
    </w:p>
    <w:p w:rsidR="000A6A49" w:rsidRPr="004513FB" w:rsidRDefault="000A6A49" w:rsidP="00761EF1">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）位移仿真分析</w:t>
      </w:r>
    </w:p>
    <w:p w:rsidR="00516F0D" w:rsidRPr="004513FB" w:rsidRDefault="008702C1" w:rsidP="00761EF1">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由偏心振动机构的工作原理可知，滑</w:t>
      </w:r>
      <w:r w:rsidR="00516F0D" w:rsidRPr="004513FB">
        <w:rPr>
          <w:rFonts w:ascii="Times New Roman" w:eastAsiaTheme="minorEastAsia" w:hAnsi="Times New Roman" w:cs="Times New Roman"/>
          <w:sz w:val="24"/>
          <w:szCs w:val="24"/>
        </w:rPr>
        <w:t>杆做往复的周期性振动。</w:t>
      </w:r>
      <w:r w:rsidR="0031042B" w:rsidRPr="004513FB">
        <w:rPr>
          <w:rFonts w:ascii="Times New Roman" w:eastAsiaTheme="minorEastAsia" w:hAnsi="Times New Roman" w:cs="Times New Roman"/>
          <w:sz w:val="24"/>
          <w:szCs w:val="24"/>
        </w:rPr>
        <w:t>设定偏心销轴与旋转中心的距离为</w:t>
      </w:r>
      <w:r w:rsidR="009769BD">
        <w:rPr>
          <w:rFonts w:ascii="Times New Roman" w:eastAsiaTheme="minorEastAsia" w:hAnsi="Times New Roman" w:cs="Times New Roman"/>
          <w:sz w:val="24"/>
          <w:szCs w:val="24"/>
        </w:rPr>
        <w:t>44mm</w:t>
      </w:r>
      <w:r w:rsidR="009769BD">
        <w:rPr>
          <w:rFonts w:ascii="Times New Roman" w:eastAsiaTheme="minorEastAsia" w:hAnsi="Times New Roman" w:cs="Times New Roman" w:hint="eastAsia"/>
          <w:sz w:val="24"/>
          <w:szCs w:val="24"/>
        </w:rPr>
        <w:t>，</w:t>
      </w:r>
      <w:r w:rsidR="000D1F84">
        <w:rPr>
          <w:rFonts w:ascii="Times New Roman" w:eastAsiaTheme="minorEastAsia" w:hAnsi="Times New Roman" w:cs="Times New Roman"/>
          <w:sz w:val="24"/>
          <w:szCs w:val="24"/>
        </w:rPr>
        <w:t>偏心</w:t>
      </w:r>
      <w:r w:rsidR="000D1F84">
        <w:rPr>
          <w:rFonts w:ascii="Times New Roman" w:eastAsiaTheme="minorEastAsia" w:hAnsi="Times New Roman" w:cs="Times New Roman" w:hint="eastAsia"/>
          <w:sz w:val="24"/>
          <w:szCs w:val="24"/>
        </w:rPr>
        <w:t>盘设置</w:t>
      </w:r>
      <w:r w:rsidR="0031042B" w:rsidRPr="004513FB">
        <w:rPr>
          <w:rFonts w:ascii="Times New Roman" w:eastAsiaTheme="minorEastAsia" w:hAnsi="Times New Roman" w:cs="Times New Roman"/>
          <w:sz w:val="24"/>
          <w:szCs w:val="24"/>
        </w:rPr>
        <w:t>转速为</w:t>
      </w:r>
      <w:r w:rsidR="009769BD">
        <w:rPr>
          <w:rFonts w:ascii="Times New Roman" w:eastAsiaTheme="minorEastAsia" w:hAnsi="Times New Roman" w:cs="Times New Roman" w:hint="eastAsia"/>
          <w:sz w:val="24"/>
          <w:szCs w:val="24"/>
        </w:rPr>
        <w:t>240 r/min</w:t>
      </w:r>
      <w:r w:rsidR="0031042B" w:rsidRPr="004513FB">
        <w:rPr>
          <w:rFonts w:ascii="Times New Roman" w:eastAsiaTheme="minorEastAsia" w:hAnsi="Times New Roman" w:cs="Times New Roman"/>
          <w:sz w:val="24"/>
          <w:szCs w:val="24"/>
        </w:rPr>
        <w:t>，</w:t>
      </w:r>
      <w:r w:rsidR="00450C1F" w:rsidRPr="004513FB">
        <w:rPr>
          <w:rFonts w:ascii="Times New Roman" w:eastAsiaTheme="minorEastAsia" w:hAnsi="Times New Roman" w:cs="Times New Roman"/>
          <w:sz w:val="24"/>
          <w:szCs w:val="24"/>
        </w:rPr>
        <w:t>通过</w:t>
      </w:r>
      <w:proofErr w:type="spellStart"/>
      <w:r w:rsidR="0031042B" w:rsidRPr="004513FB">
        <w:rPr>
          <w:rFonts w:ascii="Times New Roman" w:eastAsiaTheme="minorEastAsia" w:hAnsi="Times New Roman" w:cs="Times New Roman"/>
          <w:sz w:val="24"/>
          <w:szCs w:val="24"/>
        </w:rPr>
        <w:t>solidworks</w:t>
      </w:r>
      <w:proofErr w:type="spellEnd"/>
      <w:r w:rsidR="0031042B" w:rsidRPr="004513FB">
        <w:rPr>
          <w:rFonts w:ascii="Times New Roman" w:eastAsiaTheme="minorEastAsia" w:hAnsi="Times New Roman" w:cs="Times New Roman"/>
          <w:sz w:val="24"/>
          <w:szCs w:val="24"/>
        </w:rPr>
        <w:t xml:space="preserve"> motion</w:t>
      </w:r>
      <w:r w:rsidR="003E5354" w:rsidRPr="004513FB">
        <w:rPr>
          <w:rFonts w:ascii="Times New Roman" w:eastAsiaTheme="minorEastAsia" w:hAnsi="Times New Roman" w:cs="Times New Roman"/>
          <w:sz w:val="24"/>
          <w:szCs w:val="24"/>
        </w:rPr>
        <w:t>对滑杆</w:t>
      </w:r>
      <w:r w:rsidR="00594715">
        <w:rPr>
          <w:rFonts w:ascii="Times New Roman" w:eastAsiaTheme="minorEastAsia" w:hAnsi="Times New Roman" w:cs="Times New Roman"/>
          <w:sz w:val="24"/>
          <w:szCs w:val="24"/>
        </w:rPr>
        <w:t>进行位移仿真</w:t>
      </w:r>
      <w:r w:rsidR="00C243C1" w:rsidRPr="004513FB">
        <w:rPr>
          <w:rFonts w:ascii="Times New Roman" w:eastAsiaTheme="minorEastAsia" w:hAnsi="Times New Roman" w:cs="Times New Roman"/>
          <w:sz w:val="24"/>
          <w:szCs w:val="24"/>
        </w:rPr>
        <w:t>，</w:t>
      </w:r>
      <w:r w:rsidR="00594715">
        <w:rPr>
          <w:rFonts w:ascii="Times New Roman" w:eastAsiaTheme="minorEastAsia" w:hAnsi="Times New Roman" w:cs="Times New Roman" w:hint="eastAsia"/>
          <w:sz w:val="24"/>
          <w:szCs w:val="24"/>
        </w:rPr>
        <w:t>结果</w:t>
      </w:r>
      <w:r w:rsidR="00C243C1" w:rsidRPr="004513FB">
        <w:rPr>
          <w:rFonts w:ascii="Times New Roman" w:eastAsiaTheme="minorEastAsia" w:hAnsi="Times New Roman" w:cs="Times New Roman"/>
          <w:sz w:val="24"/>
          <w:szCs w:val="24"/>
        </w:rPr>
        <w:t>如图</w:t>
      </w:r>
      <w:r w:rsidR="00C243C1" w:rsidRPr="004513FB">
        <w:rPr>
          <w:rFonts w:ascii="Times New Roman" w:eastAsiaTheme="minorEastAsia" w:hAnsi="Times New Roman" w:cs="Times New Roman"/>
          <w:sz w:val="24"/>
          <w:szCs w:val="24"/>
        </w:rPr>
        <w:t>3-1</w:t>
      </w:r>
      <w:r w:rsidR="00C243C1" w:rsidRPr="004513FB">
        <w:rPr>
          <w:rFonts w:ascii="Times New Roman" w:eastAsiaTheme="minorEastAsia" w:hAnsi="Times New Roman" w:cs="Times New Roman"/>
          <w:sz w:val="24"/>
          <w:szCs w:val="24"/>
        </w:rPr>
        <w:t>所示。</w:t>
      </w:r>
    </w:p>
    <w:p w:rsidR="007A5C78" w:rsidRPr="004513FB" w:rsidRDefault="007A5C78" w:rsidP="007A5C78">
      <w:pPr>
        <w:spacing w:after="0" w:line="360" w:lineRule="auto"/>
        <w:ind w:firstLineChars="150" w:firstLine="360"/>
        <w:rPr>
          <w:rFonts w:ascii="Times New Roman" w:eastAsiaTheme="minorEastAsia" w:hAnsi="Times New Roman" w:cs="Times New Roman"/>
          <w:sz w:val="24"/>
          <w:szCs w:val="24"/>
        </w:rPr>
      </w:pPr>
    </w:p>
    <w:p w:rsidR="008702C1" w:rsidRPr="0090628E" w:rsidRDefault="00480BBE" w:rsidP="0090628E">
      <w:pPr>
        <w:spacing w:after="0"/>
        <w:ind w:firstLineChars="150" w:firstLine="360"/>
        <w:jc w:val="center"/>
        <w:rPr>
          <w:rFonts w:ascii="Times New Roman" w:hAnsi="Times New Roman" w:cs="Times New Roman"/>
          <w:sz w:val="24"/>
          <w:szCs w:val="24"/>
        </w:rPr>
      </w:pPr>
      <w:r w:rsidRPr="004513FB">
        <w:rPr>
          <w:rFonts w:ascii="Times New Roman" w:hAnsi="Times New Roman" w:cs="Times New Roman"/>
          <w:noProof/>
          <w:sz w:val="24"/>
          <w:szCs w:val="24"/>
        </w:rPr>
        <w:drawing>
          <wp:inline distT="0" distB="0" distL="0" distR="0">
            <wp:extent cx="5278762" cy="2643061"/>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306507" cy="2656953"/>
                    </a:xfrm>
                    <a:prstGeom prst="rect">
                      <a:avLst/>
                    </a:prstGeom>
                    <a:noFill/>
                    <a:ln w="9525">
                      <a:noFill/>
                      <a:miter lim="800000"/>
                      <a:headEnd/>
                      <a:tailEnd/>
                    </a:ln>
                  </pic:spPr>
                </pic:pic>
              </a:graphicData>
            </a:graphic>
          </wp:inline>
        </w:drawing>
      </w:r>
    </w:p>
    <w:p w:rsidR="008702C1" w:rsidRPr="004513FB" w:rsidRDefault="00605686" w:rsidP="00FA16D7">
      <w:pPr>
        <w:spacing w:after="0" w:line="360" w:lineRule="auto"/>
        <w:ind w:firstLineChars="150" w:firstLine="360"/>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3-1  </w:t>
      </w:r>
      <w:r w:rsidR="00A67509">
        <w:rPr>
          <w:rFonts w:ascii="Times New Roman" w:eastAsiaTheme="minorEastAsia" w:hAnsi="Times New Roman" w:cs="Times New Roman" w:hint="eastAsia"/>
          <w:sz w:val="24"/>
          <w:szCs w:val="24"/>
        </w:rPr>
        <w:t xml:space="preserve">  </w:t>
      </w:r>
      <w:r w:rsidRPr="004513FB">
        <w:rPr>
          <w:rFonts w:ascii="Times New Roman" w:eastAsiaTheme="minorEastAsia" w:hAnsi="Times New Roman" w:cs="Times New Roman"/>
          <w:sz w:val="24"/>
          <w:szCs w:val="24"/>
        </w:rPr>
        <w:t>位移仿真图</w:t>
      </w:r>
    </w:p>
    <w:p w:rsidR="00AA0901" w:rsidRPr="004513FB" w:rsidRDefault="00AA0901" w:rsidP="00FA16D7">
      <w:pPr>
        <w:spacing w:after="0" w:line="360" w:lineRule="auto"/>
        <w:rPr>
          <w:rFonts w:ascii="Times New Roman" w:eastAsiaTheme="minorEastAsia" w:hAnsi="Times New Roman" w:cs="Times New Roman"/>
          <w:sz w:val="24"/>
          <w:szCs w:val="24"/>
        </w:rPr>
      </w:pPr>
    </w:p>
    <w:p w:rsidR="00FA16D7" w:rsidRDefault="00AA0901" w:rsidP="00FA16D7">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以时间</w:t>
      </w:r>
      <w:r w:rsidRPr="004513FB">
        <w:rPr>
          <w:rFonts w:ascii="Times New Roman" w:eastAsiaTheme="minorEastAsia" w:hAnsi="Times New Roman" w:cs="Times New Roman"/>
          <w:sz w:val="24"/>
          <w:szCs w:val="24"/>
        </w:rPr>
        <w:t xml:space="preserve">t </w:t>
      </w:r>
      <w:r w:rsidRPr="004513FB">
        <w:rPr>
          <w:rFonts w:ascii="Times New Roman" w:eastAsiaTheme="minorEastAsia" w:hAnsi="Times New Roman" w:cs="Times New Roman"/>
          <w:sz w:val="24"/>
          <w:szCs w:val="24"/>
        </w:rPr>
        <w:t>为参数，滑杆的振动方程可表示为</w:t>
      </w:r>
      <w:r w:rsidR="00FA16D7">
        <w:rPr>
          <w:rFonts w:ascii="Times New Roman" w:eastAsiaTheme="minorEastAsia" w:hAnsi="Times New Roman" w:cs="Times New Roman" w:hint="eastAsia"/>
          <w:sz w:val="24"/>
          <w:szCs w:val="24"/>
        </w:rPr>
        <w:t>：</w:t>
      </w:r>
    </w:p>
    <w:p w:rsidR="00F55956" w:rsidRPr="004513FB" w:rsidRDefault="00F55956" w:rsidP="00FA16D7">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drawing>
          <wp:inline distT="0" distB="0" distL="0" distR="0">
            <wp:extent cx="1371600" cy="219075"/>
            <wp:effectExtent l="1905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4" cstate="print"/>
                    <a:srcRect/>
                    <a:stretch>
                      <a:fillRect/>
                    </a:stretch>
                  </pic:blipFill>
                  <pic:spPr bwMode="auto">
                    <a:xfrm>
                      <a:off x="0" y="0"/>
                      <a:ext cx="1371600" cy="219075"/>
                    </a:xfrm>
                    <a:prstGeom prst="rect">
                      <a:avLst/>
                    </a:prstGeom>
                    <a:noFill/>
                    <a:ln w="9525">
                      <a:noFill/>
                      <a:miter lim="800000"/>
                      <a:headEnd/>
                      <a:tailEnd/>
                    </a:ln>
                  </pic:spPr>
                </pic:pic>
              </a:graphicData>
            </a:graphic>
          </wp:inline>
        </w:drawing>
      </w:r>
    </w:p>
    <w:p w:rsidR="00FA16D7" w:rsidRDefault="00F55956" w:rsidP="00400348">
      <w:pPr>
        <w:tabs>
          <w:tab w:val="left" w:pos="1387"/>
        </w:tabs>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其中，</w:t>
      </w:r>
      <w:r w:rsidRPr="004513FB">
        <w:rPr>
          <w:rFonts w:ascii="Times New Roman" w:eastAsiaTheme="minorEastAsia" w:hAnsi="Times New Roman" w:cs="Times New Roman"/>
          <w:sz w:val="24"/>
          <w:szCs w:val="24"/>
        </w:rPr>
        <w:t>x</w:t>
      </w:r>
      <w:r w:rsidRPr="004513FB">
        <w:rPr>
          <w:rFonts w:ascii="Times New Roman" w:eastAsiaTheme="minorEastAsia" w:hAnsi="Times New Roman" w:cs="Times New Roman"/>
          <w:sz w:val="24"/>
          <w:szCs w:val="24"/>
        </w:rPr>
        <w:t>一传动杆的轴线方向位移</w:t>
      </w:r>
      <w:r w:rsidRPr="004513FB">
        <w:rPr>
          <w:rFonts w:ascii="Times New Roman" w:eastAsiaTheme="minorEastAsia" w:hAnsi="Times New Roman" w:cs="Times New Roman"/>
          <w:sz w:val="24"/>
          <w:szCs w:val="24"/>
        </w:rPr>
        <w:t>(m/s)</w:t>
      </w:r>
      <w:r w:rsidRPr="004513FB">
        <w:rPr>
          <w:rFonts w:ascii="Times New Roman" w:eastAsiaTheme="minorEastAsia" w:hAnsi="Times New Roman" w:cs="Times New Roman"/>
          <w:sz w:val="24"/>
          <w:szCs w:val="24"/>
        </w:rPr>
        <w:t>；</w:t>
      </w:r>
    </w:p>
    <w:p w:rsidR="00FA16D7" w:rsidRDefault="00F55956" w:rsidP="00400348">
      <w:pPr>
        <w:tabs>
          <w:tab w:val="left" w:pos="1387"/>
        </w:tabs>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A</w:t>
      </w:r>
      <w:r w:rsidRPr="004513FB">
        <w:rPr>
          <w:rFonts w:ascii="Times New Roman" w:eastAsiaTheme="minorEastAsia" w:hAnsi="Times New Roman" w:cs="Times New Roman"/>
          <w:sz w:val="24"/>
          <w:szCs w:val="24"/>
        </w:rPr>
        <w:t>一传动杆的振幅</w:t>
      </w:r>
      <w:r w:rsidRPr="004513FB">
        <w:rPr>
          <w:rFonts w:ascii="Times New Roman" w:eastAsiaTheme="minorEastAsia" w:hAnsi="Times New Roman" w:cs="Times New Roman"/>
          <w:sz w:val="24"/>
          <w:szCs w:val="24"/>
        </w:rPr>
        <w:t>(m)</w:t>
      </w:r>
      <w:r w:rsidRPr="004513FB">
        <w:rPr>
          <w:rFonts w:ascii="Times New Roman" w:eastAsiaTheme="minorEastAsia" w:hAnsi="Times New Roman" w:cs="Times New Roman"/>
          <w:sz w:val="24"/>
          <w:szCs w:val="24"/>
        </w:rPr>
        <w:t>；</w:t>
      </w:r>
    </w:p>
    <w:p w:rsidR="00FA16D7" w:rsidRDefault="00F424D6" w:rsidP="00400348">
      <w:pPr>
        <w:tabs>
          <w:tab w:val="left" w:pos="1387"/>
        </w:tabs>
        <w:spacing w:after="0" w:line="360" w:lineRule="auto"/>
        <w:ind w:firstLineChars="200" w:firstLine="480"/>
        <w:rPr>
          <w:rFonts w:ascii="Times New Roman" w:eastAsiaTheme="minorEastAsia" w:hAnsi="Times New Roman" w:cs="Times New Roman"/>
          <w:sz w:val="24"/>
          <w:szCs w:val="24"/>
        </w:rPr>
      </w:pPr>
      <m:oMath>
        <m:r>
          <m:rPr>
            <m:sty m:val="p"/>
          </m:rPr>
          <w:rPr>
            <w:rFonts w:ascii="Cambria Math" w:eastAsiaTheme="minorEastAsia" w:hAnsi="Times New Roman" w:cs="Times New Roman"/>
            <w:sz w:val="24"/>
            <w:szCs w:val="24"/>
          </w:rPr>
          <m:t xml:space="preserve"> </m:t>
        </m:r>
        <m:r>
          <m:rPr>
            <m:sty m:val="p"/>
          </m:rPr>
          <w:rPr>
            <w:rFonts w:ascii="Cambria Math" w:eastAsiaTheme="minorEastAsia" w:hAnsi="Times New Roman" w:cs="Times New Roman"/>
            <w:sz w:val="24"/>
            <w:szCs w:val="24"/>
          </w:rPr>
          <m:t>ω</m:t>
        </m:r>
      </m:oMath>
      <w:r w:rsidR="00F55956" w:rsidRPr="004513FB">
        <w:rPr>
          <w:rFonts w:ascii="Times New Roman" w:eastAsiaTheme="minorEastAsia" w:hAnsi="Times New Roman" w:cs="Times New Roman"/>
          <w:sz w:val="24"/>
          <w:szCs w:val="24"/>
        </w:rPr>
        <w:t>一偏心轮的角速度</w:t>
      </w:r>
      <w:r w:rsidR="00F55956" w:rsidRPr="004513FB">
        <w:rPr>
          <w:rFonts w:ascii="Times New Roman" w:eastAsiaTheme="minorEastAsia" w:hAnsi="Times New Roman" w:cs="Times New Roman"/>
          <w:sz w:val="24"/>
          <w:szCs w:val="24"/>
        </w:rPr>
        <w:t>(</w:t>
      </w:r>
      <w:proofErr w:type="spellStart"/>
      <w:r w:rsidR="00F55956" w:rsidRPr="004513FB">
        <w:rPr>
          <w:rFonts w:ascii="Times New Roman" w:eastAsiaTheme="minorEastAsia" w:hAnsi="Times New Roman" w:cs="Times New Roman"/>
          <w:sz w:val="24"/>
          <w:szCs w:val="24"/>
        </w:rPr>
        <w:t>rad</w:t>
      </w:r>
      <w:proofErr w:type="spellEnd"/>
      <w:r w:rsidR="00F55956" w:rsidRPr="004513FB">
        <w:rPr>
          <w:rFonts w:ascii="Times New Roman" w:eastAsiaTheme="minorEastAsia" w:hAnsi="Times New Roman" w:cs="Times New Roman"/>
          <w:sz w:val="24"/>
          <w:szCs w:val="24"/>
        </w:rPr>
        <w:t>/s)</w:t>
      </w:r>
      <w:r w:rsidR="00F55956" w:rsidRPr="004513FB">
        <w:rPr>
          <w:rFonts w:ascii="Times New Roman" w:eastAsiaTheme="minorEastAsia" w:hAnsi="Times New Roman" w:cs="Times New Roman"/>
          <w:sz w:val="24"/>
          <w:szCs w:val="24"/>
        </w:rPr>
        <w:t>；</w:t>
      </w:r>
    </w:p>
    <w:p w:rsidR="00400348" w:rsidRDefault="00F55956" w:rsidP="00400348">
      <w:pPr>
        <w:tabs>
          <w:tab w:val="left" w:pos="1387"/>
        </w:tabs>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 </w:t>
      </w:r>
      <m:oMath>
        <m:r>
          <m:rPr>
            <m:sty m:val="p"/>
          </m:rPr>
          <w:rPr>
            <w:rFonts w:ascii="Cambria Math" w:eastAsiaTheme="minorEastAsia" w:hAnsi="Times New Roman" w:cs="Times New Roman"/>
            <w:sz w:val="24"/>
            <w:szCs w:val="24"/>
          </w:rPr>
          <m:t>φ</m:t>
        </m:r>
      </m:oMath>
      <w:r w:rsidRPr="004513FB">
        <w:rPr>
          <w:rFonts w:ascii="Times New Roman" w:eastAsiaTheme="minorEastAsia" w:hAnsi="Times New Roman" w:cs="Times New Roman"/>
          <w:sz w:val="24"/>
          <w:szCs w:val="24"/>
        </w:rPr>
        <w:t>一连杆的初始相位角</w:t>
      </w:r>
      <w:r w:rsidRPr="004513FB">
        <w:rPr>
          <w:rFonts w:ascii="Times New Roman" w:eastAsiaTheme="minorEastAsia" w:hAnsi="Times New Roman" w:cs="Times New Roman"/>
          <w:sz w:val="24"/>
          <w:szCs w:val="24"/>
        </w:rPr>
        <w:t>(</w:t>
      </w:r>
      <w:proofErr w:type="spellStart"/>
      <w:r w:rsidRPr="004513FB">
        <w:rPr>
          <w:rFonts w:ascii="Times New Roman" w:eastAsiaTheme="minorEastAsia" w:hAnsi="Times New Roman" w:cs="Times New Roman"/>
          <w:sz w:val="24"/>
          <w:szCs w:val="24"/>
        </w:rPr>
        <w:t>rad</w:t>
      </w:r>
      <w:proofErr w:type="spellEnd"/>
      <w:r w:rsidRPr="004513FB">
        <w:rPr>
          <w:rFonts w:ascii="Times New Roman" w:eastAsiaTheme="minorEastAsia" w:hAnsi="Times New Roman" w:cs="Times New Roman"/>
          <w:sz w:val="24"/>
          <w:szCs w:val="24"/>
        </w:rPr>
        <w:t>)</w:t>
      </w:r>
      <w:r w:rsidRPr="004513FB">
        <w:rPr>
          <w:rFonts w:ascii="Times New Roman" w:eastAsiaTheme="minorEastAsia" w:hAnsi="Times New Roman" w:cs="Times New Roman"/>
          <w:sz w:val="24"/>
          <w:szCs w:val="24"/>
        </w:rPr>
        <w:t>；</w:t>
      </w:r>
    </w:p>
    <w:p w:rsidR="00400348" w:rsidRDefault="000A6A49" w:rsidP="00400348">
      <w:pPr>
        <w:tabs>
          <w:tab w:val="left" w:pos="1387"/>
        </w:tabs>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2</w:t>
      </w:r>
      <w:r w:rsidRPr="004513FB">
        <w:rPr>
          <w:rFonts w:ascii="Times New Roman" w:eastAsiaTheme="minorEastAsia" w:hAnsi="Times New Roman" w:cs="Times New Roman"/>
          <w:sz w:val="24"/>
          <w:szCs w:val="24"/>
        </w:rPr>
        <w:t>）速度仿真分析</w:t>
      </w:r>
    </w:p>
    <w:p w:rsidR="00AE05FA" w:rsidRPr="004513FB" w:rsidRDefault="0031042B" w:rsidP="00400348">
      <w:pPr>
        <w:tabs>
          <w:tab w:val="left" w:pos="1387"/>
        </w:tabs>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lastRenderedPageBreak/>
        <w:t>设定偏心销轴与旋转中心的距离为</w:t>
      </w:r>
      <w:r w:rsidR="005729C3">
        <w:rPr>
          <w:rFonts w:ascii="Times New Roman" w:eastAsiaTheme="minorEastAsia" w:hAnsi="Times New Roman" w:cs="Times New Roman"/>
          <w:sz w:val="24"/>
          <w:szCs w:val="24"/>
        </w:rPr>
        <w:t>44mm</w:t>
      </w:r>
      <w:r w:rsidR="005729C3">
        <w:rPr>
          <w:rFonts w:ascii="Times New Roman" w:eastAsiaTheme="minorEastAsia" w:hAnsi="Times New Roman" w:cs="Times New Roman" w:hint="eastAsia"/>
          <w:sz w:val="24"/>
          <w:szCs w:val="24"/>
        </w:rPr>
        <w:t>，</w:t>
      </w:r>
      <w:r w:rsidR="00A61844">
        <w:rPr>
          <w:rFonts w:ascii="Times New Roman" w:eastAsiaTheme="minorEastAsia" w:hAnsi="Times New Roman" w:cs="Times New Roman"/>
          <w:sz w:val="24"/>
          <w:szCs w:val="24"/>
        </w:rPr>
        <w:t>偏心</w:t>
      </w:r>
      <w:r w:rsidR="00A61844">
        <w:rPr>
          <w:rFonts w:ascii="Times New Roman" w:eastAsiaTheme="minorEastAsia" w:hAnsi="Times New Roman" w:cs="Times New Roman" w:hint="eastAsia"/>
          <w:sz w:val="24"/>
          <w:szCs w:val="24"/>
        </w:rPr>
        <w:t>盘</w:t>
      </w:r>
      <w:r w:rsidRPr="004513FB">
        <w:rPr>
          <w:rFonts w:ascii="Times New Roman" w:eastAsiaTheme="minorEastAsia" w:hAnsi="Times New Roman" w:cs="Times New Roman"/>
          <w:sz w:val="24"/>
          <w:szCs w:val="24"/>
        </w:rPr>
        <w:t>转速</w:t>
      </w:r>
      <w:r w:rsidR="00A61844">
        <w:rPr>
          <w:rFonts w:ascii="Times New Roman" w:eastAsiaTheme="minorEastAsia" w:hAnsi="Times New Roman" w:cs="Times New Roman" w:hint="eastAsia"/>
          <w:sz w:val="24"/>
          <w:szCs w:val="24"/>
        </w:rPr>
        <w:t>设置</w:t>
      </w:r>
      <w:r w:rsidRPr="004513FB">
        <w:rPr>
          <w:rFonts w:ascii="Times New Roman" w:eastAsiaTheme="minorEastAsia" w:hAnsi="Times New Roman" w:cs="Times New Roman"/>
          <w:sz w:val="24"/>
          <w:szCs w:val="24"/>
        </w:rPr>
        <w:t>为</w:t>
      </w:r>
      <w:r w:rsidR="00A61844">
        <w:rPr>
          <w:rFonts w:ascii="Times New Roman" w:eastAsiaTheme="minorEastAsia" w:hAnsi="Times New Roman" w:cs="Times New Roman"/>
          <w:sz w:val="24"/>
          <w:szCs w:val="24"/>
        </w:rPr>
        <w:t>240</w:t>
      </w:r>
      <w:r w:rsidR="00A61844">
        <w:rPr>
          <w:rFonts w:ascii="Times New Roman" w:eastAsiaTheme="minorEastAsia" w:hAnsi="Times New Roman" w:cs="Times New Roman" w:hint="eastAsia"/>
          <w:sz w:val="24"/>
          <w:szCs w:val="24"/>
        </w:rPr>
        <w:t xml:space="preserve"> r/min</w:t>
      </w:r>
      <w:r w:rsidRPr="004513FB">
        <w:rPr>
          <w:rFonts w:ascii="Times New Roman" w:eastAsiaTheme="minorEastAsia" w:hAnsi="Times New Roman" w:cs="Times New Roman"/>
          <w:sz w:val="24"/>
          <w:szCs w:val="24"/>
        </w:rPr>
        <w:t>，</w:t>
      </w:r>
      <w:r w:rsidR="003E5354" w:rsidRPr="004513FB">
        <w:rPr>
          <w:rFonts w:ascii="Times New Roman" w:eastAsiaTheme="minorEastAsia" w:hAnsi="Times New Roman" w:cs="Times New Roman"/>
          <w:sz w:val="24"/>
          <w:szCs w:val="24"/>
        </w:rPr>
        <w:t>对滑</w:t>
      </w:r>
      <w:r w:rsidR="00594715">
        <w:rPr>
          <w:rFonts w:ascii="Times New Roman" w:eastAsiaTheme="minorEastAsia" w:hAnsi="Times New Roman" w:cs="Times New Roman"/>
          <w:sz w:val="24"/>
          <w:szCs w:val="24"/>
        </w:rPr>
        <w:t>杆</w:t>
      </w:r>
      <w:r w:rsidR="00AE05FA" w:rsidRPr="004513FB">
        <w:rPr>
          <w:rFonts w:ascii="Times New Roman" w:eastAsiaTheme="minorEastAsia" w:hAnsi="Times New Roman" w:cs="Times New Roman"/>
          <w:sz w:val="24"/>
          <w:szCs w:val="24"/>
        </w:rPr>
        <w:t>进行</w:t>
      </w:r>
      <w:r w:rsidR="00594715" w:rsidRPr="004513FB">
        <w:rPr>
          <w:rFonts w:ascii="Times New Roman" w:eastAsiaTheme="minorEastAsia" w:hAnsi="Times New Roman" w:cs="Times New Roman"/>
          <w:sz w:val="24"/>
          <w:szCs w:val="24"/>
        </w:rPr>
        <w:t>速度</w:t>
      </w:r>
      <w:r w:rsidR="00594715">
        <w:rPr>
          <w:rFonts w:ascii="Times New Roman" w:eastAsiaTheme="minorEastAsia" w:hAnsi="Times New Roman" w:cs="Times New Roman"/>
          <w:sz w:val="24"/>
          <w:szCs w:val="24"/>
        </w:rPr>
        <w:t>仿真</w:t>
      </w:r>
      <w:r w:rsidR="00C243C1" w:rsidRPr="004513FB">
        <w:rPr>
          <w:rFonts w:ascii="Times New Roman" w:eastAsiaTheme="minorEastAsia" w:hAnsi="Times New Roman" w:cs="Times New Roman"/>
          <w:sz w:val="24"/>
          <w:szCs w:val="24"/>
        </w:rPr>
        <w:t>，</w:t>
      </w:r>
      <w:r w:rsidR="00DB6A5A" w:rsidRPr="004513FB">
        <w:rPr>
          <w:rFonts w:ascii="Times New Roman" w:eastAsiaTheme="minorEastAsia" w:hAnsi="Times New Roman" w:cs="Times New Roman"/>
          <w:sz w:val="24"/>
          <w:szCs w:val="24"/>
        </w:rPr>
        <w:t>结果</w:t>
      </w:r>
      <w:r w:rsidR="00C243C1" w:rsidRPr="004513FB">
        <w:rPr>
          <w:rFonts w:ascii="Times New Roman" w:eastAsiaTheme="minorEastAsia" w:hAnsi="Times New Roman" w:cs="Times New Roman"/>
          <w:sz w:val="24"/>
          <w:szCs w:val="24"/>
        </w:rPr>
        <w:t>如图</w:t>
      </w:r>
      <w:r w:rsidR="00C243C1" w:rsidRPr="004513FB">
        <w:rPr>
          <w:rFonts w:ascii="Times New Roman" w:eastAsiaTheme="minorEastAsia" w:hAnsi="Times New Roman" w:cs="Times New Roman"/>
          <w:sz w:val="24"/>
          <w:szCs w:val="24"/>
        </w:rPr>
        <w:t>3-2</w:t>
      </w:r>
      <w:r w:rsidR="00C243C1" w:rsidRPr="004513FB">
        <w:rPr>
          <w:rFonts w:ascii="Times New Roman" w:eastAsiaTheme="minorEastAsia" w:hAnsi="Times New Roman" w:cs="Times New Roman"/>
          <w:sz w:val="24"/>
          <w:szCs w:val="24"/>
        </w:rPr>
        <w:t>所示。</w:t>
      </w:r>
    </w:p>
    <w:p w:rsidR="00AE05FA" w:rsidRPr="004513FB" w:rsidRDefault="00AE05FA" w:rsidP="00A511BD">
      <w:pPr>
        <w:spacing w:after="0"/>
        <w:ind w:firstLineChars="150" w:firstLine="360"/>
        <w:jc w:val="both"/>
        <w:rPr>
          <w:rFonts w:ascii="Times New Roman" w:eastAsiaTheme="minorEastAsia" w:hAnsi="Times New Roman" w:cs="Times New Roman"/>
          <w:sz w:val="24"/>
          <w:szCs w:val="24"/>
        </w:rPr>
      </w:pPr>
    </w:p>
    <w:p w:rsidR="00701D57" w:rsidRPr="004513FB" w:rsidRDefault="00AE05FA" w:rsidP="00121CF5">
      <w:pPr>
        <w:spacing w:after="0"/>
        <w:jc w:val="center"/>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drawing>
          <wp:inline distT="0" distB="0" distL="0" distR="0">
            <wp:extent cx="5562600" cy="2544134"/>
            <wp:effectExtent l="19050" t="0" r="0" b="0"/>
            <wp:docPr id="245" name="图片 245" descr="E:\Desktop\有限元分析截图\QQ截图20170417123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E:\Desktop\有限元分析截图\QQ截图20170417123404.jpg"/>
                    <pic:cNvPicPr>
                      <a:picLocks noChangeAspect="1" noChangeArrowheads="1"/>
                    </pic:cNvPicPr>
                  </pic:nvPicPr>
                  <pic:blipFill>
                    <a:blip r:embed="rId35" cstate="print"/>
                    <a:srcRect/>
                    <a:stretch>
                      <a:fillRect/>
                    </a:stretch>
                  </pic:blipFill>
                  <pic:spPr bwMode="auto">
                    <a:xfrm>
                      <a:off x="0" y="0"/>
                      <a:ext cx="5566875" cy="2546089"/>
                    </a:xfrm>
                    <a:prstGeom prst="rect">
                      <a:avLst/>
                    </a:prstGeom>
                    <a:noFill/>
                    <a:ln w="9525">
                      <a:noFill/>
                      <a:miter lim="800000"/>
                      <a:headEnd/>
                      <a:tailEnd/>
                    </a:ln>
                  </pic:spPr>
                </pic:pic>
              </a:graphicData>
            </a:graphic>
          </wp:inline>
        </w:drawing>
      </w:r>
    </w:p>
    <w:p w:rsidR="00701D57" w:rsidRDefault="00C243C1" w:rsidP="00E21B3F">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3-2    </w:t>
      </w:r>
      <w:r w:rsidR="00736EB6" w:rsidRPr="004513FB">
        <w:rPr>
          <w:rFonts w:ascii="Times New Roman" w:eastAsiaTheme="minorEastAsia" w:hAnsi="Times New Roman" w:cs="Times New Roman"/>
          <w:sz w:val="24"/>
          <w:szCs w:val="24"/>
        </w:rPr>
        <w:t>滑杆速度图</w:t>
      </w:r>
    </w:p>
    <w:p w:rsidR="006A43DF" w:rsidRPr="004513FB" w:rsidRDefault="006A43DF" w:rsidP="00E21B3F">
      <w:pPr>
        <w:spacing w:after="0" w:line="360" w:lineRule="auto"/>
        <w:jc w:val="center"/>
        <w:rPr>
          <w:rFonts w:ascii="Times New Roman" w:eastAsiaTheme="minorEastAsia" w:hAnsi="Times New Roman" w:cs="Times New Roman"/>
          <w:sz w:val="24"/>
          <w:szCs w:val="24"/>
        </w:rPr>
      </w:pPr>
    </w:p>
    <w:p w:rsidR="002D1489" w:rsidRPr="004513FB" w:rsidRDefault="002D1489" w:rsidP="00E21B3F">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由图可知，滑杆</w:t>
      </w:r>
      <w:r w:rsidR="002226F7">
        <w:rPr>
          <w:rFonts w:ascii="Times New Roman" w:eastAsiaTheme="minorEastAsia" w:hAnsi="Times New Roman" w:cs="Times New Roman" w:hint="eastAsia"/>
          <w:sz w:val="24"/>
          <w:szCs w:val="24"/>
        </w:rPr>
        <w:t>在以上设定</w:t>
      </w:r>
      <w:r w:rsidRPr="004513FB">
        <w:rPr>
          <w:rFonts w:ascii="Times New Roman" w:eastAsiaTheme="minorEastAsia" w:hAnsi="Times New Roman" w:cs="Times New Roman"/>
          <w:sz w:val="24"/>
          <w:szCs w:val="24"/>
        </w:rPr>
        <w:t>条件下，其最大速度为</w:t>
      </w:r>
      <w:r w:rsidRPr="004513FB">
        <w:rPr>
          <w:rFonts w:ascii="Times New Roman" w:eastAsiaTheme="minorEastAsia" w:hAnsi="Times New Roman" w:cs="Times New Roman"/>
          <w:sz w:val="24"/>
          <w:szCs w:val="24"/>
        </w:rPr>
        <w:t>1.27m/s</w:t>
      </w:r>
      <w:r w:rsidR="00425FC9" w:rsidRPr="004513FB">
        <w:rPr>
          <w:rFonts w:ascii="Times New Roman" w:eastAsiaTheme="minorEastAsia" w:hAnsi="Times New Roman" w:cs="Times New Roman"/>
          <w:sz w:val="24"/>
          <w:szCs w:val="24"/>
        </w:rPr>
        <w:t>，当处于最大速度时，曲柄与连杆的之间的夹角</w:t>
      </w:r>
      <w:r w:rsidR="003D2520" w:rsidRPr="004513FB">
        <w:rPr>
          <w:rFonts w:ascii="Times New Roman" w:eastAsiaTheme="minorEastAsia" w:hAnsi="Times New Roman" w:cs="Times New Roman"/>
          <w:sz w:val="24"/>
          <w:szCs w:val="24"/>
        </w:rPr>
        <w:t>大小为</w:t>
      </w:r>
      <w:r w:rsidR="003D2520" w:rsidRPr="004513FB">
        <w:rPr>
          <w:rFonts w:ascii="Times New Roman" w:eastAsiaTheme="minorEastAsia" w:hAnsi="Times New Roman" w:cs="Times New Roman"/>
          <w:sz w:val="24"/>
          <w:szCs w:val="24"/>
        </w:rPr>
        <w:t>90°</w:t>
      </w:r>
      <w:r w:rsidR="003D2520" w:rsidRPr="004513FB">
        <w:rPr>
          <w:rFonts w:ascii="Times New Roman" w:eastAsiaTheme="minorEastAsia" w:hAnsi="Times New Roman" w:cs="Times New Roman"/>
          <w:sz w:val="24"/>
          <w:szCs w:val="24"/>
        </w:rPr>
        <w:t>左右</w:t>
      </w:r>
      <w:r w:rsidR="00BC534E" w:rsidRPr="004513FB">
        <w:rPr>
          <w:rFonts w:ascii="Times New Roman" w:eastAsiaTheme="minorEastAsia" w:hAnsi="Times New Roman" w:cs="Times New Roman"/>
          <w:sz w:val="24"/>
          <w:szCs w:val="24"/>
        </w:rPr>
        <w:t>。</w:t>
      </w:r>
    </w:p>
    <w:p w:rsidR="000A6A49" w:rsidRPr="004513FB" w:rsidRDefault="000A6A49" w:rsidP="00AE7D99">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）加速度仿真分析</w:t>
      </w:r>
    </w:p>
    <w:p w:rsidR="00AD39B6" w:rsidRPr="004513FB" w:rsidRDefault="00AD39B6" w:rsidP="00D76F75">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设定偏心销轴与旋转中心的距离为</w:t>
      </w:r>
      <w:r w:rsidRPr="004513FB">
        <w:rPr>
          <w:rFonts w:ascii="Times New Roman" w:eastAsiaTheme="minorEastAsia" w:hAnsi="Times New Roman" w:cs="Times New Roman"/>
          <w:sz w:val="24"/>
          <w:szCs w:val="24"/>
        </w:rPr>
        <w:t>44mm,</w:t>
      </w:r>
      <w:r w:rsidR="006851D7">
        <w:rPr>
          <w:rFonts w:ascii="Times New Roman" w:eastAsiaTheme="minorEastAsia" w:hAnsi="Times New Roman" w:cs="Times New Roman"/>
          <w:sz w:val="24"/>
          <w:szCs w:val="24"/>
        </w:rPr>
        <w:t>偏心</w:t>
      </w:r>
      <w:r w:rsidR="006851D7">
        <w:rPr>
          <w:rFonts w:ascii="Times New Roman" w:eastAsiaTheme="minorEastAsia" w:hAnsi="Times New Roman" w:cs="Times New Roman" w:hint="eastAsia"/>
          <w:sz w:val="24"/>
          <w:szCs w:val="24"/>
        </w:rPr>
        <w:t>盘</w:t>
      </w:r>
      <w:r w:rsidRPr="004513FB">
        <w:rPr>
          <w:rFonts w:ascii="Times New Roman" w:eastAsiaTheme="minorEastAsia" w:hAnsi="Times New Roman" w:cs="Times New Roman"/>
          <w:sz w:val="24"/>
          <w:szCs w:val="24"/>
        </w:rPr>
        <w:t>的转速为</w:t>
      </w:r>
      <w:r w:rsidR="00EF00A1">
        <w:rPr>
          <w:rFonts w:ascii="Times New Roman" w:eastAsiaTheme="minorEastAsia" w:hAnsi="Times New Roman" w:cs="Times New Roman"/>
          <w:sz w:val="24"/>
          <w:szCs w:val="24"/>
        </w:rPr>
        <w:t>240</w:t>
      </w:r>
      <w:r w:rsidR="00EF00A1">
        <w:rPr>
          <w:rFonts w:ascii="Times New Roman" w:eastAsiaTheme="minorEastAsia" w:hAnsi="Times New Roman" w:cs="Times New Roman" w:hint="eastAsia"/>
          <w:sz w:val="24"/>
          <w:szCs w:val="24"/>
        </w:rPr>
        <w:t xml:space="preserve"> r/min</w:t>
      </w:r>
      <w:r w:rsidR="00793528">
        <w:rPr>
          <w:rFonts w:ascii="Times New Roman" w:eastAsiaTheme="minorEastAsia" w:hAnsi="Times New Roman" w:cs="Times New Roman"/>
          <w:sz w:val="24"/>
          <w:szCs w:val="24"/>
        </w:rPr>
        <w:t>，</w:t>
      </w:r>
      <w:r w:rsidR="00534162">
        <w:rPr>
          <w:rFonts w:ascii="Times New Roman" w:eastAsiaTheme="minorEastAsia" w:hAnsi="Times New Roman" w:cs="Times New Roman"/>
          <w:sz w:val="24"/>
          <w:szCs w:val="24"/>
        </w:rPr>
        <w:t>对滑杆的加速度进行仿真</w:t>
      </w:r>
      <w:r w:rsidR="00E01877" w:rsidRPr="004513FB">
        <w:rPr>
          <w:rFonts w:ascii="Times New Roman" w:eastAsiaTheme="minorEastAsia" w:hAnsi="Times New Roman" w:cs="Times New Roman"/>
          <w:sz w:val="24"/>
          <w:szCs w:val="24"/>
        </w:rPr>
        <w:t>，</w:t>
      </w:r>
      <w:r w:rsidR="00534162">
        <w:rPr>
          <w:rFonts w:ascii="Times New Roman" w:eastAsiaTheme="minorEastAsia" w:hAnsi="Times New Roman" w:cs="Times New Roman" w:hint="eastAsia"/>
          <w:sz w:val="24"/>
          <w:szCs w:val="24"/>
        </w:rPr>
        <w:t>结果</w:t>
      </w:r>
      <w:r w:rsidR="00E01877" w:rsidRPr="004513FB">
        <w:rPr>
          <w:rFonts w:ascii="Times New Roman" w:eastAsiaTheme="minorEastAsia" w:hAnsi="Times New Roman" w:cs="Times New Roman"/>
          <w:sz w:val="24"/>
          <w:szCs w:val="24"/>
        </w:rPr>
        <w:t>如图</w:t>
      </w:r>
      <w:r w:rsidR="00E01877" w:rsidRPr="004513FB">
        <w:rPr>
          <w:rFonts w:ascii="Times New Roman" w:eastAsiaTheme="minorEastAsia" w:hAnsi="Times New Roman" w:cs="Times New Roman"/>
          <w:sz w:val="24"/>
          <w:szCs w:val="24"/>
        </w:rPr>
        <w:t>3-3</w:t>
      </w:r>
      <w:r w:rsidR="00E01877" w:rsidRPr="004513FB">
        <w:rPr>
          <w:rFonts w:ascii="Times New Roman" w:eastAsiaTheme="minorEastAsia" w:hAnsi="Times New Roman" w:cs="Times New Roman"/>
          <w:sz w:val="24"/>
          <w:szCs w:val="24"/>
        </w:rPr>
        <w:t>所示。</w:t>
      </w:r>
    </w:p>
    <w:p w:rsidR="00083E25" w:rsidRPr="004513FB" w:rsidRDefault="00083E25" w:rsidP="00E71AE0">
      <w:pPr>
        <w:spacing w:after="0" w:line="360" w:lineRule="auto"/>
        <w:ind w:firstLineChars="150" w:firstLine="360"/>
        <w:jc w:val="both"/>
        <w:rPr>
          <w:rFonts w:ascii="Times New Roman" w:eastAsiaTheme="minorEastAsia" w:hAnsi="Times New Roman" w:cs="Times New Roman"/>
          <w:sz w:val="24"/>
          <w:szCs w:val="24"/>
        </w:rPr>
      </w:pPr>
    </w:p>
    <w:p w:rsidR="00233BE6" w:rsidRPr="004513FB" w:rsidRDefault="00BF6445" w:rsidP="00AE7D99">
      <w:pPr>
        <w:spacing w:after="0"/>
        <w:jc w:val="center"/>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drawing>
          <wp:inline distT="0" distB="0" distL="0" distR="0">
            <wp:extent cx="5276850" cy="2475558"/>
            <wp:effectExtent l="19050" t="0" r="0" b="0"/>
            <wp:docPr id="3" name="图片 246" descr="E:\Desktop\有限元分析截图\QQ截图20170417123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Desktop\有限元分析截图\QQ截图20170417123513.jpg"/>
                    <pic:cNvPicPr>
                      <a:picLocks noChangeAspect="1" noChangeArrowheads="1"/>
                    </pic:cNvPicPr>
                  </pic:nvPicPr>
                  <pic:blipFill>
                    <a:blip r:embed="rId36" cstate="print"/>
                    <a:srcRect/>
                    <a:stretch>
                      <a:fillRect/>
                    </a:stretch>
                  </pic:blipFill>
                  <pic:spPr bwMode="auto">
                    <a:xfrm>
                      <a:off x="0" y="0"/>
                      <a:ext cx="5282365" cy="2478145"/>
                    </a:xfrm>
                    <a:prstGeom prst="rect">
                      <a:avLst/>
                    </a:prstGeom>
                    <a:noFill/>
                    <a:ln w="9525">
                      <a:noFill/>
                      <a:miter lim="800000"/>
                      <a:headEnd/>
                      <a:tailEnd/>
                    </a:ln>
                  </pic:spPr>
                </pic:pic>
              </a:graphicData>
            </a:graphic>
          </wp:inline>
        </w:drawing>
      </w:r>
    </w:p>
    <w:p w:rsidR="0097523B" w:rsidRPr="004513FB" w:rsidRDefault="00E01877" w:rsidP="00AE7D99">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3-3    </w:t>
      </w:r>
      <w:r w:rsidR="0097523B" w:rsidRPr="004513FB">
        <w:rPr>
          <w:rFonts w:ascii="Times New Roman" w:eastAsiaTheme="minorEastAsia" w:hAnsi="Times New Roman" w:cs="Times New Roman"/>
          <w:sz w:val="24"/>
          <w:szCs w:val="24"/>
        </w:rPr>
        <w:t>滑杆加速度图</w:t>
      </w:r>
    </w:p>
    <w:p w:rsidR="00DA5A46" w:rsidRDefault="00DA5A46" w:rsidP="00AE7D99">
      <w:pPr>
        <w:spacing w:after="0" w:line="360" w:lineRule="auto"/>
        <w:rPr>
          <w:rFonts w:ascii="Times New Roman" w:eastAsiaTheme="minorEastAsia" w:hAnsi="Times New Roman" w:cs="Times New Roman"/>
          <w:sz w:val="24"/>
          <w:szCs w:val="24"/>
        </w:rPr>
      </w:pPr>
    </w:p>
    <w:p w:rsidR="0066587B" w:rsidRDefault="0066587B" w:rsidP="00AE7D9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lastRenderedPageBreak/>
        <w:t>由图可知</w:t>
      </w:r>
      <w:r w:rsidR="00455715">
        <w:rPr>
          <w:rFonts w:ascii="Times New Roman" w:eastAsiaTheme="minorEastAsia" w:hAnsi="Times New Roman" w:cs="Times New Roman" w:hint="eastAsia"/>
          <w:sz w:val="24"/>
          <w:szCs w:val="24"/>
        </w:rPr>
        <w:t>该条件下，</w:t>
      </w:r>
      <w:r w:rsidRPr="004513FB">
        <w:rPr>
          <w:rFonts w:ascii="Times New Roman" w:eastAsiaTheme="minorEastAsia" w:hAnsi="Times New Roman" w:cs="Times New Roman"/>
          <w:sz w:val="24"/>
          <w:szCs w:val="24"/>
        </w:rPr>
        <w:t>滑杆的最大加速度值为</w:t>
      </w:r>
      <w:r w:rsidRPr="004513FB">
        <w:rPr>
          <w:rFonts w:ascii="Times New Roman" w:eastAsiaTheme="minorEastAsia" w:hAnsi="Times New Roman" w:cs="Times New Roman"/>
          <w:sz w:val="24"/>
          <w:szCs w:val="24"/>
        </w:rPr>
        <w:t>43m/s</w:t>
      </w:r>
      <w:r w:rsidRPr="004513FB">
        <w:rPr>
          <w:rFonts w:ascii="Times New Roman" w:eastAsiaTheme="minorEastAsia" w:hAnsi="Times New Roman" w:cs="Times New Roman"/>
          <w:sz w:val="24"/>
          <w:szCs w:val="24"/>
          <w:vertAlign w:val="superscript"/>
        </w:rPr>
        <w:t>2</w:t>
      </w:r>
      <w:r w:rsidR="00C77DDA" w:rsidRPr="004513FB">
        <w:rPr>
          <w:rFonts w:ascii="Times New Roman" w:eastAsiaTheme="minorEastAsia" w:hAnsi="Times New Roman" w:cs="Times New Roman"/>
          <w:sz w:val="24"/>
          <w:szCs w:val="24"/>
        </w:rPr>
        <w:t>，曲柄所在位置如图</w:t>
      </w:r>
      <w:r w:rsidR="00FB67D1" w:rsidRPr="004513FB">
        <w:rPr>
          <w:rFonts w:ascii="Times New Roman" w:eastAsiaTheme="minorEastAsia" w:hAnsi="Times New Roman" w:cs="Times New Roman"/>
          <w:sz w:val="24"/>
          <w:szCs w:val="24"/>
        </w:rPr>
        <w:t>3-4</w:t>
      </w:r>
      <w:r w:rsidR="00C77DDA" w:rsidRPr="004513FB">
        <w:rPr>
          <w:rFonts w:ascii="Times New Roman" w:eastAsiaTheme="minorEastAsia" w:hAnsi="Times New Roman" w:cs="Times New Roman"/>
          <w:sz w:val="24"/>
          <w:szCs w:val="24"/>
        </w:rPr>
        <w:t>所示</w:t>
      </w:r>
      <w:r w:rsidR="00DA5A46">
        <w:rPr>
          <w:rFonts w:ascii="Times New Roman" w:eastAsiaTheme="minorEastAsia" w:hAnsi="Times New Roman" w:cs="Times New Roman" w:hint="eastAsia"/>
          <w:sz w:val="24"/>
          <w:szCs w:val="24"/>
        </w:rPr>
        <w:t>。</w:t>
      </w:r>
    </w:p>
    <w:p w:rsidR="00DA5A46" w:rsidRPr="004513FB" w:rsidRDefault="00DA5A46" w:rsidP="00AE7D99">
      <w:pPr>
        <w:spacing w:after="0" w:line="360" w:lineRule="auto"/>
        <w:rPr>
          <w:rFonts w:ascii="Times New Roman" w:eastAsiaTheme="minorEastAsia" w:hAnsi="Times New Roman" w:cs="Times New Roman"/>
          <w:sz w:val="24"/>
          <w:szCs w:val="24"/>
        </w:rPr>
      </w:pPr>
    </w:p>
    <w:p w:rsidR="00233BE6" w:rsidRPr="00C549FB" w:rsidRDefault="00666DC4" w:rsidP="00C549FB">
      <w:pPr>
        <w:spacing w:after="0"/>
        <w:jc w:val="center"/>
        <w:rPr>
          <w:rFonts w:ascii="Times New Roman" w:hAnsi="Times New Roman" w:cs="Times New Roman"/>
          <w:sz w:val="24"/>
          <w:szCs w:val="24"/>
        </w:rPr>
      </w:pPr>
      <w:r w:rsidRPr="004513FB">
        <w:rPr>
          <w:rFonts w:ascii="Times New Roman" w:hAnsi="Times New Roman" w:cs="Times New Roman"/>
          <w:noProof/>
          <w:sz w:val="24"/>
          <w:szCs w:val="24"/>
        </w:rPr>
        <w:drawing>
          <wp:inline distT="0" distB="0" distL="0" distR="0">
            <wp:extent cx="3595929" cy="2581275"/>
            <wp:effectExtent l="19050" t="0" r="4521"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3596051" cy="2581363"/>
                    </a:xfrm>
                    <a:prstGeom prst="rect">
                      <a:avLst/>
                    </a:prstGeom>
                    <a:noFill/>
                    <a:ln w="9525">
                      <a:noFill/>
                      <a:miter lim="800000"/>
                      <a:headEnd/>
                      <a:tailEnd/>
                    </a:ln>
                  </pic:spPr>
                </pic:pic>
              </a:graphicData>
            </a:graphic>
          </wp:inline>
        </w:drawing>
      </w:r>
    </w:p>
    <w:p w:rsidR="00EF5084" w:rsidRPr="004513FB" w:rsidRDefault="00FB67D1" w:rsidP="00B829F0">
      <w:pPr>
        <w:spacing w:after="0" w:line="360" w:lineRule="auto"/>
        <w:ind w:firstLineChars="1350" w:firstLine="324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3-4    </w:t>
      </w:r>
      <w:r w:rsidR="0066587B" w:rsidRPr="004513FB">
        <w:rPr>
          <w:rFonts w:ascii="Times New Roman" w:eastAsiaTheme="minorEastAsia" w:hAnsi="Times New Roman" w:cs="Times New Roman"/>
          <w:sz w:val="24"/>
          <w:szCs w:val="24"/>
        </w:rPr>
        <w:t>最大加速度对应位置图</w:t>
      </w:r>
      <w:r w:rsidR="0066587B" w:rsidRPr="004513FB">
        <w:rPr>
          <w:rFonts w:ascii="Times New Roman" w:eastAsiaTheme="minorEastAsia" w:hAnsi="Times New Roman" w:cs="Times New Roman"/>
          <w:sz w:val="24"/>
          <w:szCs w:val="24"/>
        </w:rPr>
        <w:t xml:space="preserve">    </w:t>
      </w:r>
    </w:p>
    <w:p w:rsidR="00083E25" w:rsidRPr="004513FB" w:rsidRDefault="00083E25" w:rsidP="00B829F0">
      <w:pPr>
        <w:spacing w:after="0" w:line="360" w:lineRule="auto"/>
        <w:ind w:firstLineChars="1350" w:firstLine="3240"/>
        <w:rPr>
          <w:rFonts w:ascii="Times New Roman" w:eastAsiaTheme="minorEastAsia" w:hAnsi="Times New Roman" w:cs="Times New Roman"/>
          <w:sz w:val="24"/>
          <w:szCs w:val="24"/>
        </w:rPr>
      </w:pPr>
    </w:p>
    <w:p w:rsidR="00A61B92" w:rsidRPr="004513FB" w:rsidRDefault="00EF5084" w:rsidP="00B829F0">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结合速度仿真图可知，但滑杆处于最大加速度</w:t>
      </w:r>
      <w:r w:rsidRPr="004513FB">
        <w:rPr>
          <w:rFonts w:ascii="Times New Roman" w:eastAsiaTheme="minorEastAsia" w:hAnsi="Times New Roman" w:cs="Times New Roman"/>
          <w:sz w:val="24"/>
          <w:szCs w:val="24"/>
        </w:rPr>
        <w:t>43m/s</w:t>
      </w:r>
      <w:r w:rsidRPr="004513FB">
        <w:rPr>
          <w:rFonts w:ascii="Times New Roman" w:eastAsiaTheme="minorEastAsia" w:hAnsi="Times New Roman" w:cs="Times New Roman"/>
          <w:sz w:val="24"/>
          <w:szCs w:val="24"/>
          <w:vertAlign w:val="superscript"/>
        </w:rPr>
        <w:t>2</w:t>
      </w:r>
      <w:r w:rsidRPr="004513FB">
        <w:rPr>
          <w:rFonts w:ascii="Times New Roman" w:eastAsiaTheme="minorEastAsia" w:hAnsi="Times New Roman" w:cs="Times New Roman"/>
          <w:sz w:val="24"/>
          <w:szCs w:val="24"/>
        </w:rPr>
        <w:t>时，速度大小约等于</w:t>
      </w:r>
      <w:r w:rsidRPr="004513FB">
        <w:rPr>
          <w:rFonts w:ascii="Times New Roman" w:eastAsiaTheme="minorEastAsia" w:hAnsi="Times New Roman" w:cs="Times New Roman"/>
          <w:sz w:val="24"/>
          <w:szCs w:val="24"/>
        </w:rPr>
        <w:t>0</w:t>
      </w:r>
      <w:r w:rsidRPr="004513FB">
        <w:rPr>
          <w:rFonts w:ascii="Times New Roman" w:eastAsiaTheme="minorEastAsia" w:hAnsi="Times New Roman" w:cs="Times New Roman"/>
          <w:sz w:val="24"/>
          <w:szCs w:val="24"/>
        </w:rPr>
        <w:t>。此处具有较大的加速，由</w:t>
      </w:r>
      <w:r w:rsidRPr="004513FB">
        <w:rPr>
          <w:rFonts w:ascii="Times New Roman" w:eastAsiaTheme="minorEastAsia" w:hAnsi="Times New Roman" w:cs="Times New Roman"/>
          <w:sz w:val="24"/>
          <w:szCs w:val="24"/>
        </w:rPr>
        <w:t>F=ma</w:t>
      </w:r>
      <w:r w:rsidRPr="004513FB">
        <w:rPr>
          <w:rFonts w:ascii="Times New Roman" w:eastAsiaTheme="minorEastAsia" w:hAnsi="Times New Roman" w:cs="Times New Roman"/>
          <w:sz w:val="24"/>
          <w:szCs w:val="24"/>
        </w:rPr>
        <w:t>可知，此处销轴也受到较大的力，应当在对销轴进行有限元分析时考虑进去。</w:t>
      </w:r>
      <w:r w:rsidR="0066587B" w:rsidRPr="004513FB">
        <w:rPr>
          <w:rFonts w:ascii="Times New Roman" w:eastAsiaTheme="minorEastAsia" w:hAnsi="Times New Roman" w:cs="Times New Roman"/>
          <w:sz w:val="24"/>
          <w:szCs w:val="24"/>
        </w:rPr>
        <w:t xml:space="preserve">                                   </w:t>
      </w:r>
    </w:p>
    <w:p w:rsidR="0055395B" w:rsidRPr="004513FB" w:rsidRDefault="0055395B" w:rsidP="007D034F">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3.2</w:t>
      </w:r>
      <w:r w:rsidR="00361C28">
        <w:rPr>
          <w:rFonts w:asciiTheme="minorEastAsia" w:eastAsiaTheme="minorEastAsia" w:hAnsiTheme="minorEastAsia" w:cs="Times New Roman" w:hint="eastAsia"/>
          <w:sz w:val="24"/>
          <w:szCs w:val="24"/>
        </w:rPr>
        <w:t xml:space="preserve">  </w:t>
      </w:r>
      <w:r w:rsidRPr="00361C28">
        <w:rPr>
          <w:rFonts w:ascii="黑体" w:eastAsia="黑体" w:hAnsi="黑体" w:cs="Times New Roman"/>
          <w:sz w:val="24"/>
          <w:szCs w:val="24"/>
        </w:rPr>
        <w:t>动力学仿真分析</w:t>
      </w:r>
    </w:p>
    <w:p w:rsidR="007907E9" w:rsidRDefault="007907E9" w:rsidP="00030365">
      <w:pPr>
        <w:spacing w:after="0" w:line="360" w:lineRule="auto"/>
        <w:ind w:firstLineChars="200" w:firstLine="480"/>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1</w:t>
      </w:r>
      <w:r>
        <w:rPr>
          <w:rFonts w:ascii="Times New Roman" w:eastAsiaTheme="minorEastAsia" w:hAnsi="Times New Roman" w:cs="Times New Roman" w:hint="eastAsia"/>
          <w:sz w:val="24"/>
          <w:szCs w:val="24"/>
        </w:rPr>
        <w:t>）马达转矩仿真分析</w:t>
      </w:r>
      <w:r w:rsidR="00BC7A8A">
        <w:rPr>
          <w:rFonts w:ascii="Times New Roman" w:eastAsiaTheme="minorEastAsia" w:hAnsi="Times New Roman" w:cs="Times New Roman" w:hint="eastAsia"/>
          <w:sz w:val="24"/>
          <w:szCs w:val="24"/>
        </w:rPr>
        <w:t xml:space="preserve"> </w:t>
      </w:r>
    </w:p>
    <w:p w:rsidR="00D70724" w:rsidRPr="004513FB" w:rsidRDefault="00BC7A8A" w:rsidP="00C862D7">
      <w:pPr>
        <w:spacing w:after="0" w:line="360" w:lineRule="auto"/>
        <w:ind w:firstLineChars="200" w:firstLine="480"/>
        <w:jc w:val="both"/>
        <w:rPr>
          <w:rFonts w:ascii="Times New Roman" w:eastAsiaTheme="minorEastAsia" w:hAnsi="Times New Roman" w:cs="Times New Roman"/>
          <w:sz w:val="24"/>
          <w:szCs w:val="24"/>
        </w:rPr>
      </w:pPr>
      <w:r>
        <w:rPr>
          <w:rFonts w:ascii="Times New Roman" w:eastAsiaTheme="minorEastAsia" w:hAnsi="Times New Roman" w:cs="Times New Roman" w:hint="eastAsia"/>
          <w:sz w:val="24"/>
          <w:szCs w:val="24"/>
        </w:rPr>
        <w:t>参数设置</w:t>
      </w:r>
      <w:r w:rsidR="00E0252C">
        <w:rPr>
          <w:rFonts w:ascii="Times New Roman" w:eastAsiaTheme="minorEastAsia" w:hAnsi="Times New Roman" w:cs="Times New Roman" w:hint="eastAsia"/>
          <w:sz w:val="24"/>
          <w:szCs w:val="24"/>
        </w:rPr>
        <w:t>：</w:t>
      </w:r>
      <w:r w:rsidR="00BA154A" w:rsidRPr="004513FB">
        <w:rPr>
          <w:rFonts w:ascii="Times New Roman" w:eastAsiaTheme="minorEastAsia" w:hAnsi="Times New Roman" w:cs="Times New Roman"/>
          <w:sz w:val="24"/>
          <w:szCs w:val="24"/>
        </w:rPr>
        <w:t>中心距</w:t>
      </w:r>
      <w:r w:rsidR="00BA154A" w:rsidRPr="004513FB">
        <w:rPr>
          <w:rFonts w:ascii="Times New Roman" w:eastAsiaTheme="minorEastAsia" w:hAnsi="Times New Roman" w:cs="Times New Roman"/>
          <w:sz w:val="24"/>
          <w:szCs w:val="24"/>
        </w:rPr>
        <w:t>44mm</w:t>
      </w:r>
      <w:r w:rsidR="00E0252C">
        <w:rPr>
          <w:rFonts w:ascii="Times New Roman" w:eastAsiaTheme="minorEastAsia" w:hAnsi="Times New Roman" w:cs="Times New Roman"/>
          <w:sz w:val="24"/>
          <w:szCs w:val="24"/>
        </w:rPr>
        <w:t>，偏心</w:t>
      </w:r>
      <w:r w:rsidR="00E0252C">
        <w:rPr>
          <w:rFonts w:ascii="Times New Roman" w:eastAsiaTheme="minorEastAsia" w:hAnsi="Times New Roman" w:cs="Times New Roman" w:hint="eastAsia"/>
          <w:sz w:val="24"/>
          <w:szCs w:val="24"/>
        </w:rPr>
        <w:t>盘</w:t>
      </w:r>
      <w:r w:rsidR="007B01E9">
        <w:rPr>
          <w:rFonts w:ascii="Times New Roman" w:eastAsiaTheme="minorEastAsia" w:hAnsi="Times New Roman" w:cs="Times New Roman"/>
          <w:sz w:val="24"/>
          <w:szCs w:val="24"/>
        </w:rPr>
        <w:t>的转速</w:t>
      </w:r>
      <w:r w:rsidR="00E0252C">
        <w:rPr>
          <w:rFonts w:ascii="Times New Roman" w:eastAsiaTheme="minorEastAsia" w:hAnsi="Times New Roman" w:cs="Times New Roman"/>
          <w:sz w:val="24"/>
          <w:szCs w:val="24"/>
        </w:rPr>
        <w:t>240</w:t>
      </w:r>
      <w:r w:rsidR="00E0252C">
        <w:rPr>
          <w:rFonts w:ascii="Times New Roman" w:eastAsiaTheme="minorEastAsia" w:hAnsi="Times New Roman" w:cs="Times New Roman" w:hint="eastAsia"/>
          <w:sz w:val="24"/>
          <w:szCs w:val="24"/>
        </w:rPr>
        <w:t xml:space="preserve"> r/min</w:t>
      </w:r>
      <w:r w:rsidR="00BA154A" w:rsidRPr="004513FB">
        <w:rPr>
          <w:rFonts w:ascii="Times New Roman" w:eastAsiaTheme="minorEastAsia" w:hAnsi="Times New Roman" w:cs="Times New Roman"/>
          <w:sz w:val="24"/>
          <w:szCs w:val="24"/>
        </w:rPr>
        <w:t>，推杆始终受到</w:t>
      </w:r>
      <w:r w:rsidR="00BA154A" w:rsidRPr="004513FB">
        <w:rPr>
          <w:rFonts w:ascii="Times New Roman" w:eastAsiaTheme="minorEastAsia" w:hAnsi="Times New Roman" w:cs="Times New Roman"/>
          <w:sz w:val="24"/>
          <w:szCs w:val="24"/>
        </w:rPr>
        <w:t>500N</w:t>
      </w:r>
      <w:r w:rsidR="00BA154A" w:rsidRPr="004513FB">
        <w:rPr>
          <w:rFonts w:ascii="Times New Roman" w:eastAsiaTheme="minorEastAsia" w:hAnsi="Times New Roman" w:cs="Times New Roman"/>
          <w:sz w:val="24"/>
          <w:szCs w:val="24"/>
        </w:rPr>
        <w:t>的压力</w:t>
      </w:r>
      <w:r w:rsidR="00B03E6C">
        <w:rPr>
          <w:rFonts w:ascii="Times New Roman" w:eastAsiaTheme="minorEastAsia" w:hAnsi="Times New Roman" w:cs="Times New Roman" w:hint="eastAsia"/>
          <w:sz w:val="24"/>
          <w:szCs w:val="24"/>
        </w:rPr>
        <w:t>，选取曲柄为马达，</w:t>
      </w:r>
      <w:r w:rsidR="00BA154A" w:rsidRPr="004513FB">
        <w:rPr>
          <w:rFonts w:ascii="Times New Roman" w:eastAsiaTheme="minorEastAsia" w:hAnsi="Times New Roman" w:cs="Times New Roman"/>
          <w:sz w:val="24"/>
          <w:szCs w:val="24"/>
        </w:rPr>
        <w:t>对马达转矩</w:t>
      </w:r>
      <w:r w:rsidR="00C862D7">
        <w:rPr>
          <w:rFonts w:ascii="Times New Roman" w:eastAsiaTheme="minorEastAsia" w:hAnsi="Times New Roman" w:cs="Times New Roman" w:hint="eastAsia"/>
          <w:sz w:val="24"/>
          <w:szCs w:val="24"/>
        </w:rPr>
        <w:t>和</w:t>
      </w:r>
      <w:r w:rsidR="00535918">
        <w:rPr>
          <w:rFonts w:ascii="Times New Roman" w:eastAsiaTheme="minorEastAsia" w:hAnsi="Times New Roman" w:cs="Times New Roman" w:hint="eastAsia"/>
          <w:sz w:val="24"/>
          <w:szCs w:val="24"/>
        </w:rPr>
        <w:t>其</w:t>
      </w:r>
      <w:r w:rsidR="00C862D7">
        <w:rPr>
          <w:rFonts w:ascii="Times New Roman" w:eastAsiaTheme="minorEastAsia" w:hAnsi="Times New Roman" w:cs="Times New Roman" w:hint="eastAsia"/>
          <w:sz w:val="24"/>
          <w:szCs w:val="24"/>
        </w:rPr>
        <w:t>能量消耗</w:t>
      </w:r>
      <w:r w:rsidR="00ED5828">
        <w:rPr>
          <w:rFonts w:ascii="Times New Roman" w:eastAsiaTheme="minorEastAsia" w:hAnsi="Times New Roman" w:cs="Times New Roman"/>
          <w:sz w:val="24"/>
          <w:szCs w:val="24"/>
        </w:rPr>
        <w:t>进行仿真</w:t>
      </w:r>
      <w:r w:rsidR="00BA154A" w:rsidRPr="004513FB">
        <w:rPr>
          <w:rFonts w:ascii="Times New Roman" w:eastAsiaTheme="minorEastAsia" w:hAnsi="Times New Roman" w:cs="Times New Roman"/>
          <w:sz w:val="24"/>
          <w:szCs w:val="24"/>
        </w:rPr>
        <w:t>，得到图</w:t>
      </w:r>
      <w:r w:rsidR="002A6C92" w:rsidRPr="004513FB">
        <w:rPr>
          <w:rFonts w:ascii="Times New Roman" w:eastAsiaTheme="minorEastAsia" w:hAnsi="Times New Roman" w:cs="Times New Roman"/>
          <w:sz w:val="24"/>
          <w:szCs w:val="24"/>
        </w:rPr>
        <w:t>3-5</w:t>
      </w:r>
      <w:r w:rsidR="00C862D7">
        <w:rPr>
          <w:rFonts w:ascii="Times New Roman" w:eastAsiaTheme="minorEastAsia" w:hAnsi="Times New Roman" w:cs="Times New Roman" w:hint="eastAsia"/>
          <w:sz w:val="24"/>
          <w:szCs w:val="24"/>
        </w:rPr>
        <w:t>、图</w:t>
      </w:r>
      <w:r w:rsidR="00C862D7">
        <w:rPr>
          <w:rFonts w:ascii="Times New Roman" w:eastAsiaTheme="minorEastAsia" w:hAnsi="Times New Roman" w:cs="Times New Roman" w:hint="eastAsia"/>
          <w:sz w:val="24"/>
          <w:szCs w:val="24"/>
        </w:rPr>
        <w:t>3-6</w:t>
      </w:r>
      <w:r w:rsidR="00C862D7">
        <w:rPr>
          <w:rFonts w:ascii="Times New Roman" w:eastAsiaTheme="minorEastAsia" w:hAnsi="Times New Roman" w:cs="Times New Roman" w:hint="eastAsia"/>
          <w:sz w:val="24"/>
          <w:szCs w:val="24"/>
        </w:rPr>
        <w:t>。</w:t>
      </w:r>
    </w:p>
    <w:p w:rsidR="002A6C92" w:rsidRPr="004513FB" w:rsidRDefault="002A6C92" w:rsidP="007D034F">
      <w:pPr>
        <w:spacing w:after="0" w:line="360" w:lineRule="auto"/>
        <w:rPr>
          <w:rFonts w:ascii="Times New Roman" w:eastAsiaTheme="minorEastAsia" w:hAnsi="Times New Roman" w:cs="Times New Roman"/>
          <w:sz w:val="24"/>
          <w:szCs w:val="24"/>
        </w:rPr>
      </w:pPr>
    </w:p>
    <w:p w:rsidR="001F494A" w:rsidRPr="004513FB" w:rsidRDefault="00C422A6" w:rsidP="00DB4F72">
      <w:pPr>
        <w:spacing w:line="220" w:lineRule="atLeast"/>
        <w:jc w:val="center"/>
        <w:rPr>
          <w:rFonts w:ascii="Times New Roman" w:hAnsi="Times New Roman" w:cs="Times New Roman"/>
          <w:sz w:val="24"/>
          <w:szCs w:val="24"/>
        </w:rPr>
      </w:pPr>
      <w:r w:rsidRPr="004513FB">
        <w:rPr>
          <w:rFonts w:ascii="Times New Roman" w:hAnsi="Times New Roman" w:cs="Times New Roman"/>
          <w:noProof/>
          <w:sz w:val="24"/>
          <w:szCs w:val="24"/>
        </w:rPr>
        <w:lastRenderedPageBreak/>
        <w:drawing>
          <wp:inline distT="0" distB="0" distL="0" distR="0">
            <wp:extent cx="5362575" cy="2714972"/>
            <wp:effectExtent l="19050" t="0" r="9525" b="0"/>
            <wp:docPr id="247" name="图片 247" descr="E:\Desktop\有限元分析截图\QQ截图20170417123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E:\Desktop\有限元分析截图\QQ截图20170417123547.jpg"/>
                    <pic:cNvPicPr>
                      <a:picLocks noChangeAspect="1" noChangeArrowheads="1"/>
                    </pic:cNvPicPr>
                  </pic:nvPicPr>
                  <pic:blipFill>
                    <a:blip r:embed="rId38" cstate="print"/>
                    <a:srcRect/>
                    <a:stretch>
                      <a:fillRect/>
                    </a:stretch>
                  </pic:blipFill>
                  <pic:spPr bwMode="auto">
                    <a:xfrm>
                      <a:off x="0" y="0"/>
                      <a:ext cx="5362575" cy="2714972"/>
                    </a:xfrm>
                    <a:prstGeom prst="rect">
                      <a:avLst/>
                    </a:prstGeom>
                    <a:noFill/>
                    <a:ln w="9525">
                      <a:noFill/>
                      <a:miter lim="800000"/>
                      <a:headEnd/>
                      <a:tailEnd/>
                    </a:ln>
                  </pic:spPr>
                </pic:pic>
              </a:graphicData>
            </a:graphic>
          </wp:inline>
        </w:drawing>
      </w:r>
    </w:p>
    <w:p w:rsidR="004A0C9B" w:rsidRDefault="002A6C92" w:rsidP="00283AB9">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3-5    </w:t>
      </w:r>
      <w:r w:rsidRPr="004513FB">
        <w:rPr>
          <w:rFonts w:ascii="Times New Roman" w:eastAsiaTheme="minorEastAsia" w:hAnsi="Times New Roman" w:cs="Times New Roman"/>
          <w:sz w:val="24"/>
          <w:szCs w:val="24"/>
        </w:rPr>
        <w:t>马达转矩仿真分析图</w:t>
      </w:r>
    </w:p>
    <w:p w:rsidR="00000049" w:rsidRPr="004513FB" w:rsidRDefault="00000049" w:rsidP="00283AB9">
      <w:pPr>
        <w:spacing w:after="0" w:line="360" w:lineRule="auto"/>
        <w:jc w:val="center"/>
        <w:rPr>
          <w:rFonts w:ascii="Times New Roman" w:eastAsiaTheme="minorEastAsia" w:hAnsi="Times New Roman" w:cs="Times New Roman"/>
          <w:sz w:val="24"/>
          <w:szCs w:val="24"/>
        </w:rPr>
      </w:pPr>
    </w:p>
    <w:p w:rsidR="00F45314" w:rsidRDefault="0086663D" w:rsidP="00A263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中心距为</w:t>
      </w:r>
      <w:r w:rsidRPr="004513FB">
        <w:rPr>
          <w:rFonts w:ascii="Times New Roman" w:eastAsiaTheme="minorEastAsia" w:hAnsi="Times New Roman" w:cs="Times New Roman"/>
          <w:sz w:val="24"/>
          <w:szCs w:val="24"/>
        </w:rPr>
        <w:t>44mm</w:t>
      </w:r>
      <w:r w:rsidRPr="004513FB">
        <w:rPr>
          <w:rFonts w:ascii="Times New Roman" w:eastAsiaTheme="minorEastAsia" w:hAnsi="Times New Roman" w:cs="Times New Roman"/>
          <w:sz w:val="24"/>
          <w:szCs w:val="24"/>
        </w:rPr>
        <w:t>，偏心轮的转速为</w:t>
      </w:r>
      <w:r w:rsidR="00E57A8C">
        <w:rPr>
          <w:rFonts w:ascii="Times New Roman" w:eastAsiaTheme="minorEastAsia" w:hAnsi="Times New Roman" w:cs="Times New Roman"/>
          <w:sz w:val="24"/>
          <w:szCs w:val="24"/>
        </w:rPr>
        <w:t>240</w:t>
      </w:r>
      <w:r w:rsidR="00E57A8C">
        <w:rPr>
          <w:rFonts w:ascii="Times New Roman" w:eastAsiaTheme="minorEastAsia" w:hAnsi="Times New Roman" w:cs="Times New Roman" w:hint="eastAsia"/>
          <w:sz w:val="24"/>
          <w:szCs w:val="24"/>
        </w:rPr>
        <w:t xml:space="preserve"> r/min</w:t>
      </w:r>
      <w:r w:rsidRPr="004513FB">
        <w:rPr>
          <w:rFonts w:ascii="Times New Roman" w:eastAsiaTheme="minorEastAsia" w:hAnsi="Times New Roman" w:cs="Times New Roman"/>
          <w:sz w:val="24"/>
          <w:szCs w:val="24"/>
        </w:rPr>
        <w:t>，推杆始终受到</w:t>
      </w:r>
      <w:r w:rsidRPr="004513FB">
        <w:rPr>
          <w:rFonts w:ascii="Times New Roman" w:eastAsiaTheme="minorEastAsia" w:hAnsi="Times New Roman" w:cs="Times New Roman"/>
          <w:sz w:val="24"/>
          <w:szCs w:val="24"/>
        </w:rPr>
        <w:t>500N</w:t>
      </w:r>
      <w:r w:rsidRPr="004513FB">
        <w:rPr>
          <w:rFonts w:ascii="Times New Roman" w:eastAsiaTheme="minorEastAsia" w:hAnsi="Times New Roman" w:cs="Times New Roman"/>
          <w:sz w:val="24"/>
          <w:szCs w:val="24"/>
        </w:rPr>
        <w:t>压力的条件下，马达力矩</w:t>
      </w:r>
      <w:r w:rsidR="0046775C" w:rsidRPr="004513FB">
        <w:rPr>
          <w:rFonts w:ascii="Times New Roman" w:eastAsiaTheme="minorEastAsia" w:hAnsi="Times New Roman" w:cs="Times New Roman"/>
          <w:sz w:val="24"/>
          <w:szCs w:val="24"/>
        </w:rPr>
        <w:t>在一次旋转内</w:t>
      </w:r>
      <w:r w:rsidR="0046775C" w:rsidRPr="004513FB">
        <w:rPr>
          <w:rFonts w:ascii="Times New Roman" w:eastAsiaTheme="minorEastAsia" w:hAnsi="Times New Roman" w:cs="Times New Roman"/>
          <w:sz w:val="24"/>
          <w:szCs w:val="24"/>
        </w:rPr>
        <w:t>2</w:t>
      </w:r>
      <w:r w:rsidR="0046775C" w:rsidRPr="004513FB">
        <w:rPr>
          <w:rFonts w:ascii="Times New Roman" w:eastAsiaTheme="minorEastAsia" w:hAnsi="Times New Roman" w:cs="Times New Roman"/>
          <w:sz w:val="24"/>
          <w:szCs w:val="24"/>
        </w:rPr>
        <w:t>次有较大的起伏，根据图可知，当曲柄处于水平位置时，马达</w:t>
      </w:r>
      <w:r w:rsidR="00DF52D0" w:rsidRPr="004513FB">
        <w:rPr>
          <w:rFonts w:ascii="Times New Roman" w:eastAsiaTheme="minorEastAsia" w:hAnsi="Times New Roman" w:cs="Times New Roman"/>
          <w:sz w:val="24"/>
          <w:szCs w:val="24"/>
        </w:rPr>
        <w:t>所需提供的</w:t>
      </w:r>
      <w:r w:rsidR="0046775C" w:rsidRPr="004513FB">
        <w:rPr>
          <w:rFonts w:ascii="Times New Roman" w:eastAsiaTheme="minorEastAsia" w:hAnsi="Times New Roman" w:cs="Times New Roman"/>
          <w:sz w:val="24"/>
          <w:szCs w:val="24"/>
        </w:rPr>
        <w:t>力矩最小，</w:t>
      </w:r>
      <w:r w:rsidR="00DF52D0" w:rsidRPr="004513FB">
        <w:rPr>
          <w:rFonts w:ascii="Times New Roman" w:eastAsiaTheme="minorEastAsia" w:hAnsi="Times New Roman" w:cs="Times New Roman"/>
          <w:sz w:val="24"/>
          <w:szCs w:val="24"/>
        </w:rPr>
        <w:t>约</w:t>
      </w:r>
      <w:r w:rsidR="0046775C" w:rsidRPr="004513FB">
        <w:rPr>
          <w:rFonts w:ascii="Times New Roman" w:eastAsiaTheme="minorEastAsia" w:hAnsi="Times New Roman" w:cs="Times New Roman"/>
          <w:sz w:val="24"/>
          <w:szCs w:val="24"/>
        </w:rPr>
        <w:t>等于</w:t>
      </w:r>
      <w:r w:rsidR="0046775C" w:rsidRPr="004513FB">
        <w:rPr>
          <w:rFonts w:ascii="Times New Roman" w:eastAsiaTheme="minorEastAsia" w:hAnsi="Times New Roman" w:cs="Times New Roman"/>
          <w:sz w:val="24"/>
          <w:szCs w:val="24"/>
        </w:rPr>
        <w:t>170N</w:t>
      </w:r>
      <w:r w:rsidR="00DF52D0" w:rsidRPr="004513FB">
        <w:rPr>
          <w:rFonts w:ascii="MS Mincho" w:eastAsia="MS Mincho" w:hAnsi="MS Mincho" w:cs="MS Mincho" w:hint="eastAsia"/>
          <w:sz w:val="24"/>
          <w:szCs w:val="24"/>
        </w:rPr>
        <w:t>･</w:t>
      </w:r>
      <w:r w:rsidR="00DF52D0" w:rsidRPr="004513FB">
        <w:rPr>
          <w:rFonts w:ascii="Times New Roman" w:eastAsiaTheme="minorEastAsia" w:hAnsi="Times New Roman" w:cs="Times New Roman"/>
          <w:sz w:val="24"/>
          <w:szCs w:val="24"/>
        </w:rPr>
        <w:t>mm</w:t>
      </w:r>
      <w:r w:rsidR="00DF52D0" w:rsidRPr="004513FB">
        <w:rPr>
          <w:rFonts w:ascii="Times New Roman" w:eastAsiaTheme="minorEastAsia" w:hAnsi="Times New Roman" w:cs="Times New Roman"/>
          <w:sz w:val="24"/>
          <w:szCs w:val="24"/>
        </w:rPr>
        <w:t>，当曲柄与连杆呈</w:t>
      </w:r>
      <w:r w:rsidR="00DF52D0" w:rsidRPr="004513FB">
        <w:rPr>
          <w:rFonts w:ascii="Times New Roman" w:eastAsiaTheme="minorEastAsia" w:hAnsi="Times New Roman" w:cs="Times New Roman"/>
          <w:sz w:val="24"/>
          <w:szCs w:val="24"/>
        </w:rPr>
        <w:t>90°</w:t>
      </w:r>
      <w:r w:rsidR="00DF52D0" w:rsidRPr="004513FB">
        <w:rPr>
          <w:rFonts w:ascii="Times New Roman" w:eastAsiaTheme="minorEastAsia" w:hAnsi="Times New Roman" w:cs="Times New Roman"/>
          <w:sz w:val="24"/>
          <w:szCs w:val="24"/>
        </w:rPr>
        <w:t>左右时，马达所需提供的力矩最大，约等于</w:t>
      </w:r>
      <w:r w:rsidR="00DF52D0" w:rsidRPr="004513FB">
        <w:rPr>
          <w:rFonts w:ascii="Times New Roman" w:eastAsiaTheme="minorEastAsia" w:hAnsi="Times New Roman" w:cs="Times New Roman"/>
          <w:sz w:val="24"/>
          <w:szCs w:val="24"/>
        </w:rPr>
        <w:t>25400</w:t>
      </w:r>
      <w:r w:rsidR="0086790D" w:rsidRPr="004513FB">
        <w:rPr>
          <w:rFonts w:ascii="Times New Roman" w:eastAsiaTheme="minorEastAsia" w:hAnsi="Times New Roman" w:cs="Times New Roman"/>
          <w:sz w:val="24"/>
          <w:szCs w:val="24"/>
        </w:rPr>
        <w:t>N</w:t>
      </w:r>
      <w:r w:rsidR="0086790D" w:rsidRPr="004513FB">
        <w:rPr>
          <w:rFonts w:ascii="MS Mincho" w:eastAsia="MS Mincho" w:hAnsi="MS Mincho" w:cs="MS Mincho" w:hint="eastAsia"/>
          <w:sz w:val="24"/>
          <w:szCs w:val="24"/>
        </w:rPr>
        <w:t>･</w:t>
      </w:r>
      <w:r w:rsidR="0086790D" w:rsidRPr="004513FB">
        <w:rPr>
          <w:rFonts w:ascii="Times New Roman" w:eastAsiaTheme="minorEastAsia" w:hAnsi="Times New Roman" w:cs="Times New Roman"/>
          <w:sz w:val="24"/>
          <w:szCs w:val="24"/>
        </w:rPr>
        <w:t>mm</w:t>
      </w:r>
      <w:r w:rsidR="00D74A79" w:rsidRPr="004513FB">
        <w:rPr>
          <w:rFonts w:ascii="Times New Roman" w:eastAsiaTheme="minorEastAsia" w:hAnsi="Times New Roman" w:cs="Times New Roman"/>
          <w:sz w:val="24"/>
          <w:szCs w:val="24"/>
        </w:rPr>
        <w:t>。</w:t>
      </w:r>
      <w:r w:rsidR="00BE1251" w:rsidRPr="004513FB">
        <w:rPr>
          <w:rFonts w:ascii="Times New Roman" w:eastAsiaTheme="minorEastAsia" w:hAnsi="Times New Roman" w:cs="Times New Roman"/>
          <w:sz w:val="24"/>
          <w:szCs w:val="24"/>
        </w:rPr>
        <w:t>最大扭矩除以最小扭矩</w:t>
      </w:r>
      <w:r w:rsidR="00405EF8">
        <w:rPr>
          <w:rFonts w:ascii="Times New Roman" w:eastAsiaTheme="minorEastAsia" w:hAnsi="Times New Roman" w:cs="Times New Roman"/>
          <w:sz w:val="24"/>
          <w:szCs w:val="24"/>
        </w:rPr>
        <w:t>25400</w:t>
      </w:r>
      <w:r w:rsidR="002A1FD7" w:rsidRPr="004513FB">
        <w:rPr>
          <w:rFonts w:ascii="Times New Roman" w:eastAsiaTheme="minorEastAsia" w:hAnsi="Times New Roman" w:cs="Times New Roman"/>
          <w:sz w:val="24"/>
          <w:szCs w:val="24"/>
        </w:rPr>
        <w:t>N</w:t>
      </w:r>
      <w:r w:rsidR="002A1FD7" w:rsidRPr="004513FB">
        <w:rPr>
          <w:rFonts w:ascii="MS Mincho" w:eastAsia="MS Mincho" w:hAnsi="MS Mincho" w:cs="MS Mincho" w:hint="eastAsia"/>
          <w:sz w:val="24"/>
          <w:szCs w:val="24"/>
        </w:rPr>
        <w:t>･</w:t>
      </w:r>
      <w:r w:rsidR="002A1FD7" w:rsidRPr="004513FB">
        <w:rPr>
          <w:rFonts w:ascii="Times New Roman" w:eastAsiaTheme="minorEastAsia" w:hAnsi="Times New Roman" w:cs="Times New Roman"/>
          <w:sz w:val="24"/>
          <w:szCs w:val="24"/>
        </w:rPr>
        <w:t>mm/170N</w:t>
      </w:r>
      <w:r w:rsidR="00405EF8" w:rsidRPr="004513FB">
        <w:rPr>
          <w:rFonts w:ascii="MS Mincho" w:eastAsia="MS Mincho" w:hAnsi="MS Mincho" w:cs="MS Mincho" w:hint="eastAsia"/>
          <w:sz w:val="24"/>
          <w:szCs w:val="24"/>
        </w:rPr>
        <w:t>･</w:t>
      </w:r>
      <w:r w:rsidR="002A1FD7" w:rsidRPr="004513FB">
        <w:rPr>
          <w:rFonts w:ascii="Times New Roman" w:eastAsiaTheme="minorEastAsia" w:hAnsi="Times New Roman" w:cs="Times New Roman"/>
          <w:sz w:val="24"/>
          <w:szCs w:val="24"/>
        </w:rPr>
        <w:t>mm≈150</w:t>
      </w:r>
      <w:r w:rsidR="002A1FD7" w:rsidRPr="004513FB">
        <w:rPr>
          <w:rFonts w:ascii="Times New Roman" w:eastAsiaTheme="minorEastAsia" w:hAnsi="Times New Roman" w:cs="Times New Roman"/>
          <w:sz w:val="24"/>
          <w:szCs w:val="24"/>
        </w:rPr>
        <w:t>，由数据可知，马达旋转一周内的力矩变化十分大，为了能够使曲柄相对平稳的转动，</w:t>
      </w:r>
      <w:r w:rsidR="0087032B" w:rsidRPr="004513FB">
        <w:rPr>
          <w:rFonts w:ascii="Times New Roman" w:eastAsiaTheme="minorEastAsia" w:hAnsi="Times New Roman" w:cs="Times New Roman"/>
          <w:sz w:val="24"/>
          <w:szCs w:val="24"/>
        </w:rPr>
        <w:t>以及保证整机重量不至于太大，</w:t>
      </w:r>
      <w:r w:rsidR="002A1FD7" w:rsidRPr="004513FB">
        <w:rPr>
          <w:rFonts w:ascii="Times New Roman" w:eastAsiaTheme="minorEastAsia" w:hAnsi="Times New Roman" w:cs="Times New Roman"/>
          <w:sz w:val="24"/>
          <w:szCs w:val="24"/>
        </w:rPr>
        <w:t>应当适当的提高偏心盘的转动惯量，使偏心盘起到飞轮</w:t>
      </w:r>
      <w:r w:rsidR="0045451C" w:rsidRPr="004513FB">
        <w:rPr>
          <w:rFonts w:ascii="Times New Roman" w:eastAsiaTheme="minorEastAsia" w:hAnsi="Times New Roman" w:cs="Times New Roman"/>
          <w:sz w:val="24"/>
          <w:szCs w:val="24"/>
        </w:rPr>
        <w:t>的作用，在曲柄处于水平位置时，所需转矩较小时，偏心盘</w:t>
      </w:r>
      <w:r w:rsidR="00CD53A2" w:rsidRPr="004513FB">
        <w:rPr>
          <w:rFonts w:ascii="Times New Roman" w:eastAsiaTheme="minorEastAsia" w:hAnsi="Times New Roman" w:cs="Times New Roman"/>
          <w:sz w:val="24"/>
          <w:szCs w:val="24"/>
        </w:rPr>
        <w:t>存储能量。</w:t>
      </w:r>
      <w:r w:rsidR="0045451C" w:rsidRPr="004513FB">
        <w:rPr>
          <w:rFonts w:ascii="Times New Roman" w:eastAsiaTheme="minorEastAsia" w:hAnsi="Times New Roman" w:cs="Times New Roman"/>
          <w:sz w:val="24"/>
          <w:szCs w:val="24"/>
        </w:rPr>
        <w:t>当曲柄与连杆呈</w:t>
      </w:r>
      <w:r w:rsidR="0045451C" w:rsidRPr="004513FB">
        <w:rPr>
          <w:rFonts w:ascii="Times New Roman" w:eastAsiaTheme="minorEastAsia" w:hAnsi="Times New Roman" w:cs="Times New Roman"/>
          <w:sz w:val="24"/>
          <w:szCs w:val="24"/>
        </w:rPr>
        <w:t>90°</w:t>
      </w:r>
      <w:r w:rsidR="0045451C" w:rsidRPr="004513FB">
        <w:rPr>
          <w:rFonts w:ascii="Times New Roman" w:eastAsiaTheme="minorEastAsia" w:hAnsi="Times New Roman" w:cs="Times New Roman"/>
          <w:sz w:val="24"/>
          <w:szCs w:val="24"/>
        </w:rPr>
        <w:t>时</w:t>
      </w:r>
      <w:r w:rsidR="001F494A" w:rsidRPr="004513FB">
        <w:rPr>
          <w:rFonts w:ascii="Times New Roman" w:eastAsiaTheme="minorEastAsia" w:hAnsi="Times New Roman" w:cs="Times New Roman"/>
          <w:sz w:val="24"/>
          <w:szCs w:val="24"/>
        </w:rPr>
        <w:t>，需要提供较大转矩时，偏心盘释放能量，使得曲柄能够相对平稳的转动。</w:t>
      </w:r>
      <w:bookmarkStart w:id="83" w:name="_Toc480573204"/>
      <w:bookmarkStart w:id="84" w:name="_Toc480573839"/>
    </w:p>
    <w:p w:rsidR="007907E9" w:rsidRPr="008F295F" w:rsidRDefault="00F45314" w:rsidP="005C13C9">
      <w:pPr>
        <w:spacing w:after="0" w:line="360" w:lineRule="auto"/>
        <w:ind w:firstLineChars="200" w:firstLine="480"/>
        <w:rPr>
          <w:rFonts w:asciiTheme="minorEastAsia" w:eastAsiaTheme="minorEastAsia" w:hAnsiTheme="minorEastAsia" w:cs="Times New Roman"/>
          <w:sz w:val="24"/>
          <w:szCs w:val="24"/>
        </w:rPr>
      </w:pPr>
      <w:r>
        <w:rPr>
          <w:rFonts w:asciiTheme="minorEastAsia" w:eastAsiaTheme="minorEastAsia" w:hAnsiTheme="minorEastAsia" w:cs="Times New Roman" w:hint="eastAsia"/>
          <w:sz w:val="24"/>
          <w:szCs w:val="24"/>
        </w:rPr>
        <w:t>2）能量消耗仿真</w:t>
      </w:r>
    </w:p>
    <w:p w:rsidR="008F295F" w:rsidRDefault="007907E9" w:rsidP="00AF5B31">
      <w:pPr>
        <w:spacing w:after="0" w:line="360" w:lineRule="auto"/>
        <w:rPr>
          <w:rFonts w:ascii="Times New Roman" w:eastAsiaTheme="minorEastAsia" w:hAnsi="Times New Roman"/>
          <w:sz w:val="24"/>
          <w:szCs w:val="24"/>
        </w:rPr>
      </w:pPr>
      <w:r>
        <w:rPr>
          <w:rFonts w:ascii="Times New Roman" w:eastAsiaTheme="minorEastAsia" w:hAnsi="Times New Roman"/>
          <w:noProof/>
          <w:sz w:val="24"/>
          <w:szCs w:val="24"/>
        </w:rPr>
        <w:lastRenderedPageBreak/>
        <w:drawing>
          <wp:inline distT="0" distB="0" distL="0" distR="0">
            <wp:extent cx="5676900" cy="2574620"/>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cstate="print"/>
                    <a:srcRect/>
                    <a:stretch>
                      <a:fillRect/>
                    </a:stretch>
                  </pic:blipFill>
                  <pic:spPr bwMode="auto">
                    <a:xfrm>
                      <a:off x="0" y="0"/>
                      <a:ext cx="5676900" cy="2574620"/>
                    </a:xfrm>
                    <a:prstGeom prst="rect">
                      <a:avLst/>
                    </a:prstGeom>
                    <a:noFill/>
                    <a:ln w="9525">
                      <a:noFill/>
                      <a:miter lim="800000"/>
                      <a:headEnd/>
                      <a:tailEnd/>
                    </a:ln>
                  </pic:spPr>
                </pic:pic>
              </a:graphicData>
            </a:graphic>
          </wp:inline>
        </w:drawing>
      </w:r>
    </w:p>
    <w:p w:rsidR="008F295F" w:rsidRDefault="0056180C" w:rsidP="00173F2E">
      <w:pPr>
        <w:spacing w:after="0" w:line="360" w:lineRule="auto"/>
        <w:jc w:val="center"/>
        <w:rPr>
          <w:rFonts w:ascii="Times New Roman" w:eastAsiaTheme="minorEastAsia" w:hAnsi="Times New Roman"/>
          <w:sz w:val="24"/>
          <w:szCs w:val="24"/>
        </w:rPr>
      </w:pPr>
      <w:r>
        <w:rPr>
          <w:rFonts w:ascii="Times New Roman" w:eastAsiaTheme="minorEastAsia" w:hAnsi="Times New Roman" w:hint="eastAsia"/>
          <w:sz w:val="24"/>
          <w:szCs w:val="24"/>
        </w:rPr>
        <w:t>图</w:t>
      </w:r>
      <w:r>
        <w:rPr>
          <w:rFonts w:ascii="Times New Roman" w:eastAsiaTheme="minorEastAsia" w:hAnsi="Times New Roman" w:hint="eastAsia"/>
          <w:sz w:val="24"/>
          <w:szCs w:val="24"/>
        </w:rPr>
        <w:t>3-6</w:t>
      </w:r>
      <w:r>
        <w:rPr>
          <w:rFonts w:asciiTheme="minorEastAsia" w:eastAsiaTheme="minorEastAsia" w:hAnsiTheme="minorEastAsia" w:hint="eastAsia"/>
          <w:sz w:val="24"/>
          <w:szCs w:val="24"/>
        </w:rPr>
        <w:t xml:space="preserve">  </w:t>
      </w:r>
      <w:r w:rsidR="008F295F">
        <w:rPr>
          <w:rFonts w:ascii="Times New Roman" w:eastAsiaTheme="minorEastAsia" w:hAnsi="Times New Roman" w:hint="eastAsia"/>
          <w:sz w:val="24"/>
          <w:szCs w:val="24"/>
        </w:rPr>
        <w:t>能量消耗仿真</w:t>
      </w:r>
    </w:p>
    <w:p w:rsidR="001507DB" w:rsidRDefault="001507DB" w:rsidP="00173F2E">
      <w:pPr>
        <w:spacing w:after="0" w:line="360" w:lineRule="auto"/>
        <w:jc w:val="center"/>
        <w:rPr>
          <w:rFonts w:ascii="Times New Roman" w:eastAsiaTheme="minorEastAsia" w:hAnsi="Times New Roman"/>
          <w:sz w:val="24"/>
          <w:szCs w:val="24"/>
        </w:rPr>
      </w:pPr>
    </w:p>
    <w:p w:rsidR="008F295F" w:rsidRDefault="0029241C" w:rsidP="00173F2E">
      <w:pPr>
        <w:spacing w:after="0" w:line="360" w:lineRule="auto"/>
        <w:rPr>
          <w:rFonts w:ascii="Times New Roman" w:eastAsiaTheme="minorEastAsia" w:hAnsi="Times New Roman"/>
          <w:sz w:val="24"/>
          <w:szCs w:val="24"/>
        </w:rPr>
      </w:pPr>
      <w:r>
        <w:rPr>
          <w:rFonts w:ascii="Times New Roman" w:eastAsiaTheme="minorEastAsia" w:hAnsi="Times New Roman" w:hint="eastAsia"/>
          <w:sz w:val="24"/>
          <w:szCs w:val="24"/>
        </w:rPr>
        <w:t>由图可知，振动机构最大的瞬时功率是</w:t>
      </w:r>
      <w:r>
        <w:rPr>
          <w:rFonts w:ascii="Times New Roman" w:eastAsiaTheme="minorEastAsia" w:hAnsi="Times New Roman" w:hint="eastAsia"/>
          <w:sz w:val="24"/>
          <w:szCs w:val="24"/>
        </w:rPr>
        <w:t>0.64KW</w:t>
      </w:r>
      <w:r>
        <w:rPr>
          <w:rFonts w:ascii="Times New Roman" w:eastAsiaTheme="minorEastAsia" w:hAnsi="Times New Roman" w:hint="eastAsia"/>
          <w:sz w:val="24"/>
          <w:szCs w:val="24"/>
        </w:rPr>
        <w:t>。</w:t>
      </w:r>
      <w:r w:rsidR="001507DB">
        <w:rPr>
          <w:rFonts w:ascii="Times New Roman" w:eastAsiaTheme="minorEastAsia" w:hAnsi="Times New Roman" w:hint="eastAsia"/>
          <w:sz w:val="24"/>
          <w:szCs w:val="24"/>
        </w:rPr>
        <w:t>本论文采用的汽油机型号为</w:t>
      </w:r>
      <w:r w:rsidR="001507DB">
        <w:rPr>
          <w:rFonts w:ascii="Times New Roman" w:eastAsiaTheme="minorEastAsia" w:hAnsi="Times New Roman" w:hint="eastAsia"/>
          <w:sz w:val="24"/>
          <w:szCs w:val="24"/>
        </w:rPr>
        <w:t>GX35</w:t>
      </w:r>
      <w:r w:rsidR="001507DB">
        <w:rPr>
          <w:rFonts w:ascii="Times New Roman" w:eastAsiaTheme="minorEastAsia" w:hAnsi="Times New Roman" w:hint="eastAsia"/>
          <w:sz w:val="24"/>
          <w:szCs w:val="24"/>
        </w:rPr>
        <w:t>，其额定功率及相应转速为</w:t>
      </w:r>
      <w:r w:rsidR="000F1A31">
        <w:rPr>
          <w:rFonts w:ascii="Times New Roman" w:eastAsiaTheme="minorEastAsia" w:hAnsi="Times New Roman" w:hint="eastAsia"/>
          <w:sz w:val="24"/>
          <w:szCs w:val="24"/>
        </w:rPr>
        <w:t>1.5</w:t>
      </w:r>
      <w:r w:rsidR="001507DB">
        <w:rPr>
          <w:rFonts w:ascii="Times New Roman" w:eastAsiaTheme="minorEastAsia" w:hAnsi="Times New Roman" w:hint="eastAsia"/>
          <w:sz w:val="24"/>
          <w:szCs w:val="24"/>
        </w:rPr>
        <w:t>KW/7000RPM</w:t>
      </w:r>
      <w:r w:rsidR="001507DB">
        <w:rPr>
          <w:rFonts w:ascii="Times New Roman" w:eastAsiaTheme="minorEastAsia" w:hAnsi="Times New Roman" w:hint="eastAsia"/>
          <w:sz w:val="24"/>
          <w:szCs w:val="24"/>
        </w:rPr>
        <w:t>，</w:t>
      </w:r>
      <w:r w:rsidR="00D94978">
        <w:rPr>
          <w:rFonts w:ascii="Times New Roman" w:eastAsiaTheme="minorEastAsia" w:hAnsi="Times New Roman" w:hint="eastAsia"/>
          <w:sz w:val="24"/>
          <w:szCs w:val="24"/>
        </w:rPr>
        <w:t>采用的减速器型号为</w:t>
      </w:r>
      <w:r w:rsidR="00D94978">
        <w:rPr>
          <w:rFonts w:ascii="Times New Roman" w:eastAsiaTheme="minorEastAsia" w:hAnsi="Times New Roman" w:hint="eastAsia"/>
          <w:sz w:val="24"/>
          <w:szCs w:val="24"/>
        </w:rPr>
        <w:t>NMRV040</w:t>
      </w:r>
      <w:r w:rsidR="00D94978">
        <w:rPr>
          <w:rFonts w:ascii="Times New Roman" w:eastAsiaTheme="minorEastAsia" w:hAnsi="Times New Roman" w:hint="eastAsia"/>
          <w:sz w:val="24"/>
          <w:szCs w:val="24"/>
        </w:rPr>
        <w:t>，选取减速比为</w:t>
      </w:r>
      <w:r w:rsidR="00D94978">
        <w:rPr>
          <w:rFonts w:ascii="Times New Roman" w:eastAsiaTheme="minorEastAsia" w:hAnsi="Times New Roman" w:hint="eastAsia"/>
          <w:sz w:val="24"/>
          <w:szCs w:val="24"/>
        </w:rPr>
        <w:t>10</w:t>
      </w:r>
      <w:r w:rsidR="00D94978">
        <w:rPr>
          <w:rFonts w:ascii="Times New Roman" w:eastAsiaTheme="minorEastAsia" w:hAnsi="Times New Roman" w:hint="eastAsia"/>
          <w:sz w:val="24"/>
          <w:szCs w:val="24"/>
        </w:rPr>
        <w:t>，计算得到</w:t>
      </w:r>
      <w:r w:rsidR="000071BA">
        <w:rPr>
          <w:rFonts w:ascii="Times New Roman" w:eastAsiaTheme="minorEastAsia" w:hAnsi="Times New Roman" w:hint="eastAsia"/>
          <w:sz w:val="24"/>
          <w:szCs w:val="24"/>
        </w:rPr>
        <w:t>在汽油机额定功率工作下下</w:t>
      </w:r>
      <w:r w:rsidR="00D94978">
        <w:rPr>
          <w:rFonts w:ascii="Times New Roman" w:eastAsiaTheme="minorEastAsia" w:hAnsi="Times New Roman" w:hint="eastAsia"/>
          <w:sz w:val="24"/>
          <w:szCs w:val="24"/>
        </w:rPr>
        <w:t>减速器输出端转速及转矩</w:t>
      </w:r>
      <w:r w:rsidR="00696E5B">
        <w:rPr>
          <w:rFonts w:ascii="Times New Roman" w:eastAsiaTheme="minorEastAsia" w:hAnsi="Times New Roman" w:hint="eastAsia"/>
          <w:sz w:val="24"/>
          <w:szCs w:val="24"/>
        </w:rPr>
        <w:t>分别约为</w:t>
      </w:r>
      <w:r w:rsidR="00D3461C">
        <w:rPr>
          <w:rFonts w:ascii="Times New Roman" w:eastAsiaTheme="minorEastAsia" w:hAnsi="Times New Roman" w:hint="eastAsia"/>
          <w:sz w:val="24"/>
          <w:szCs w:val="24"/>
        </w:rPr>
        <w:t>700RPM</w:t>
      </w:r>
      <w:r w:rsidR="00D3461C">
        <w:rPr>
          <w:rFonts w:ascii="Times New Roman" w:eastAsiaTheme="minorEastAsia" w:hAnsi="Times New Roman" w:hint="eastAsia"/>
          <w:sz w:val="24"/>
          <w:szCs w:val="24"/>
        </w:rPr>
        <w:t>和</w:t>
      </w:r>
      <w:r w:rsidR="00D3461C">
        <w:rPr>
          <w:rFonts w:ascii="Times New Roman" w:eastAsiaTheme="minorEastAsia" w:hAnsi="Times New Roman" w:hint="eastAsia"/>
          <w:sz w:val="24"/>
          <w:szCs w:val="24"/>
        </w:rPr>
        <w:t>17N</w:t>
      </w:r>
      <w:r w:rsidR="00D3461C">
        <w:rPr>
          <w:rFonts w:ascii="微软雅黑" w:hAnsi="微软雅黑" w:hint="eastAsia"/>
          <w:sz w:val="24"/>
          <w:szCs w:val="24"/>
        </w:rPr>
        <w:t>･</w:t>
      </w:r>
      <w:r w:rsidR="00D3461C">
        <w:rPr>
          <w:rFonts w:ascii="Times New Roman" w:eastAsiaTheme="minorEastAsia" w:hAnsi="Times New Roman" w:hint="eastAsia"/>
          <w:sz w:val="24"/>
          <w:szCs w:val="24"/>
        </w:rPr>
        <w:t>m</w:t>
      </w:r>
      <w:r w:rsidR="00696E5B">
        <w:rPr>
          <w:rFonts w:ascii="Times New Roman" w:eastAsiaTheme="minorEastAsia" w:hAnsi="Times New Roman" w:hint="eastAsia"/>
          <w:sz w:val="24"/>
          <w:szCs w:val="24"/>
        </w:rPr>
        <w:t>，分析</w:t>
      </w:r>
      <w:r w:rsidR="001507DB">
        <w:rPr>
          <w:rFonts w:ascii="Times New Roman" w:eastAsiaTheme="minorEastAsia" w:hAnsi="Times New Roman" w:hint="eastAsia"/>
          <w:sz w:val="24"/>
          <w:szCs w:val="24"/>
        </w:rPr>
        <w:t>马达转矩图与能量消耗图，</w:t>
      </w:r>
      <w:r w:rsidR="00696E5B">
        <w:rPr>
          <w:rFonts w:ascii="Times New Roman" w:eastAsiaTheme="minorEastAsia" w:hAnsi="Times New Roman" w:hint="eastAsia"/>
          <w:sz w:val="24"/>
          <w:szCs w:val="24"/>
        </w:rPr>
        <w:t>在使用较大质量的偏心圆盘后，提高转动惯量后，所选汽油机及减速器型号可以满足振动机构的使用要求。</w:t>
      </w:r>
    </w:p>
    <w:p w:rsidR="00AF5B31" w:rsidRDefault="0055395B" w:rsidP="00AF5B31">
      <w:pPr>
        <w:spacing w:after="0" w:line="360" w:lineRule="auto"/>
        <w:rPr>
          <w:rFonts w:ascii="黑体" w:eastAsia="黑体" w:hAnsi="黑体"/>
          <w:sz w:val="24"/>
          <w:szCs w:val="24"/>
        </w:rPr>
      </w:pPr>
      <w:r w:rsidRPr="004513FB">
        <w:rPr>
          <w:rFonts w:ascii="Times New Roman" w:eastAsiaTheme="minorEastAsia" w:hAnsi="Times New Roman"/>
          <w:sz w:val="24"/>
          <w:szCs w:val="24"/>
        </w:rPr>
        <w:t>3.3</w:t>
      </w:r>
      <w:r w:rsidR="00FD1870">
        <w:rPr>
          <w:rFonts w:ascii="黑体" w:hAnsi="黑体" w:hint="eastAsia"/>
          <w:sz w:val="24"/>
          <w:szCs w:val="24"/>
        </w:rPr>
        <w:t xml:space="preserve">  </w:t>
      </w:r>
      <w:r w:rsidRPr="00504819">
        <w:rPr>
          <w:rFonts w:ascii="黑体" w:eastAsia="黑体" w:hAnsi="黑体"/>
          <w:sz w:val="24"/>
          <w:szCs w:val="24"/>
        </w:rPr>
        <w:t>关键零部件有限元仿真分析</w:t>
      </w:r>
      <w:bookmarkStart w:id="85" w:name="_Toc480573205"/>
      <w:bookmarkStart w:id="86" w:name="_Toc480573840"/>
      <w:bookmarkEnd w:id="83"/>
      <w:bookmarkEnd w:id="84"/>
    </w:p>
    <w:p w:rsidR="00E75798" w:rsidRDefault="00333C54" w:rsidP="00E75798">
      <w:pPr>
        <w:spacing w:after="0" w:line="360" w:lineRule="auto"/>
        <w:rPr>
          <w:rFonts w:ascii="黑体" w:eastAsia="黑体" w:hAnsi="黑体" w:cs="Times New Roman"/>
          <w:sz w:val="24"/>
          <w:szCs w:val="24"/>
        </w:rPr>
      </w:pPr>
      <w:r w:rsidRPr="00AF5B31">
        <w:rPr>
          <w:rFonts w:ascii="Times New Roman" w:eastAsiaTheme="minorEastAsia" w:hAnsi="Times New Roman" w:cs="Times New Roman"/>
          <w:sz w:val="24"/>
          <w:szCs w:val="24"/>
        </w:rPr>
        <w:t>3.3.1</w:t>
      </w:r>
      <w:r w:rsidR="00FD1870" w:rsidRPr="00AF5B31">
        <w:rPr>
          <w:rFonts w:ascii="黑体" w:hAnsi="黑体" w:hint="eastAsia"/>
          <w:sz w:val="24"/>
          <w:szCs w:val="24"/>
        </w:rPr>
        <w:t xml:space="preserve">  </w:t>
      </w:r>
      <w:r w:rsidRPr="00AF5B31">
        <w:rPr>
          <w:rFonts w:eastAsia="楷体_GB2312"/>
          <w:sz w:val="24"/>
        </w:rPr>
        <w:t>偏心销轴</w:t>
      </w:r>
      <w:r w:rsidR="00C85E79" w:rsidRPr="00AF5B31">
        <w:rPr>
          <w:rFonts w:eastAsia="楷体_GB2312"/>
          <w:sz w:val="24"/>
        </w:rPr>
        <w:t>静应力</w:t>
      </w:r>
      <w:r w:rsidRPr="00AF5B31">
        <w:rPr>
          <w:rFonts w:eastAsia="楷体_GB2312"/>
          <w:sz w:val="24"/>
        </w:rPr>
        <w:t>有限元分析</w:t>
      </w:r>
      <w:bookmarkEnd w:id="85"/>
      <w:bookmarkEnd w:id="86"/>
    </w:p>
    <w:p w:rsidR="00CC0DFE" w:rsidRPr="00E75798" w:rsidRDefault="00E400F2" w:rsidP="00DE2FAA">
      <w:pPr>
        <w:spacing w:after="0" w:line="360" w:lineRule="auto"/>
        <w:ind w:firstLineChars="200" w:firstLine="480"/>
        <w:rPr>
          <w:rFonts w:ascii="黑体" w:eastAsia="黑体" w:hAnsi="黑体" w:cs="Times New Roman"/>
          <w:sz w:val="24"/>
          <w:szCs w:val="24"/>
        </w:rPr>
      </w:pPr>
      <w:r w:rsidRPr="004513FB">
        <w:rPr>
          <w:rFonts w:ascii="Times New Roman" w:eastAsiaTheme="minorEastAsia" w:hAnsi="Times New Roman" w:cs="Times New Roman"/>
          <w:sz w:val="24"/>
          <w:szCs w:val="24"/>
        </w:rPr>
        <w:t>偏心销轴是曲柄滑块振动机构的关键部件，且由于受力情况复杂易损坏，所以对其进行有限元仿真分析。偏心销轴采用</w:t>
      </w:r>
      <w:r w:rsidRPr="004513FB">
        <w:rPr>
          <w:rFonts w:ascii="Times New Roman" w:eastAsiaTheme="minorEastAsia" w:hAnsi="Times New Roman" w:cs="Times New Roman"/>
          <w:sz w:val="24"/>
          <w:szCs w:val="24"/>
        </w:rPr>
        <w:t>45</w:t>
      </w:r>
      <w:r w:rsidRPr="004513FB">
        <w:rPr>
          <w:rFonts w:ascii="Times New Roman" w:eastAsiaTheme="minorEastAsia" w:hAnsi="Times New Roman" w:cs="Times New Roman"/>
          <w:sz w:val="24"/>
          <w:szCs w:val="24"/>
        </w:rPr>
        <w:t>钢作为材料</w:t>
      </w:r>
      <w:r w:rsidR="002D5CFC" w:rsidRPr="004513FB">
        <w:rPr>
          <w:rFonts w:ascii="Times New Roman" w:eastAsiaTheme="minorEastAsia" w:hAnsi="Times New Roman" w:cs="Times New Roman"/>
          <w:sz w:val="24"/>
          <w:szCs w:val="24"/>
        </w:rPr>
        <w:t>,</w:t>
      </w:r>
      <w:r w:rsidR="002D5CFC" w:rsidRPr="004513FB">
        <w:rPr>
          <w:rFonts w:ascii="Times New Roman" w:eastAsiaTheme="minorEastAsia" w:hAnsi="Times New Roman" w:cs="Times New Roman"/>
          <w:sz w:val="24"/>
          <w:szCs w:val="24"/>
        </w:rPr>
        <w:t>表面淬火处理</w:t>
      </w:r>
      <w:r w:rsidR="000B6A82" w:rsidRPr="004513FB">
        <w:rPr>
          <w:rFonts w:ascii="Times New Roman" w:eastAsiaTheme="minorEastAsia" w:hAnsi="Times New Roman" w:cs="Times New Roman"/>
          <w:sz w:val="24"/>
          <w:szCs w:val="24"/>
        </w:rPr>
        <w:t>。</w:t>
      </w:r>
      <w:r w:rsidR="008F2353" w:rsidRPr="004513FB">
        <w:rPr>
          <w:rFonts w:ascii="Times New Roman" w:eastAsiaTheme="minorEastAsia" w:hAnsi="Times New Roman" w:cs="Times New Roman"/>
          <w:sz w:val="24"/>
          <w:szCs w:val="24"/>
        </w:rPr>
        <w:t>在</w:t>
      </w:r>
      <w:r w:rsidR="000B6A82" w:rsidRPr="004513FB">
        <w:rPr>
          <w:rFonts w:ascii="Times New Roman" w:eastAsiaTheme="minorEastAsia" w:hAnsi="Times New Roman" w:cs="Times New Roman"/>
          <w:sz w:val="24"/>
          <w:szCs w:val="24"/>
        </w:rPr>
        <w:t>与偏心盘滑槽相接</w:t>
      </w:r>
      <w:r w:rsidR="004933E1" w:rsidRPr="004513FB">
        <w:rPr>
          <w:rFonts w:ascii="Times New Roman" w:eastAsiaTheme="minorEastAsia" w:hAnsi="Times New Roman" w:cs="Times New Roman"/>
          <w:sz w:val="24"/>
          <w:szCs w:val="24"/>
        </w:rPr>
        <w:t>触</w:t>
      </w:r>
      <w:r w:rsidR="000B6A82" w:rsidRPr="004513FB">
        <w:rPr>
          <w:rFonts w:ascii="Times New Roman" w:eastAsiaTheme="minorEastAsia" w:hAnsi="Times New Roman" w:cs="Times New Roman"/>
          <w:sz w:val="24"/>
          <w:szCs w:val="24"/>
        </w:rPr>
        <w:t>部位的平面和圆柱面采用固定约束，</w:t>
      </w:r>
      <w:r w:rsidR="008F2353" w:rsidRPr="004513FB">
        <w:rPr>
          <w:rFonts w:ascii="Times New Roman" w:eastAsiaTheme="minorEastAsia" w:hAnsi="Times New Roman" w:cs="Times New Roman"/>
          <w:sz w:val="24"/>
          <w:szCs w:val="24"/>
        </w:rPr>
        <w:t>在</w:t>
      </w:r>
      <w:r w:rsidR="000B6A82" w:rsidRPr="004513FB">
        <w:rPr>
          <w:rFonts w:ascii="Times New Roman" w:eastAsiaTheme="minorEastAsia" w:hAnsi="Times New Roman" w:cs="Times New Roman"/>
          <w:sz w:val="24"/>
          <w:szCs w:val="24"/>
        </w:rPr>
        <w:t>与连杆相接触</w:t>
      </w:r>
      <w:r w:rsidR="008F2353" w:rsidRPr="004513FB">
        <w:rPr>
          <w:rFonts w:ascii="Times New Roman" w:eastAsiaTheme="minorEastAsia" w:hAnsi="Times New Roman" w:cs="Times New Roman"/>
          <w:sz w:val="24"/>
          <w:szCs w:val="24"/>
        </w:rPr>
        <w:t>的半圆柱面施加</w:t>
      </w:r>
      <w:r w:rsidR="008F2353" w:rsidRPr="004513FB">
        <w:rPr>
          <w:rFonts w:ascii="Times New Roman" w:eastAsiaTheme="minorEastAsia" w:hAnsi="Times New Roman" w:cs="Times New Roman"/>
          <w:sz w:val="24"/>
          <w:szCs w:val="24"/>
        </w:rPr>
        <w:t>500N</w:t>
      </w:r>
      <w:r w:rsidR="008F2353" w:rsidRPr="004513FB">
        <w:rPr>
          <w:rFonts w:ascii="Times New Roman" w:eastAsiaTheme="minorEastAsia" w:hAnsi="Times New Roman" w:cs="Times New Roman"/>
          <w:sz w:val="24"/>
          <w:szCs w:val="24"/>
        </w:rPr>
        <w:t>的力，进行有限元静应力分析后得到图</w:t>
      </w:r>
      <w:r w:rsidR="00485319">
        <w:rPr>
          <w:rFonts w:ascii="Times New Roman" w:eastAsiaTheme="minorEastAsia" w:hAnsi="Times New Roman" w:cs="Times New Roman"/>
          <w:sz w:val="24"/>
          <w:szCs w:val="24"/>
        </w:rPr>
        <w:t>3-</w:t>
      </w:r>
      <w:r w:rsidR="00485319">
        <w:rPr>
          <w:rFonts w:ascii="Times New Roman" w:eastAsiaTheme="minorEastAsia" w:hAnsi="Times New Roman" w:cs="Times New Roman" w:hint="eastAsia"/>
          <w:sz w:val="24"/>
          <w:szCs w:val="24"/>
        </w:rPr>
        <w:t>7</w:t>
      </w:r>
      <w:r w:rsidR="00E96AE5">
        <w:rPr>
          <w:rFonts w:ascii="Times New Roman" w:eastAsiaTheme="minorEastAsia" w:hAnsi="Times New Roman" w:cs="Times New Roman" w:hint="eastAsia"/>
          <w:sz w:val="24"/>
          <w:szCs w:val="24"/>
        </w:rPr>
        <w:t>、</w:t>
      </w:r>
      <w:r w:rsidR="006413E4" w:rsidRPr="004513FB">
        <w:rPr>
          <w:rFonts w:ascii="Times New Roman" w:eastAsiaTheme="minorEastAsia" w:hAnsi="Times New Roman" w:cs="Times New Roman"/>
          <w:sz w:val="24"/>
          <w:szCs w:val="24"/>
        </w:rPr>
        <w:t>图</w:t>
      </w:r>
      <w:r w:rsidR="00485319">
        <w:rPr>
          <w:rFonts w:ascii="Times New Roman" w:eastAsiaTheme="minorEastAsia" w:hAnsi="Times New Roman" w:cs="Times New Roman"/>
          <w:sz w:val="24"/>
          <w:szCs w:val="24"/>
        </w:rPr>
        <w:t>3-</w:t>
      </w:r>
      <w:r w:rsidR="00485319">
        <w:rPr>
          <w:rFonts w:ascii="Times New Roman" w:eastAsiaTheme="minorEastAsia" w:hAnsi="Times New Roman" w:cs="Times New Roman" w:hint="eastAsia"/>
          <w:sz w:val="24"/>
          <w:szCs w:val="24"/>
        </w:rPr>
        <w:t>8</w:t>
      </w:r>
      <w:r w:rsidR="005A685C" w:rsidRPr="004513FB">
        <w:rPr>
          <w:rFonts w:ascii="Times New Roman" w:eastAsiaTheme="minorEastAsia" w:hAnsi="Times New Roman" w:cs="Times New Roman"/>
          <w:sz w:val="24"/>
          <w:szCs w:val="24"/>
        </w:rPr>
        <w:t>、图</w:t>
      </w:r>
      <w:r w:rsidR="00485319">
        <w:rPr>
          <w:rFonts w:ascii="Times New Roman" w:eastAsiaTheme="minorEastAsia" w:hAnsi="Times New Roman" w:cs="Times New Roman"/>
          <w:sz w:val="24"/>
          <w:szCs w:val="24"/>
        </w:rPr>
        <w:t>3-</w:t>
      </w:r>
      <w:r w:rsidR="00485319">
        <w:rPr>
          <w:rFonts w:ascii="Times New Roman" w:eastAsiaTheme="minorEastAsia" w:hAnsi="Times New Roman" w:cs="Times New Roman" w:hint="eastAsia"/>
          <w:sz w:val="24"/>
          <w:szCs w:val="24"/>
        </w:rPr>
        <w:t>9</w:t>
      </w:r>
      <w:r w:rsidR="005A685C" w:rsidRPr="004513FB">
        <w:rPr>
          <w:rFonts w:ascii="Times New Roman" w:eastAsiaTheme="minorEastAsia" w:hAnsi="Times New Roman" w:cs="Times New Roman"/>
          <w:sz w:val="24"/>
          <w:szCs w:val="24"/>
        </w:rPr>
        <w:t>、图</w:t>
      </w:r>
      <w:r w:rsidR="00485319">
        <w:rPr>
          <w:rFonts w:ascii="Times New Roman" w:eastAsiaTheme="minorEastAsia" w:hAnsi="Times New Roman" w:cs="Times New Roman"/>
          <w:sz w:val="24"/>
          <w:szCs w:val="24"/>
        </w:rPr>
        <w:t>3-</w:t>
      </w:r>
      <w:r w:rsidR="00485319">
        <w:rPr>
          <w:rFonts w:ascii="Times New Roman" w:eastAsiaTheme="minorEastAsia" w:hAnsi="Times New Roman" w:cs="Times New Roman" w:hint="eastAsia"/>
          <w:sz w:val="24"/>
          <w:szCs w:val="24"/>
        </w:rPr>
        <w:t>10</w:t>
      </w:r>
      <w:r w:rsidR="006413E4" w:rsidRPr="004513FB">
        <w:rPr>
          <w:rFonts w:ascii="Times New Roman" w:eastAsiaTheme="minorEastAsia" w:hAnsi="Times New Roman" w:cs="Times New Roman"/>
          <w:sz w:val="24"/>
          <w:szCs w:val="24"/>
        </w:rPr>
        <w:t>。</w:t>
      </w:r>
    </w:p>
    <w:p w:rsidR="00BB5D9B" w:rsidRPr="004513FB" w:rsidRDefault="00BB5D9B" w:rsidP="007D034F">
      <w:pPr>
        <w:spacing w:after="0" w:line="360" w:lineRule="auto"/>
        <w:rPr>
          <w:rFonts w:ascii="Times New Roman" w:eastAsiaTheme="minorEastAsia" w:hAnsi="Times New Roman" w:cs="Times New Roman"/>
          <w:sz w:val="24"/>
          <w:szCs w:val="24"/>
        </w:rPr>
      </w:pPr>
    </w:p>
    <w:p w:rsidR="008003A8" w:rsidRPr="004513FB" w:rsidRDefault="00333C54" w:rsidP="00C85E79">
      <w:pPr>
        <w:spacing w:line="220" w:lineRule="atLeast"/>
        <w:rPr>
          <w:rFonts w:ascii="Times New Roman" w:hAnsi="Times New Roman" w:cs="Times New Roman"/>
          <w:sz w:val="24"/>
          <w:szCs w:val="24"/>
        </w:rPr>
      </w:pPr>
      <w:r w:rsidRPr="004513FB">
        <w:rPr>
          <w:rFonts w:ascii="Times New Roman" w:hAnsi="Times New Roman" w:cs="Times New Roman"/>
          <w:noProof/>
          <w:sz w:val="24"/>
          <w:szCs w:val="24"/>
        </w:rPr>
        <w:lastRenderedPageBreak/>
        <w:drawing>
          <wp:inline distT="0" distB="0" distL="0" distR="0">
            <wp:extent cx="3048070" cy="2981325"/>
            <wp:effectExtent l="19050" t="0" r="0" b="0"/>
            <wp:docPr id="16" name="图片 23" descr="E:\Desktop\有限元分析截图\QQ截图2017041901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esktop\有限元分析截图\QQ截图20170419014505.jpg"/>
                    <pic:cNvPicPr>
                      <a:picLocks noChangeAspect="1" noChangeArrowheads="1"/>
                    </pic:cNvPicPr>
                  </pic:nvPicPr>
                  <pic:blipFill>
                    <a:blip r:embed="rId40" cstate="print"/>
                    <a:srcRect/>
                    <a:stretch>
                      <a:fillRect/>
                    </a:stretch>
                  </pic:blipFill>
                  <pic:spPr bwMode="auto">
                    <a:xfrm>
                      <a:off x="0" y="0"/>
                      <a:ext cx="3055073" cy="2988174"/>
                    </a:xfrm>
                    <a:prstGeom prst="rect">
                      <a:avLst/>
                    </a:prstGeom>
                    <a:noFill/>
                    <a:ln w="9525">
                      <a:noFill/>
                      <a:miter lim="800000"/>
                      <a:headEnd/>
                      <a:tailEnd/>
                    </a:ln>
                  </pic:spPr>
                </pic:pic>
              </a:graphicData>
            </a:graphic>
          </wp:inline>
        </w:drawing>
      </w:r>
      <w:r w:rsidR="00957094" w:rsidRPr="004513FB">
        <w:rPr>
          <w:rFonts w:ascii="Times New Roman" w:hAnsi="Times New Roman" w:cs="Times New Roman"/>
          <w:noProof/>
          <w:sz w:val="24"/>
          <w:szCs w:val="24"/>
        </w:rPr>
        <w:drawing>
          <wp:inline distT="0" distB="0" distL="0" distR="0">
            <wp:extent cx="2464001" cy="2982341"/>
            <wp:effectExtent l="19050" t="0" r="0" b="0"/>
            <wp:docPr id="17" name="图片 24" descr="E:\Desktop\有限元分析截图\QQ截图20170419014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esktop\有限元分析截图\QQ截图20170419014707.jpg"/>
                    <pic:cNvPicPr>
                      <a:picLocks noChangeAspect="1" noChangeArrowheads="1"/>
                    </pic:cNvPicPr>
                  </pic:nvPicPr>
                  <pic:blipFill>
                    <a:blip r:embed="rId41" cstate="print"/>
                    <a:srcRect/>
                    <a:stretch>
                      <a:fillRect/>
                    </a:stretch>
                  </pic:blipFill>
                  <pic:spPr bwMode="auto">
                    <a:xfrm>
                      <a:off x="0" y="0"/>
                      <a:ext cx="2471067" cy="2990893"/>
                    </a:xfrm>
                    <a:prstGeom prst="rect">
                      <a:avLst/>
                    </a:prstGeom>
                    <a:noFill/>
                    <a:ln w="9525">
                      <a:noFill/>
                      <a:miter lim="800000"/>
                      <a:headEnd/>
                      <a:tailEnd/>
                    </a:ln>
                  </pic:spPr>
                </pic:pic>
              </a:graphicData>
            </a:graphic>
          </wp:inline>
        </w:drawing>
      </w:r>
    </w:p>
    <w:p w:rsidR="00E54C3C" w:rsidRDefault="006413E4" w:rsidP="00E54C3C">
      <w:pPr>
        <w:spacing w:line="220" w:lineRule="atLeast"/>
        <w:ind w:firstLineChars="500" w:firstLine="120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A64D17">
        <w:rPr>
          <w:rFonts w:ascii="Times New Roman" w:eastAsiaTheme="minorEastAsia" w:hAnsi="Times New Roman" w:cs="Times New Roman"/>
          <w:sz w:val="24"/>
          <w:szCs w:val="24"/>
        </w:rPr>
        <w:t>3-</w:t>
      </w:r>
      <w:r w:rsidR="00A64D17">
        <w:rPr>
          <w:rFonts w:ascii="Times New Roman" w:eastAsiaTheme="minorEastAsia" w:hAnsi="Times New Roman" w:cs="Times New Roman" w:hint="eastAsia"/>
          <w:sz w:val="24"/>
          <w:szCs w:val="24"/>
        </w:rPr>
        <w:t>7</w:t>
      </w:r>
      <w:r w:rsidRPr="004513FB">
        <w:rPr>
          <w:rFonts w:ascii="Times New Roman" w:eastAsiaTheme="minorEastAsia" w:hAnsi="Times New Roman" w:cs="Times New Roman"/>
          <w:sz w:val="24"/>
          <w:szCs w:val="24"/>
        </w:rPr>
        <w:t xml:space="preserve">     </w:t>
      </w:r>
      <w:r w:rsidR="00333C54" w:rsidRPr="004513FB">
        <w:rPr>
          <w:rFonts w:ascii="Times New Roman" w:eastAsiaTheme="minorEastAsia" w:hAnsi="Times New Roman" w:cs="Times New Roman"/>
          <w:sz w:val="24"/>
          <w:szCs w:val="24"/>
        </w:rPr>
        <w:t>偏心销轴应力分析</w:t>
      </w:r>
      <w:r w:rsidR="00957094" w:rsidRPr="004513FB">
        <w:rPr>
          <w:rFonts w:ascii="Times New Roman" w:eastAsiaTheme="minorEastAsia" w:hAnsi="Times New Roman" w:cs="Times New Roman"/>
          <w:sz w:val="24"/>
          <w:szCs w:val="24"/>
        </w:rPr>
        <w:t xml:space="preserve">            </w:t>
      </w:r>
      <w:r w:rsidR="00BD5CB4" w:rsidRPr="004513FB">
        <w:rPr>
          <w:rFonts w:ascii="Times New Roman" w:eastAsiaTheme="minorEastAsia" w:hAnsi="Times New Roman" w:cs="Times New Roman"/>
          <w:sz w:val="24"/>
          <w:szCs w:val="24"/>
        </w:rPr>
        <w:t xml:space="preserve">             </w:t>
      </w:r>
      <w:r w:rsidR="007006BC" w:rsidRPr="004513FB">
        <w:rPr>
          <w:rFonts w:ascii="Times New Roman" w:eastAsiaTheme="minorEastAsia" w:hAnsi="Times New Roman" w:cs="Times New Roman"/>
          <w:sz w:val="24"/>
          <w:szCs w:val="24"/>
        </w:rPr>
        <w:t xml:space="preserve">  </w:t>
      </w:r>
      <w:r w:rsidRPr="004513FB">
        <w:rPr>
          <w:rFonts w:ascii="Times New Roman" w:eastAsiaTheme="minorEastAsia" w:hAnsi="Times New Roman" w:cs="Times New Roman"/>
          <w:sz w:val="24"/>
          <w:szCs w:val="24"/>
        </w:rPr>
        <w:t>图</w:t>
      </w:r>
      <w:r w:rsidR="00A64D17">
        <w:rPr>
          <w:rFonts w:ascii="Times New Roman" w:eastAsiaTheme="minorEastAsia" w:hAnsi="Times New Roman" w:cs="Times New Roman"/>
          <w:sz w:val="24"/>
          <w:szCs w:val="24"/>
        </w:rPr>
        <w:t>3-</w:t>
      </w:r>
      <w:r w:rsidR="00A64D17">
        <w:rPr>
          <w:rFonts w:ascii="Times New Roman" w:eastAsiaTheme="minorEastAsia" w:hAnsi="Times New Roman" w:cs="Times New Roman" w:hint="eastAsia"/>
          <w:sz w:val="24"/>
          <w:szCs w:val="24"/>
        </w:rPr>
        <w:t>8</w:t>
      </w:r>
      <w:r w:rsidRPr="004513FB">
        <w:rPr>
          <w:rFonts w:ascii="Times New Roman" w:eastAsiaTheme="minorEastAsia" w:hAnsi="Times New Roman" w:cs="Times New Roman"/>
          <w:sz w:val="24"/>
          <w:szCs w:val="24"/>
        </w:rPr>
        <w:t xml:space="preserve">    </w:t>
      </w:r>
      <w:r w:rsidR="00957094" w:rsidRPr="004513FB">
        <w:rPr>
          <w:rFonts w:ascii="Times New Roman" w:eastAsiaTheme="minorEastAsia" w:hAnsi="Times New Roman" w:cs="Times New Roman"/>
          <w:sz w:val="24"/>
          <w:szCs w:val="24"/>
        </w:rPr>
        <w:t>偏心销轴应变分析</w:t>
      </w:r>
    </w:p>
    <w:p w:rsidR="00D30AF5" w:rsidRPr="004513FB" w:rsidRDefault="00D30AF5" w:rsidP="00E54C3C">
      <w:pPr>
        <w:spacing w:line="220" w:lineRule="atLeast"/>
        <w:ind w:firstLineChars="500" w:firstLine="1200"/>
        <w:rPr>
          <w:rFonts w:ascii="Times New Roman" w:eastAsiaTheme="minorEastAsia" w:hAnsi="Times New Roman" w:cs="Times New Roman"/>
          <w:sz w:val="24"/>
          <w:szCs w:val="24"/>
        </w:rPr>
      </w:pPr>
    </w:p>
    <w:p w:rsidR="00C2116C" w:rsidRPr="004513FB" w:rsidRDefault="00C2116C" w:rsidP="00C2116C">
      <w:pPr>
        <w:spacing w:line="220" w:lineRule="atLeast"/>
        <w:jc w:val="both"/>
        <w:rPr>
          <w:rFonts w:ascii="Times New Roman" w:hAnsi="Times New Roman" w:cs="Times New Roman"/>
          <w:sz w:val="24"/>
          <w:szCs w:val="24"/>
        </w:rPr>
      </w:pPr>
      <w:r w:rsidRPr="004513FB">
        <w:rPr>
          <w:rFonts w:ascii="Times New Roman" w:hAnsi="Times New Roman" w:cs="Times New Roman"/>
          <w:noProof/>
          <w:sz w:val="24"/>
          <w:szCs w:val="24"/>
        </w:rPr>
        <w:drawing>
          <wp:inline distT="0" distB="0" distL="0" distR="0">
            <wp:extent cx="2813562" cy="3007598"/>
            <wp:effectExtent l="19050" t="0" r="5838" b="0"/>
            <wp:docPr id="18" name="图片 22" descr="E:\Desktop\有限元分析截图\QQ截图2017041901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esktop\有限元分析截图\QQ截图20170419014731.jpg"/>
                    <pic:cNvPicPr>
                      <a:picLocks noChangeAspect="1" noChangeArrowheads="1"/>
                    </pic:cNvPicPr>
                  </pic:nvPicPr>
                  <pic:blipFill>
                    <a:blip r:embed="rId42" cstate="print"/>
                    <a:srcRect/>
                    <a:stretch>
                      <a:fillRect/>
                    </a:stretch>
                  </pic:blipFill>
                  <pic:spPr bwMode="auto">
                    <a:xfrm>
                      <a:off x="0" y="0"/>
                      <a:ext cx="2813562" cy="3007598"/>
                    </a:xfrm>
                    <a:prstGeom prst="rect">
                      <a:avLst/>
                    </a:prstGeom>
                    <a:noFill/>
                    <a:ln w="9525">
                      <a:noFill/>
                      <a:miter lim="800000"/>
                      <a:headEnd/>
                      <a:tailEnd/>
                    </a:ln>
                  </pic:spPr>
                </pic:pic>
              </a:graphicData>
            </a:graphic>
          </wp:inline>
        </w:drawing>
      </w:r>
      <w:r w:rsidR="00C348A9" w:rsidRPr="004513FB">
        <w:rPr>
          <w:rFonts w:ascii="Times New Roman" w:hAnsi="Times New Roman" w:cs="Times New Roman"/>
          <w:noProof/>
          <w:sz w:val="24"/>
          <w:szCs w:val="24"/>
        </w:rPr>
        <w:drawing>
          <wp:inline distT="0" distB="0" distL="0" distR="0">
            <wp:extent cx="2762250" cy="3009281"/>
            <wp:effectExtent l="19050" t="0" r="0" b="0"/>
            <wp:docPr id="28" name="图片 28" descr="E:\Desktop\有限元分析截图\QQ截图20170420184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esktop\有限元分析截图\QQ截图20170420184550.jpg"/>
                    <pic:cNvPicPr>
                      <a:picLocks noChangeAspect="1" noChangeArrowheads="1"/>
                    </pic:cNvPicPr>
                  </pic:nvPicPr>
                  <pic:blipFill>
                    <a:blip r:embed="rId43" cstate="print"/>
                    <a:srcRect/>
                    <a:stretch>
                      <a:fillRect/>
                    </a:stretch>
                  </pic:blipFill>
                  <pic:spPr bwMode="auto">
                    <a:xfrm>
                      <a:off x="0" y="0"/>
                      <a:ext cx="2762250" cy="3009281"/>
                    </a:xfrm>
                    <a:prstGeom prst="rect">
                      <a:avLst/>
                    </a:prstGeom>
                    <a:noFill/>
                    <a:ln w="9525">
                      <a:noFill/>
                      <a:miter lim="800000"/>
                      <a:headEnd/>
                      <a:tailEnd/>
                    </a:ln>
                  </pic:spPr>
                </pic:pic>
              </a:graphicData>
            </a:graphic>
          </wp:inline>
        </w:drawing>
      </w:r>
    </w:p>
    <w:p w:rsidR="00BB5D9B" w:rsidRDefault="005A685C" w:rsidP="009F3980">
      <w:pPr>
        <w:spacing w:after="0" w:line="360" w:lineRule="auto"/>
        <w:ind w:firstLineChars="350" w:firstLine="840"/>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A64D17">
        <w:rPr>
          <w:rFonts w:ascii="Times New Roman" w:eastAsiaTheme="minorEastAsia" w:hAnsi="Times New Roman" w:cs="Times New Roman"/>
          <w:sz w:val="24"/>
          <w:szCs w:val="24"/>
        </w:rPr>
        <w:t>3-</w:t>
      </w:r>
      <w:r w:rsidR="00A64D17">
        <w:rPr>
          <w:rFonts w:ascii="Times New Roman" w:eastAsiaTheme="minorEastAsia" w:hAnsi="Times New Roman" w:cs="Times New Roman" w:hint="eastAsia"/>
          <w:sz w:val="24"/>
          <w:szCs w:val="24"/>
        </w:rPr>
        <w:t>9</w:t>
      </w:r>
      <w:r w:rsidRPr="004513FB">
        <w:rPr>
          <w:rFonts w:ascii="Times New Roman" w:eastAsiaTheme="minorEastAsia" w:hAnsi="Times New Roman" w:cs="Times New Roman"/>
          <w:sz w:val="24"/>
          <w:szCs w:val="24"/>
        </w:rPr>
        <w:t xml:space="preserve">     </w:t>
      </w:r>
      <w:r w:rsidR="00333C54" w:rsidRPr="004513FB">
        <w:rPr>
          <w:rFonts w:ascii="Times New Roman" w:eastAsiaTheme="minorEastAsia" w:hAnsi="Times New Roman" w:cs="Times New Roman"/>
          <w:sz w:val="24"/>
          <w:szCs w:val="24"/>
        </w:rPr>
        <w:t>偏心销轴位移分析</w:t>
      </w:r>
      <w:r w:rsidR="00925089" w:rsidRPr="004513FB">
        <w:rPr>
          <w:rFonts w:ascii="Times New Roman" w:eastAsiaTheme="minorEastAsia" w:hAnsi="Times New Roman" w:cs="Times New Roman"/>
          <w:sz w:val="24"/>
          <w:szCs w:val="24"/>
        </w:rPr>
        <w:t xml:space="preserve">                      </w:t>
      </w:r>
      <w:r w:rsidR="00BB5D9B" w:rsidRPr="004513FB">
        <w:rPr>
          <w:rFonts w:ascii="Times New Roman" w:eastAsiaTheme="minorEastAsia" w:hAnsi="Times New Roman" w:cs="Times New Roman"/>
          <w:sz w:val="24"/>
          <w:szCs w:val="24"/>
        </w:rPr>
        <w:t xml:space="preserve">    </w:t>
      </w:r>
      <w:r w:rsidRPr="004513FB">
        <w:rPr>
          <w:rFonts w:ascii="Times New Roman" w:eastAsiaTheme="minorEastAsia" w:hAnsi="Times New Roman" w:cs="Times New Roman"/>
          <w:sz w:val="24"/>
          <w:szCs w:val="24"/>
        </w:rPr>
        <w:t>图</w:t>
      </w:r>
      <w:r w:rsidR="00A64D17">
        <w:rPr>
          <w:rFonts w:ascii="Times New Roman" w:eastAsiaTheme="minorEastAsia" w:hAnsi="Times New Roman" w:cs="Times New Roman"/>
          <w:sz w:val="24"/>
          <w:szCs w:val="24"/>
        </w:rPr>
        <w:t>3-</w:t>
      </w:r>
      <w:r w:rsidR="00A64D17">
        <w:rPr>
          <w:rFonts w:ascii="Times New Roman" w:eastAsiaTheme="minorEastAsia" w:hAnsi="Times New Roman" w:cs="Times New Roman" w:hint="eastAsia"/>
          <w:sz w:val="24"/>
          <w:szCs w:val="24"/>
        </w:rPr>
        <w:t>10</w:t>
      </w:r>
      <w:r w:rsidRPr="004513FB">
        <w:rPr>
          <w:rFonts w:ascii="Times New Roman" w:eastAsiaTheme="minorEastAsia" w:hAnsi="Times New Roman" w:cs="Times New Roman"/>
          <w:sz w:val="24"/>
          <w:szCs w:val="24"/>
        </w:rPr>
        <w:t xml:space="preserve">   </w:t>
      </w:r>
      <w:r w:rsidR="00A67509">
        <w:rPr>
          <w:rFonts w:ascii="Times New Roman" w:eastAsiaTheme="minorEastAsia" w:hAnsi="Times New Roman" w:cs="Times New Roman" w:hint="eastAsia"/>
          <w:sz w:val="24"/>
          <w:szCs w:val="24"/>
        </w:rPr>
        <w:t xml:space="preserve"> </w:t>
      </w:r>
      <w:r w:rsidR="00C348A9" w:rsidRPr="004513FB">
        <w:rPr>
          <w:rFonts w:ascii="Times New Roman" w:eastAsiaTheme="minorEastAsia" w:hAnsi="Times New Roman" w:cs="Times New Roman"/>
          <w:sz w:val="24"/>
          <w:szCs w:val="24"/>
        </w:rPr>
        <w:t>偏心销轴安全系数分析</w:t>
      </w:r>
    </w:p>
    <w:p w:rsidR="00000049" w:rsidRPr="004513FB" w:rsidRDefault="00000049" w:rsidP="009F3980">
      <w:pPr>
        <w:spacing w:after="0" w:line="360" w:lineRule="auto"/>
        <w:ind w:firstLineChars="350" w:firstLine="840"/>
        <w:jc w:val="both"/>
        <w:rPr>
          <w:rFonts w:ascii="Times New Roman" w:eastAsiaTheme="minorEastAsia" w:hAnsi="Times New Roman" w:cs="Times New Roman"/>
          <w:sz w:val="24"/>
          <w:szCs w:val="24"/>
        </w:rPr>
      </w:pPr>
    </w:p>
    <w:p w:rsidR="000A6626" w:rsidRPr="00FA1DDB" w:rsidRDefault="000A6626" w:rsidP="00F34A35">
      <w:pPr>
        <w:spacing w:after="0" w:line="360" w:lineRule="auto"/>
        <w:rPr>
          <w:rFonts w:ascii="Times New Roman" w:eastAsiaTheme="minorEastAsia" w:hAnsi="Times New Roman" w:cs="Times New Roman"/>
          <w:sz w:val="24"/>
          <w:szCs w:val="24"/>
        </w:rPr>
      </w:pPr>
      <w:r w:rsidRPr="00FA1DDB">
        <w:rPr>
          <w:rFonts w:ascii="Times New Roman" w:eastAsiaTheme="minorEastAsia" w:hAnsiTheme="minorEastAsia" w:cs="Times New Roman"/>
          <w:sz w:val="24"/>
          <w:szCs w:val="24"/>
        </w:rPr>
        <w:t>销轴的材料的屈服力</w:t>
      </w:r>
      <w:r w:rsidRPr="00FA1DDB">
        <w:rPr>
          <w:rFonts w:ascii="Times New Roman" w:eastAsiaTheme="minorEastAsia" w:hAnsi="Times New Roman" w:cs="Times New Roman"/>
          <w:sz w:val="24"/>
          <w:szCs w:val="24"/>
        </w:rPr>
        <w:t>2.206X10</w:t>
      </w:r>
      <w:r w:rsidRPr="00FA1DDB">
        <w:rPr>
          <w:rFonts w:ascii="Times New Roman" w:eastAsiaTheme="minorEastAsia" w:hAnsi="Times New Roman" w:cs="Times New Roman"/>
          <w:sz w:val="24"/>
          <w:szCs w:val="24"/>
          <w:vertAlign w:val="superscript"/>
        </w:rPr>
        <w:t>8</w:t>
      </w:r>
      <w:r w:rsidRPr="00FA1DDB">
        <w:rPr>
          <w:rFonts w:ascii="Times New Roman" w:eastAsiaTheme="minorEastAsia" w:hAnsi="Times New Roman" w:cs="Times New Roman"/>
          <w:sz w:val="24"/>
          <w:szCs w:val="24"/>
        </w:rPr>
        <w:t>N/m</w:t>
      </w:r>
      <w:r w:rsidRPr="00FA1DDB">
        <w:rPr>
          <w:rFonts w:ascii="Times New Roman" w:eastAsiaTheme="minorEastAsia" w:hAnsi="Times New Roman" w:cs="Times New Roman"/>
          <w:sz w:val="24"/>
          <w:szCs w:val="24"/>
          <w:vertAlign w:val="superscript"/>
        </w:rPr>
        <w:t>2</w:t>
      </w:r>
      <w:r w:rsidRPr="00FA1DDB">
        <w:rPr>
          <w:rFonts w:ascii="Times New Roman" w:eastAsiaTheme="minorEastAsia" w:hAnsi="Times New Roman" w:cs="Times New Roman"/>
          <w:sz w:val="24"/>
          <w:szCs w:val="24"/>
        </w:rPr>
        <w:t>,</w:t>
      </w:r>
      <w:r w:rsidRPr="00FA1DDB">
        <w:rPr>
          <w:rFonts w:ascii="Times New Roman" w:eastAsiaTheme="minorEastAsia" w:hAnsiTheme="minorEastAsia" w:cs="Times New Roman"/>
          <w:sz w:val="24"/>
          <w:szCs w:val="24"/>
        </w:rPr>
        <w:t>最大接触应力发生在于偏心盘滑槽相接触的平面，大小为</w:t>
      </w:r>
      <w:r w:rsidRPr="00FA1DDB">
        <w:rPr>
          <w:rFonts w:ascii="Times New Roman" w:eastAsiaTheme="minorEastAsia" w:hAnsi="Times New Roman" w:cs="Times New Roman"/>
          <w:sz w:val="24"/>
          <w:szCs w:val="24"/>
        </w:rPr>
        <w:t>7.692X10</w:t>
      </w:r>
      <w:r w:rsidRPr="00FA1DDB">
        <w:rPr>
          <w:rFonts w:ascii="Times New Roman" w:eastAsiaTheme="minorEastAsia" w:hAnsi="Times New Roman" w:cs="Times New Roman"/>
          <w:sz w:val="24"/>
          <w:szCs w:val="24"/>
          <w:vertAlign w:val="superscript"/>
        </w:rPr>
        <w:t>7</w:t>
      </w:r>
      <w:r w:rsidRPr="00FA1DDB">
        <w:rPr>
          <w:rFonts w:ascii="Times New Roman" w:eastAsiaTheme="minorEastAsia" w:hAnsi="Times New Roman" w:cs="Times New Roman"/>
          <w:sz w:val="24"/>
          <w:szCs w:val="24"/>
        </w:rPr>
        <w:t>N/m</w:t>
      </w:r>
      <w:r w:rsidRPr="00FA1DDB">
        <w:rPr>
          <w:rFonts w:ascii="Times New Roman" w:eastAsiaTheme="minorEastAsia" w:hAnsi="Times New Roman" w:cs="Times New Roman"/>
          <w:sz w:val="24"/>
          <w:szCs w:val="24"/>
          <w:vertAlign w:val="superscript"/>
        </w:rPr>
        <w:t>2</w:t>
      </w:r>
      <w:r w:rsidRPr="00FA1DDB">
        <w:rPr>
          <w:rFonts w:ascii="Times New Roman" w:eastAsiaTheme="minorEastAsia" w:hAnsi="Times New Roman" w:cs="Times New Roman"/>
          <w:sz w:val="24"/>
          <w:szCs w:val="24"/>
        </w:rPr>
        <w:t>,</w:t>
      </w:r>
      <w:r w:rsidRPr="00FA1DDB">
        <w:rPr>
          <w:rFonts w:ascii="Times New Roman" w:eastAsiaTheme="minorEastAsia" w:hAnsiTheme="minorEastAsia" w:cs="Times New Roman"/>
          <w:sz w:val="24"/>
          <w:szCs w:val="24"/>
        </w:rPr>
        <w:t>销轴肩处的拉应力大小为</w:t>
      </w:r>
      <w:r w:rsidRPr="00FA1DDB">
        <w:rPr>
          <w:rFonts w:ascii="Times New Roman" w:eastAsiaTheme="minorEastAsia" w:hAnsi="Times New Roman" w:cs="Times New Roman"/>
          <w:sz w:val="24"/>
          <w:szCs w:val="24"/>
        </w:rPr>
        <w:t>4.042X10</w:t>
      </w:r>
      <w:r w:rsidRPr="00FA1DDB">
        <w:rPr>
          <w:rFonts w:ascii="Times New Roman" w:eastAsiaTheme="minorEastAsia" w:hAnsi="Times New Roman" w:cs="Times New Roman"/>
          <w:sz w:val="24"/>
          <w:szCs w:val="24"/>
          <w:vertAlign w:val="superscript"/>
        </w:rPr>
        <w:t>7</w:t>
      </w:r>
      <w:r w:rsidRPr="00FA1DDB">
        <w:rPr>
          <w:rFonts w:ascii="Times New Roman" w:eastAsiaTheme="minorEastAsia" w:hAnsi="Times New Roman" w:cs="Times New Roman"/>
          <w:sz w:val="24"/>
          <w:szCs w:val="24"/>
        </w:rPr>
        <w:t>N/m,</w:t>
      </w:r>
      <w:r w:rsidRPr="00FA1DDB">
        <w:rPr>
          <w:rFonts w:ascii="Times New Roman" w:eastAsiaTheme="minorEastAsia" w:hAnsiTheme="minorEastAsia" w:cs="Times New Roman"/>
          <w:sz w:val="24"/>
          <w:szCs w:val="24"/>
        </w:rPr>
        <w:t>应变为</w:t>
      </w:r>
      <w:r w:rsidRPr="00FA1DDB">
        <w:rPr>
          <w:rFonts w:ascii="Times New Roman" w:eastAsiaTheme="minorEastAsia" w:hAnsi="Times New Roman" w:cs="Times New Roman"/>
          <w:sz w:val="24"/>
          <w:szCs w:val="24"/>
        </w:rPr>
        <w:t>2.201X10</w:t>
      </w:r>
      <w:r w:rsidRPr="00FA1DDB">
        <w:rPr>
          <w:rFonts w:ascii="Times New Roman" w:eastAsiaTheme="minorEastAsia" w:hAnsi="Times New Roman" w:cs="Times New Roman"/>
          <w:sz w:val="24"/>
          <w:szCs w:val="24"/>
          <w:vertAlign w:val="superscript"/>
        </w:rPr>
        <w:t>-4</w:t>
      </w:r>
      <w:r w:rsidRPr="00FA1DDB">
        <w:rPr>
          <w:rFonts w:ascii="Times New Roman" w:eastAsiaTheme="minorEastAsia" w:hAnsiTheme="minorEastAsia" w:cs="Times New Roman"/>
          <w:sz w:val="24"/>
          <w:szCs w:val="24"/>
        </w:rPr>
        <w:t>；</w:t>
      </w:r>
    </w:p>
    <w:p w:rsidR="003006CF" w:rsidRPr="00FA1DDB" w:rsidRDefault="003006CF" w:rsidP="00D60494">
      <w:pPr>
        <w:spacing w:after="0" w:line="360" w:lineRule="auto"/>
        <w:rPr>
          <w:rFonts w:ascii="Times New Roman" w:eastAsiaTheme="minorEastAsia" w:hAnsi="Times New Roman" w:cs="Times New Roman"/>
          <w:sz w:val="24"/>
          <w:szCs w:val="24"/>
        </w:rPr>
      </w:pPr>
      <w:r w:rsidRPr="00FA1DDB">
        <w:rPr>
          <w:rFonts w:ascii="Times New Roman" w:eastAsiaTheme="minorEastAsia" w:hAnsiTheme="minorEastAsia" w:cs="Times New Roman"/>
          <w:sz w:val="24"/>
          <w:szCs w:val="24"/>
        </w:rPr>
        <w:t>根据安全系数分析，最小安全系数越等于</w:t>
      </w:r>
      <w:r w:rsidRPr="00FA1DDB">
        <w:rPr>
          <w:rFonts w:ascii="Times New Roman" w:eastAsiaTheme="minorEastAsia" w:hAnsi="Times New Roman" w:cs="Times New Roman"/>
          <w:sz w:val="24"/>
          <w:szCs w:val="24"/>
        </w:rPr>
        <w:t>3</w:t>
      </w:r>
      <w:r w:rsidRPr="00FA1DDB">
        <w:rPr>
          <w:rFonts w:ascii="Times New Roman" w:eastAsiaTheme="minorEastAsia" w:hAnsiTheme="minorEastAsia" w:cs="Times New Roman"/>
          <w:sz w:val="24"/>
          <w:szCs w:val="24"/>
        </w:rPr>
        <w:t>，轴肩处的安全系数越等于</w:t>
      </w:r>
      <w:r w:rsidRPr="00FA1DDB">
        <w:rPr>
          <w:rFonts w:ascii="Times New Roman" w:eastAsiaTheme="minorEastAsia" w:hAnsi="Times New Roman" w:cs="Times New Roman"/>
          <w:sz w:val="24"/>
          <w:szCs w:val="24"/>
        </w:rPr>
        <w:t>5.5</w:t>
      </w:r>
      <w:r w:rsidRPr="00FA1DDB">
        <w:rPr>
          <w:rFonts w:ascii="Times New Roman" w:eastAsiaTheme="minorEastAsia" w:hAnsiTheme="minorEastAsia" w:cs="Times New Roman"/>
          <w:sz w:val="24"/>
          <w:szCs w:val="24"/>
        </w:rPr>
        <w:t>。偏心销轴符合使用要求。</w:t>
      </w:r>
    </w:p>
    <w:p w:rsidR="00087160" w:rsidRPr="004513FB" w:rsidRDefault="00774EF3" w:rsidP="00D60494">
      <w:pPr>
        <w:pStyle w:val="3"/>
        <w:spacing w:before="0" w:after="0" w:line="360" w:lineRule="auto"/>
        <w:rPr>
          <w:rFonts w:eastAsia="楷体_GB2312"/>
          <w:b w:val="0"/>
          <w:sz w:val="24"/>
        </w:rPr>
      </w:pPr>
      <w:bookmarkStart w:id="87" w:name="_Toc480573206"/>
      <w:bookmarkStart w:id="88" w:name="_Toc480573841"/>
      <w:bookmarkStart w:id="89" w:name="_Toc480585777"/>
      <w:bookmarkStart w:id="90" w:name="_Toc482439365"/>
      <w:r w:rsidRPr="00D60494">
        <w:rPr>
          <w:rFonts w:eastAsiaTheme="minorEastAsia"/>
          <w:b w:val="0"/>
          <w:sz w:val="24"/>
          <w:szCs w:val="24"/>
        </w:rPr>
        <w:lastRenderedPageBreak/>
        <w:t>3.3.2</w:t>
      </w:r>
      <w:r w:rsidR="00D60494">
        <w:rPr>
          <w:rFonts w:ascii="黑体" w:hAnsi="黑体" w:hint="eastAsia"/>
          <w:b w:val="0"/>
          <w:sz w:val="24"/>
          <w:szCs w:val="24"/>
        </w:rPr>
        <w:t xml:space="preserve">  </w:t>
      </w:r>
      <w:r w:rsidRPr="004513FB">
        <w:rPr>
          <w:rFonts w:eastAsia="楷体_GB2312"/>
          <w:b w:val="0"/>
          <w:sz w:val="24"/>
        </w:rPr>
        <w:t>滑杆静应力有限元分析</w:t>
      </w:r>
      <w:bookmarkEnd w:id="87"/>
      <w:bookmarkEnd w:id="88"/>
      <w:bookmarkEnd w:id="89"/>
      <w:bookmarkEnd w:id="90"/>
    </w:p>
    <w:p w:rsidR="00A43A0E" w:rsidRPr="004513FB" w:rsidRDefault="00A43A0E" w:rsidP="00077312">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滑杆选取</w:t>
      </w:r>
      <w:r w:rsidRPr="004513FB">
        <w:rPr>
          <w:rFonts w:ascii="Times New Roman" w:eastAsiaTheme="minorEastAsia" w:hAnsi="Times New Roman" w:cs="Times New Roman"/>
          <w:sz w:val="24"/>
          <w:szCs w:val="24"/>
        </w:rPr>
        <w:t>45</w:t>
      </w:r>
      <w:r w:rsidRPr="004513FB">
        <w:rPr>
          <w:rFonts w:ascii="Times New Roman" w:eastAsiaTheme="minorEastAsia" w:hAnsi="Times New Roman" w:cs="Times New Roman"/>
          <w:sz w:val="24"/>
          <w:szCs w:val="24"/>
        </w:rPr>
        <w:t>钢作为材料，固定约束滑动轴承端面外圆边，与偏心销轴一平面，因为远离曲柄的滑动轴承可以随滑杆一起产生位移，所以此滑动轴承与滑杆采用贯穿接触，其余零件采取无穿透接触。由于滑杆属与细杆件，</w:t>
      </w:r>
      <w:r w:rsidR="00273E0B">
        <w:rPr>
          <w:rFonts w:ascii="Times New Roman" w:eastAsiaTheme="minorEastAsia" w:hAnsi="Times New Roman" w:cs="Times New Roman" w:hint="eastAsia"/>
          <w:sz w:val="24"/>
          <w:szCs w:val="24"/>
        </w:rPr>
        <w:t>为</w:t>
      </w:r>
      <w:r w:rsidR="00273E0B" w:rsidRPr="004513FB">
        <w:rPr>
          <w:rFonts w:ascii="Times New Roman" w:eastAsiaTheme="minorEastAsia" w:hAnsi="Times New Roman" w:cs="Times New Roman"/>
          <w:sz w:val="24"/>
          <w:szCs w:val="24"/>
        </w:rPr>
        <w:t>确保其不会发生失稳弯曲变形</w:t>
      </w:r>
      <w:r w:rsidR="00273E0B">
        <w:rPr>
          <w:rFonts w:ascii="Times New Roman" w:eastAsiaTheme="minorEastAsia" w:hAnsi="Times New Roman" w:cs="Times New Roman" w:hint="eastAsia"/>
          <w:sz w:val="24"/>
          <w:szCs w:val="24"/>
        </w:rPr>
        <w:t>，</w:t>
      </w:r>
      <w:r w:rsidR="00A00A9D" w:rsidRPr="004513FB">
        <w:rPr>
          <w:rFonts w:ascii="Times New Roman" w:eastAsiaTheme="minorEastAsia" w:hAnsi="Times New Roman" w:cs="Times New Roman"/>
          <w:sz w:val="24"/>
          <w:szCs w:val="24"/>
        </w:rPr>
        <w:t>在滑杆端面</w:t>
      </w:r>
      <w:r w:rsidRPr="004513FB">
        <w:rPr>
          <w:rFonts w:ascii="Times New Roman" w:eastAsiaTheme="minorEastAsia" w:hAnsi="Times New Roman" w:cs="Times New Roman"/>
          <w:sz w:val="24"/>
          <w:szCs w:val="24"/>
        </w:rPr>
        <w:t>施加</w:t>
      </w:r>
      <w:r w:rsidRPr="004513FB">
        <w:rPr>
          <w:rFonts w:ascii="Times New Roman" w:eastAsiaTheme="minorEastAsia" w:hAnsi="Times New Roman" w:cs="Times New Roman"/>
          <w:sz w:val="24"/>
          <w:szCs w:val="24"/>
        </w:rPr>
        <w:t>500N</w:t>
      </w:r>
      <w:r w:rsidRPr="004513FB">
        <w:rPr>
          <w:rFonts w:ascii="Times New Roman" w:eastAsiaTheme="minorEastAsia" w:hAnsi="Times New Roman" w:cs="Times New Roman"/>
          <w:sz w:val="24"/>
          <w:szCs w:val="24"/>
        </w:rPr>
        <w:t>的</w:t>
      </w:r>
      <w:r w:rsidR="00A00A9D" w:rsidRPr="004513FB">
        <w:rPr>
          <w:rFonts w:ascii="Times New Roman" w:eastAsiaTheme="minorEastAsia" w:hAnsi="Times New Roman" w:cs="Times New Roman"/>
          <w:sz w:val="24"/>
          <w:szCs w:val="24"/>
        </w:rPr>
        <w:t>压力</w:t>
      </w:r>
      <w:r w:rsidR="00273E0B">
        <w:rPr>
          <w:rFonts w:ascii="Times New Roman" w:eastAsiaTheme="minorEastAsia" w:hAnsi="Times New Roman" w:cs="Times New Roman" w:hint="eastAsia"/>
          <w:sz w:val="24"/>
          <w:szCs w:val="24"/>
        </w:rPr>
        <w:t>，其</w:t>
      </w:r>
      <w:r w:rsidR="00035DCB" w:rsidRPr="004513FB">
        <w:rPr>
          <w:rFonts w:ascii="Times New Roman" w:eastAsiaTheme="minorEastAsia" w:hAnsi="Times New Roman" w:cs="Times New Roman"/>
          <w:sz w:val="24"/>
          <w:szCs w:val="24"/>
        </w:rPr>
        <w:t>静应力分析图解如图</w:t>
      </w:r>
      <w:r w:rsidR="00035DCB" w:rsidRPr="004513FB">
        <w:rPr>
          <w:rFonts w:ascii="Times New Roman" w:eastAsiaTheme="minorEastAsia" w:hAnsi="Times New Roman" w:cs="Times New Roman"/>
          <w:sz w:val="24"/>
          <w:szCs w:val="24"/>
        </w:rPr>
        <w:t>3-10</w:t>
      </w:r>
      <w:r w:rsidR="00035DCB" w:rsidRPr="004513FB">
        <w:rPr>
          <w:rFonts w:ascii="Times New Roman" w:eastAsiaTheme="minorEastAsia" w:hAnsi="Times New Roman" w:cs="Times New Roman"/>
          <w:sz w:val="24"/>
          <w:szCs w:val="24"/>
        </w:rPr>
        <w:t>、图</w:t>
      </w:r>
      <w:r w:rsidR="00035DCB" w:rsidRPr="004513FB">
        <w:rPr>
          <w:rFonts w:ascii="Times New Roman" w:eastAsiaTheme="minorEastAsia" w:hAnsi="Times New Roman" w:cs="Times New Roman"/>
          <w:sz w:val="24"/>
          <w:szCs w:val="24"/>
        </w:rPr>
        <w:t>3-11</w:t>
      </w:r>
      <w:r w:rsidR="00035DCB" w:rsidRPr="004513FB">
        <w:rPr>
          <w:rFonts w:ascii="Times New Roman" w:eastAsiaTheme="minorEastAsia" w:hAnsi="Times New Roman" w:cs="Times New Roman"/>
          <w:sz w:val="24"/>
          <w:szCs w:val="24"/>
        </w:rPr>
        <w:t>所示。</w:t>
      </w:r>
    </w:p>
    <w:p w:rsidR="00542F76" w:rsidRPr="004513FB" w:rsidRDefault="00542F76" w:rsidP="007D034F">
      <w:pPr>
        <w:spacing w:after="0" w:line="360" w:lineRule="auto"/>
        <w:rPr>
          <w:rFonts w:ascii="Times New Roman" w:eastAsiaTheme="minorEastAsia" w:hAnsi="Times New Roman" w:cs="Times New Roman"/>
          <w:sz w:val="24"/>
          <w:szCs w:val="24"/>
        </w:rPr>
      </w:pPr>
    </w:p>
    <w:p w:rsidR="000925B7" w:rsidRPr="004513FB" w:rsidRDefault="00A24F40" w:rsidP="00D31D50">
      <w:pPr>
        <w:spacing w:line="220" w:lineRule="atLeast"/>
        <w:rPr>
          <w:rFonts w:ascii="Times New Roman" w:eastAsiaTheme="minorEastAsia" w:hAnsi="Times New Roman" w:cs="Times New Roman"/>
          <w:sz w:val="24"/>
          <w:szCs w:val="24"/>
        </w:rPr>
      </w:pPr>
      <w:r w:rsidRPr="004513FB">
        <w:rPr>
          <w:rFonts w:ascii="Times New Roman" w:eastAsiaTheme="minorEastAsia" w:hAnsi="Times New Roman" w:cs="Times New Roman"/>
          <w:noProof/>
          <w:sz w:val="24"/>
          <w:szCs w:val="24"/>
        </w:rPr>
        <w:drawing>
          <wp:inline distT="0" distB="0" distL="0" distR="0">
            <wp:extent cx="2724150" cy="4161089"/>
            <wp:effectExtent l="19050" t="0" r="0" b="0"/>
            <wp:docPr id="227" name="图片 31" descr="E:\Desktop\有限元分析截图\QQ截图20170417172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Desktop\有限元分析截图\QQ截图20170417172106.jpg"/>
                    <pic:cNvPicPr>
                      <a:picLocks noChangeAspect="1" noChangeArrowheads="1"/>
                    </pic:cNvPicPr>
                  </pic:nvPicPr>
                  <pic:blipFill>
                    <a:blip r:embed="rId44" cstate="print"/>
                    <a:srcRect/>
                    <a:stretch>
                      <a:fillRect/>
                    </a:stretch>
                  </pic:blipFill>
                  <pic:spPr bwMode="auto">
                    <a:xfrm>
                      <a:off x="0" y="0"/>
                      <a:ext cx="2726974" cy="4165402"/>
                    </a:xfrm>
                    <a:prstGeom prst="rect">
                      <a:avLst/>
                    </a:prstGeom>
                    <a:noFill/>
                    <a:ln w="9525">
                      <a:noFill/>
                      <a:miter lim="800000"/>
                      <a:headEnd/>
                      <a:tailEnd/>
                    </a:ln>
                  </pic:spPr>
                </pic:pic>
              </a:graphicData>
            </a:graphic>
          </wp:inline>
        </w:drawing>
      </w:r>
      <w:r w:rsidR="00AF1DB0" w:rsidRPr="004513FB">
        <w:rPr>
          <w:rFonts w:ascii="Times New Roman" w:eastAsiaTheme="minorEastAsia" w:hAnsi="Times New Roman" w:cs="Times New Roman"/>
          <w:noProof/>
          <w:sz w:val="24"/>
          <w:szCs w:val="24"/>
        </w:rPr>
        <w:drawing>
          <wp:inline distT="0" distB="0" distL="0" distR="0">
            <wp:extent cx="2838450" cy="4132219"/>
            <wp:effectExtent l="19050" t="0" r="0" b="0"/>
            <wp:docPr id="33" name="图片 33" descr="E:\Desktop\有限元分析截图\QQ截图201704171724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esktop\有限元分析截图\QQ截图20170417172448.jpg"/>
                    <pic:cNvPicPr>
                      <a:picLocks noChangeAspect="1" noChangeArrowheads="1"/>
                    </pic:cNvPicPr>
                  </pic:nvPicPr>
                  <pic:blipFill>
                    <a:blip r:embed="rId45" cstate="print"/>
                    <a:srcRect/>
                    <a:stretch>
                      <a:fillRect/>
                    </a:stretch>
                  </pic:blipFill>
                  <pic:spPr bwMode="auto">
                    <a:xfrm>
                      <a:off x="0" y="0"/>
                      <a:ext cx="2838450" cy="4132219"/>
                    </a:xfrm>
                    <a:prstGeom prst="rect">
                      <a:avLst/>
                    </a:prstGeom>
                    <a:noFill/>
                    <a:ln w="9525">
                      <a:noFill/>
                      <a:miter lim="800000"/>
                      <a:headEnd/>
                      <a:tailEnd/>
                    </a:ln>
                  </pic:spPr>
                </pic:pic>
              </a:graphicData>
            </a:graphic>
          </wp:inline>
        </w:drawing>
      </w:r>
    </w:p>
    <w:p w:rsidR="00886B17" w:rsidRDefault="005B753E" w:rsidP="00886B17">
      <w:pPr>
        <w:spacing w:after="0" w:line="360" w:lineRule="auto"/>
        <w:ind w:firstLineChars="350" w:firstLine="84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00217897">
        <w:rPr>
          <w:rFonts w:ascii="Times New Roman" w:eastAsiaTheme="minorEastAsia" w:hAnsi="Times New Roman" w:cs="Times New Roman"/>
          <w:sz w:val="24"/>
          <w:szCs w:val="24"/>
        </w:rPr>
        <w:t>3-1</w:t>
      </w:r>
      <w:r w:rsidR="00217897">
        <w:rPr>
          <w:rFonts w:ascii="Times New Roman" w:eastAsiaTheme="minorEastAsia" w:hAnsi="Times New Roman" w:cs="Times New Roman" w:hint="eastAsia"/>
          <w:sz w:val="24"/>
          <w:szCs w:val="24"/>
        </w:rPr>
        <w:t>1</w:t>
      </w:r>
      <w:r w:rsidR="00EE28E0">
        <w:rPr>
          <w:rFonts w:ascii="Times New Roman" w:eastAsiaTheme="minorEastAsia" w:hAnsi="Times New Roman" w:cs="Times New Roman"/>
          <w:sz w:val="24"/>
          <w:szCs w:val="24"/>
        </w:rPr>
        <w:t xml:space="preserve">    </w:t>
      </w:r>
      <w:r w:rsidR="00267686" w:rsidRPr="004513FB">
        <w:rPr>
          <w:rFonts w:ascii="Times New Roman" w:eastAsiaTheme="minorEastAsia" w:hAnsi="Times New Roman" w:cs="Times New Roman"/>
          <w:sz w:val="24"/>
          <w:szCs w:val="24"/>
        </w:rPr>
        <w:t>滑杆</w:t>
      </w:r>
      <w:r w:rsidRPr="004513FB">
        <w:rPr>
          <w:rFonts w:ascii="Times New Roman" w:eastAsiaTheme="minorEastAsia" w:hAnsi="Times New Roman" w:cs="Times New Roman"/>
          <w:sz w:val="24"/>
          <w:szCs w:val="24"/>
        </w:rPr>
        <w:t>静应力</w:t>
      </w:r>
      <w:r w:rsidR="00267686" w:rsidRPr="004513FB">
        <w:rPr>
          <w:rFonts w:ascii="Times New Roman" w:eastAsiaTheme="minorEastAsia" w:hAnsi="Times New Roman" w:cs="Times New Roman"/>
          <w:sz w:val="24"/>
          <w:szCs w:val="24"/>
        </w:rPr>
        <w:t>图</w:t>
      </w:r>
      <w:r w:rsidR="00C4368B" w:rsidRPr="004513FB">
        <w:rPr>
          <w:rFonts w:ascii="Times New Roman" w:eastAsiaTheme="minorEastAsia" w:hAnsi="Times New Roman" w:cs="Times New Roman"/>
          <w:sz w:val="24"/>
          <w:szCs w:val="24"/>
        </w:rPr>
        <w:t xml:space="preserve">                  </w:t>
      </w:r>
      <w:r w:rsidRPr="004513FB">
        <w:rPr>
          <w:rFonts w:ascii="Times New Roman" w:eastAsiaTheme="minorEastAsia" w:hAnsi="Times New Roman" w:cs="Times New Roman"/>
          <w:sz w:val="24"/>
          <w:szCs w:val="24"/>
        </w:rPr>
        <w:t xml:space="preserve">              </w:t>
      </w:r>
      <w:r w:rsidRPr="004513FB">
        <w:rPr>
          <w:rFonts w:ascii="Times New Roman" w:eastAsiaTheme="minorEastAsia" w:hAnsi="Times New Roman" w:cs="Times New Roman"/>
          <w:sz w:val="24"/>
          <w:szCs w:val="24"/>
        </w:rPr>
        <w:t>图</w:t>
      </w:r>
      <w:r w:rsidR="00217897">
        <w:rPr>
          <w:rFonts w:ascii="Times New Roman" w:eastAsiaTheme="minorEastAsia" w:hAnsi="Times New Roman" w:cs="Times New Roman"/>
          <w:sz w:val="24"/>
          <w:szCs w:val="24"/>
        </w:rPr>
        <w:t>3-1</w:t>
      </w:r>
      <w:r w:rsidR="00217897">
        <w:rPr>
          <w:rFonts w:ascii="Times New Roman" w:eastAsiaTheme="minorEastAsia" w:hAnsi="Times New Roman" w:cs="Times New Roman" w:hint="eastAsia"/>
          <w:sz w:val="24"/>
          <w:szCs w:val="24"/>
        </w:rPr>
        <w:t>2</w:t>
      </w:r>
      <w:r w:rsidRPr="004513FB">
        <w:rPr>
          <w:rFonts w:ascii="Times New Roman" w:eastAsiaTheme="minorEastAsia" w:hAnsi="Times New Roman" w:cs="Times New Roman"/>
          <w:sz w:val="24"/>
          <w:szCs w:val="24"/>
        </w:rPr>
        <w:t xml:space="preserve">  </w:t>
      </w:r>
      <w:r w:rsidR="00EE28E0">
        <w:rPr>
          <w:rFonts w:ascii="Times New Roman" w:eastAsiaTheme="minorEastAsia" w:hAnsi="Times New Roman" w:cs="Times New Roman" w:hint="eastAsia"/>
          <w:sz w:val="24"/>
          <w:szCs w:val="24"/>
        </w:rPr>
        <w:t xml:space="preserve"> </w:t>
      </w:r>
      <w:r w:rsidR="00C4368B" w:rsidRPr="004513FB">
        <w:rPr>
          <w:rFonts w:ascii="Times New Roman" w:eastAsiaTheme="minorEastAsia" w:hAnsi="Times New Roman" w:cs="Times New Roman"/>
          <w:sz w:val="24"/>
          <w:szCs w:val="24"/>
        </w:rPr>
        <w:t xml:space="preserve"> </w:t>
      </w:r>
      <w:r w:rsidR="00267686" w:rsidRPr="004513FB">
        <w:rPr>
          <w:rFonts w:ascii="Times New Roman" w:eastAsiaTheme="minorEastAsia" w:hAnsi="Times New Roman" w:cs="Times New Roman"/>
          <w:sz w:val="24"/>
          <w:szCs w:val="24"/>
        </w:rPr>
        <w:t>滑杆位移图</w:t>
      </w:r>
    </w:p>
    <w:p w:rsidR="005C20D2" w:rsidRDefault="005C20D2" w:rsidP="005C20D2">
      <w:pPr>
        <w:spacing w:after="0" w:line="360" w:lineRule="auto"/>
        <w:rPr>
          <w:rFonts w:ascii="Times New Roman" w:eastAsiaTheme="minorEastAsia" w:hAnsi="Times New Roman" w:cs="Times New Roman"/>
          <w:sz w:val="24"/>
          <w:szCs w:val="24"/>
        </w:rPr>
      </w:pPr>
    </w:p>
    <w:p w:rsidR="00774EF3" w:rsidRPr="004513FB" w:rsidRDefault="00BF69A3" w:rsidP="002F3928">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根据图可知，最大应力发生在于销轴连接处，大小为</w:t>
      </w:r>
      <w:r w:rsidRPr="004513FB">
        <w:rPr>
          <w:rFonts w:ascii="Times New Roman" w:eastAsiaTheme="minorEastAsia" w:hAnsi="Times New Roman" w:cs="Times New Roman"/>
          <w:sz w:val="24"/>
          <w:szCs w:val="24"/>
        </w:rPr>
        <w:t>7.397X10</w:t>
      </w:r>
      <w:r w:rsidRPr="004513FB">
        <w:rPr>
          <w:rFonts w:ascii="Times New Roman" w:eastAsiaTheme="minorEastAsia" w:hAnsi="Times New Roman" w:cs="Times New Roman"/>
          <w:sz w:val="24"/>
          <w:szCs w:val="24"/>
          <w:vertAlign w:val="superscript"/>
        </w:rPr>
        <w:t>7</w:t>
      </w:r>
      <w:r w:rsidRPr="004513FB">
        <w:rPr>
          <w:rFonts w:ascii="Times New Roman" w:eastAsiaTheme="minorEastAsia" w:hAnsi="Times New Roman" w:cs="Times New Roman"/>
          <w:sz w:val="24"/>
          <w:szCs w:val="24"/>
        </w:rPr>
        <w:t>N/m</w:t>
      </w:r>
      <w:r w:rsidRPr="004513FB">
        <w:rPr>
          <w:rFonts w:ascii="Times New Roman" w:eastAsiaTheme="minorEastAsia" w:hAnsi="Times New Roman" w:cs="Times New Roman"/>
          <w:sz w:val="24"/>
          <w:szCs w:val="24"/>
          <w:vertAlign w:val="superscript"/>
        </w:rPr>
        <w:t>2</w:t>
      </w:r>
      <w:r w:rsidRPr="004513FB">
        <w:rPr>
          <w:rFonts w:ascii="Times New Roman" w:eastAsiaTheme="minorEastAsia" w:hAnsi="Times New Roman" w:cs="Times New Roman"/>
          <w:sz w:val="24"/>
          <w:szCs w:val="24"/>
        </w:rPr>
        <w:t>，屈服应力大小</w:t>
      </w:r>
      <w:r w:rsidR="00F36345" w:rsidRPr="004513FB">
        <w:rPr>
          <w:rFonts w:ascii="Times New Roman" w:eastAsiaTheme="minorEastAsia" w:hAnsi="Times New Roman" w:cs="Times New Roman"/>
          <w:sz w:val="24"/>
          <w:szCs w:val="24"/>
        </w:rPr>
        <w:t>为</w:t>
      </w:r>
      <w:r w:rsidR="00F36345" w:rsidRPr="004513FB">
        <w:rPr>
          <w:rFonts w:ascii="Times New Roman" w:eastAsiaTheme="minorEastAsia" w:hAnsi="Times New Roman" w:cs="Times New Roman"/>
          <w:sz w:val="24"/>
          <w:szCs w:val="24"/>
        </w:rPr>
        <w:t>2.206X10</w:t>
      </w:r>
      <w:r w:rsidR="00F36345" w:rsidRPr="004513FB">
        <w:rPr>
          <w:rFonts w:ascii="Times New Roman" w:eastAsiaTheme="minorEastAsia" w:hAnsi="Times New Roman" w:cs="Times New Roman"/>
          <w:sz w:val="24"/>
          <w:szCs w:val="24"/>
          <w:vertAlign w:val="superscript"/>
        </w:rPr>
        <w:t>8</w:t>
      </w:r>
      <w:r w:rsidR="00F36345" w:rsidRPr="004513FB">
        <w:rPr>
          <w:rFonts w:ascii="Times New Roman" w:eastAsiaTheme="minorEastAsia" w:hAnsi="Times New Roman" w:cs="Times New Roman"/>
          <w:sz w:val="24"/>
          <w:szCs w:val="24"/>
        </w:rPr>
        <w:t>N/m</w:t>
      </w:r>
      <w:r w:rsidR="00F36345" w:rsidRPr="004513FB">
        <w:rPr>
          <w:rFonts w:ascii="Times New Roman" w:eastAsiaTheme="minorEastAsia" w:hAnsi="Times New Roman" w:cs="Times New Roman"/>
          <w:sz w:val="24"/>
          <w:szCs w:val="24"/>
          <w:vertAlign w:val="superscript"/>
        </w:rPr>
        <w:t>2</w:t>
      </w:r>
      <w:r w:rsidR="00BE5026" w:rsidRPr="004513FB">
        <w:rPr>
          <w:rFonts w:ascii="Times New Roman" w:eastAsiaTheme="minorEastAsia" w:hAnsi="Times New Roman" w:cs="Times New Roman"/>
          <w:sz w:val="24"/>
          <w:szCs w:val="24"/>
        </w:rPr>
        <w:t xml:space="preserve"> </w:t>
      </w:r>
      <w:r w:rsidR="00BE5026" w:rsidRPr="004513FB">
        <w:rPr>
          <w:rFonts w:ascii="Times New Roman" w:eastAsiaTheme="minorEastAsia" w:hAnsi="Times New Roman" w:cs="Times New Roman"/>
          <w:sz w:val="24"/>
          <w:szCs w:val="24"/>
        </w:rPr>
        <w:t>，</w:t>
      </w:r>
      <w:r w:rsidR="00B928CB" w:rsidRPr="004513FB">
        <w:rPr>
          <w:rFonts w:ascii="Times New Roman" w:eastAsiaTheme="minorEastAsia" w:hAnsi="Times New Roman" w:cs="Times New Roman"/>
          <w:sz w:val="24"/>
          <w:szCs w:val="24"/>
        </w:rPr>
        <w:t>属于</w:t>
      </w:r>
      <w:r w:rsidR="00BE5026" w:rsidRPr="004513FB">
        <w:rPr>
          <w:rFonts w:ascii="Times New Roman" w:eastAsiaTheme="minorEastAsia" w:hAnsi="Times New Roman" w:cs="Times New Roman"/>
          <w:sz w:val="24"/>
          <w:szCs w:val="24"/>
        </w:rPr>
        <w:t>弹性变形</w:t>
      </w:r>
      <w:r w:rsidR="0034751D" w:rsidRPr="004513FB">
        <w:rPr>
          <w:rFonts w:ascii="Times New Roman" w:eastAsiaTheme="minorEastAsia" w:hAnsi="Times New Roman" w:cs="Times New Roman"/>
          <w:sz w:val="24"/>
          <w:szCs w:val="24"/>
        </w:rPr>
        <w:t>。于销轴连接处的弹性变形</w:t>
      </w:r>
      <w:r w:rsidR="00B507C6" w:rsidRPr="004513FB">
        <w:rPr>
          <w:rFonts w:ascii="Times New Roman" w:eastAsiaTheme="minorEastAsia" w:hAnsi="Times New Roman" w:cs="Times New Roman"/>
          <w:sz w:val="24"/>
          <w:szCs w:val="24"/>
        </w:rPr>
        <w:t>大小为</w:t>
      </w:r>
      <w:r w:rsidR="00B507C6" w:rsidRPr="004513FB">
        <w:rPr>
          <w:rFonts w:ascii="Times New Roman" w:eastAsiaTheme="minorEastAsia" w:hAnsi="Times New Roman" w:cs="Times New Roman"/>
          <w:sz w:val="24"/>
          <w:szCs w:val="24"/>
        </w:rPr>
        <w:t>1.883 X10</w:t>
      </w:r>
      <w:r w:rsidR="00B507C6" w:rsidRPr="004513FB">
        <w:rPr>
          <w:rFonts w:ascii="Times New Roman" w:eastAsiaTheme="minorEastAsia" w:hAnsi="Times New Roman" w:cs="Times New Roman"/>
          <w:sz w:val="24"/>
          <w:szCs w:val="24"/>
          <w:vertAlign w:val="superscript"/>
        </w:rPr>
        <w:t>-1</w:t>
      </w:r>
      <w:r w:rsidR="00B507C6" w:rsidRPr="004513FB">
        <w:rPr>
          <w:rFonts w:ascii="Times New Roman" w:eastAsiaTheme="minorEastAsia" w:hAnsi="Times New Roman" w:cs="Times New Roman"/>
          <w:sz w:val="24"/>
          <w:szCs w:val="24"/>
        </w:rPr>
        <w:t>mm</w:t>
      </w:r>
      <w:r w:rsidR="00527668" w:rsidRPr="004513FB">
        <w:rPr>
          <w:rFonts w:ascii="Times New Roman" w:eastAsiaTheme="minorEastAsia" w:hAnsi="Times New Roman" w:cs="Times New Roman"/>
          <w:sz w:val="24"/>
          <w:szCs w:val="24"/>
        </w:rPr>
        <w:t>，对传动影响较小，符合设计要求。</w:t>
      </w:r>
    </w:p>
    <w:p w:rsidR="00542F76" w:rsidRPr="004513FB" w:rsidRDefault="00542F76" w:rsidP="00CD5C6A">
      <w:pPr>
        <w:pStyle w:val="2"/>
        <w:spacing w:before="0" w:after="0" w:line="360" w:lineRule="auto"/>
        <w:rPr>
          <w:rFonts w:ascii="Times New Roman" w:hAnsi="Times New Roman"/>
          <w:sz w:val="24"/>
          <w:szCs w:val="24"/>
        </w:rPr>
      </w:pPr>
      <w:bookmarkStart w:id="91" w:name="_Toc480573207"/>
      <w:bookmarkStart w:id="92" w:name="_Toc480573842"/>
      <w:bookmarkStart w:id="93" w:name="_Toc480585778"/>
      <w:bookmarkStart w:id="94" w:name="_Toc482439366"/>
      <w:r w:rsidRPr="004513FB">
        <w:rPr>
          <w:rFonts w:ascii="Times New Roman" w:eastAsiaTheme="minorEastAsia" w:hAnsi="Times New Roman"/>
          <w:sz w:val="24"/>
          <w:szCs w:val="24"/>
        </w:rPr>
        <w:t>3.4</w:t>
      </w:r>
      <w:r w:rsidR="0008178D">
        <w:rPr>
          <w:rFonts w:ascii="黑体" w:hAnsi="黑体" w:hint="eastAsia"/>
          <w:sz w:val="24"/>
          <w:szCs w:val="24"/>
        </w:rPr>
        <w:t xml:space="preserve">  </w:t>
      </w:r>
      <w:r w:rsidRPr="004513FB">
        <w:rPr>
          <w:rFonts w:ascii="Times New Roman" w:hAnsi="Times New Roman"/>
          <w:sz w:val="24"/>
          <w:szCs w:val="24"/>
        </w:rPr>
        <w:t>本章小结</w:t>
      </w:r>
      <w:bookmarkEnd w:id="91"/>
      <w:bookmarkEnd w:id="92"/>
      <w:bookmarkEnd w:id="93"/>
      <w:bookmarkEnd w:id="94"/>
    </w:p>
    <w:p w:rsidR="009444B0" w:rsidRPr="004513FB" w:rsidRDefault="00542F76" w:rsidP="00D43C61">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本章利用</w:t>
      </w:r>
      <w:proofErr w:type="spellStart"/>
      <w:r w:rsidR="00E20875">
        <w:rPr>
          <w:rFonts w:ascii="Times New Roman" w:eastAsiaTheme="minorEastAsia" w:hAnsi="Times New Roman" w:cs="Times New Roman" w:hint="eastAsia"/>
          <w:sz w:val="24"/>
          <w:szCs w:val="24"/>
        </w:rPr>
        <w:t>Solidworks</w:t>
      </w:r>
      <w:proofErr w:type="spellEnd"/>
      <w:r w:rsidR="00E20875">
        <w:rPr>
          <w:rFonts w:ascii="Times New Roman" w:eastAsiaTheme="minorEastAsia" w:hAnsi="Times New Roman" w:cs="Times New Roman" w:hint="eastAsia"/>
          <w:sz w:val="24"/>
          <w:szCs w:val="24"/>
        </w:rPr>
        <w:t xml:space="preserve"> </w:t>
      </w:r>
      <w:r w:rsidR="00E20875">
        <w:rPr>
          <w:rFonts w:ascii="Times New Roman" w:eastAsiaTheme="minorEastAsia" w:hAnsi="Times New Roman" w:cs="Times New Roman" w:hint="eastAsia"/>
          <w:sz w:val="24"/>
          <w:szCs w:val="24"/>
        </w:rPr>
        <w:t>自带的运动仿真软件</w:t>
      </w:r>
      <w:proofErr w:type="spellStart"/>
      <w:r w:rsidR="00E20875">
        <w:rPr>
          <w:rFonts w:ascii="Times New Roman" w:eastAsiaTheme="minorEastAsia" w:hAnsi="Times New Roman" w:cs="Times New Roman" w:hint="eastAsia"/>
          <w:sz w:val="24"/>
          <w:szCs w:val="24"/>
        </w:rPr>
        <w:t>S</w:t>
      </w:r>
      <w:r w:rsidRPr="004513FB">
        <w:rPr>
          <w:rFonts w:ascii="Times New Roman" w:eastAsiaTheme="minorEastAsia" w:hAnsi="Times New Roman" w:cs="Times New Roman"/>
          <w:sz w:val="24"/>
          <w:szCs w:val="24"/>
        </w:rPr>
        <w:t>olidworks</w:t>
      </w:r>
      <w:proofErr w:type="spellEnd"/>
      <w:r w:rsidRPr="004513FB">
        <w:rPr>
          <w:rFonts w:ascii="Times New Roman" w:eastAsiaTheme="minorEastAsia" w:hAnsi="Times New Roman" w:cs="Times New Roman"/>
          <w:sz w:val="24"/>
          <w:szCs w:val="24"/>
        </w:rPr>
        <w:t xml:space="preserve"> motion </w:t>
      </w:r>
      <w:r w:rsidRPr="004513FB">
        <w:rPr>
          <w:rFonts w:ascii="Times New Roman" w:eastAsiaTheme="minorEastAsia" w:hAnsi="Times New Roman" w:cs="Times New Roman"/>
          <w:sz w:val="24"/>
          <w:szCs w:val="24"/>
        </w:rPr>
        <w:t>对振动机构的滑杆进行</w:t>
      </w:r>
      <w:r w:rsidR="003F601A">
        <w:rPr>
          <w:rFonts w:ascii="Times New Roman" w:eastAsiaTheme="minorEastAsia" w:hAnsi="Times New Roman" w:cs="Times New Roman" w:hint="eastAsia"/>
          <w:sz w:val="24"/>
          <w:szCs w:val="24"/>
        </w:rPr>
        <w:t>了</w:t>
      </w:r>
      <w:r w:rsidRPr="004513FB">
        <w:rPr>
          <w:rFonts w:ascii="Times New Roman" w:eastAsiaTheme="minorEastAsia" w:hAnsi="Times New Roman" w:cs="Times New Roman"/>
          <w:sz w:val="24"/>
          <w:szCs w:val="24"/>
        </w:rPr>
        <w:t>位移，速度，加速度</w:t>
      </w:r>
      <w:r w:rsidR="003F601A">
        <w:rPr>
          <w:rFonts w:ascii="Times New Roman" w:eastAsiaTheme="minorEastAsia" w:hAnsi="Times New Roman" w:cs="Times New Roman" w:hint="eastAsia"/>
          <w:sz w:val="24"/>
          <w:szCs w:val="24"/>
        </w:rPr>
        <w:t>的</w:t>
      </w:r>
      <w:r w:rsidR="003F601A">
        <w:rPr>
          <w:rFonts w:ascii="Times New Roman" w:eastAsiaTheme="minorEastAsia" w:hAnsi="Times New Roman" w:cs="Times New Roman"/>
          <w:sz w:val="24"/>
          <w:szCs w:val="24"/>
        </w:rPr>
        <w:t>运动仿真，并对马达扭矩</w:t>
      </w:r>
      <w:r w:rsidR="003F601A">
        <w:rPr>
          <w:rFonts w:ascii="Times New Roman" w:eastAsiaTheme="minorEastAsia" w:hAnsi="Times New Roman" w:cs="Times New Roman" w:hint="eastAsia"/>
          <w:sz w:val="24"/>
          <w:szCs w:val="24"/>
        </w:rPr>
        <w:t>和能量消耗进行</w:t>
      </w:r>
      <w:r w:rsidR="003F601A">
        <w:rPr>
          <w:rFonts w:ascii="Times New Roman" w:eastAsiaTheme="minorEastAsia" w:hAnsi="Times New Roman" w:cs="Times New Roman"/>
          <w:sz w:val="24"/>
          <w:szCs w:val="24"/>
        </w:rPr>
        <w:t>仿真</w:t>
      </w:r>
      <w:r w:rsidR="00CD5636">
        <w:rPr>
          <w:rFonts w:ascii="Times New Roman" w:eastAsiaTheme="minorEastAsia" w:hAnsi="Times New Roman" w:cs="Times New Roman" w:hint="eastAsia"/>
          <w:sz w:val="24"/>
          <w:szCs w:val="24"/>
        </w:rPr>
        <w:t>。</w:t>
      </w:r>
      <w:r w:rsidRPr="004513FB">
        <w:rPr>
          <w:rFonts w:ascii="Times New Roman" w:eastAsiaTheme="minorEastAsia" w:hAnsi="Times New Roman" w:cs="Times New Roman"/>
          <w:sz w:val="24"/>
          <w:szCs w:val="24"/>
        </w:rPr>
        <w:t>通过</w:t>
      </w:r>
      <w:proofErr w:type="spellStart"/>
      <w:r w:rsidRPr="004513FB">
        <w:rPr>
          <w:rFonts w:ascii="Times New Roman" w:eastAsiaTheme="minorEastAsia" w:hAnsi="Times New Roman" w:cs="Times New Roman"/>
          <w:sz w:val="24"/>
          <w:szCs w:val="24"/>
        </w:rPr>
        <w:lastRenderedPageBreak/>
        <w:t>solidwork</w:t>
      </w:r>
      <w:proofErr w:type="spellEnd"/>
      <w:r w:rsidRPr="004513FB">
        <w:rPr>
          <w:rFonts w:ascii="Times New Roman" w:eastAsiaTheme="minorEastAsia" w:hAnsi="Times New Roman" w:cs="Times New Roman"/>
          <w:sz w:val="24"/>
          <w:szCs w:val="24"/>
        </w:rPr>
        <w:t xml:space="preserve"> simulation </w:t>
      </w:r>
      <w:r w:rsidRPr="004513FB">
        <w:rPr>
          <w:rFonts w:ascii="Times New Roman" w:eastAsiaTheme="minorEastAsia" w:hAnsi="Times New Roman" w:cs="Times New Roman"/>
          <w:sz w:val="24"/>
          <w:szCs w:val="24"/>
        </w:rPr>
        <w:t>对振动机构的关键零</w:t>
      </w:r>
      <w:r w:rsidR="00CD5636">
        <w:rPr>
          <w:rFonts w:ascii="Times New Roman" w:eastAsiaTheme="minorEastAsia" w:hAnsi="Times New Roman" w:cs="Times New Roman"/>
          <w:sz w:val="24"/>
          <w:szCs w:val="24"/>
        </w:rPr>
        <w:t>部件进行静应力有限元仿真分析</w:t>
      </w:r>
      <w:r w:rsidR="00CD5636">
        <w:rPr>
          <w:rFonts w:ascii="Times New Roman" w:eastAsiaTheme="minorEastAsia" w:hAnsi="Times New Roman" w:cs="Times New Roman" w:hint="eastAsia"/>
          <w:sz w:val="24"/>
          <w:szCs w:val="24"/>
        </w:rPr>
        <w:t>。</w:t>
      </w:r>
      <w:r w:rsidRPr="004513FB">
        <w:rPr>
          <w:rFonts w:ascii="Times New Roman" w:eastAsiaTheme="minorEastAsia" w:hAnsi="Times New Roman" w:cs="Times New Roman"/>
          <w:sz w:val="24"/>
          <w:szCs w:val="24"/>
        </w:rPr>
        <w:t>通过分析图解，确保了</w:t>
      </w:r>
      <w:r w:rsidR="00CD5636">
        <w:rPr>
          <w:rFonts w:ascii="Times New Roman" w:eastAsiaTheme="minorEastAsia" w:hAnsi="Times New Roman" w:cs="Times New Roman" w:hint="eastAsia"/>
          <w:sz w:val="24"/>
          <w:szCs w:val="24"/>
        </w:rPr>
        <w:t>汽油发动机、减速箱和关键</w:t>
      </w:r>
      <w:r w:rsidRPr="004513FB">
        <w:rPr>
          <w:rFonts w:ascii="Times New Roman" w:eastAsiaTheme="minorEastAsia" w:hAnsi="Times New Roman" w:cs="Times New Roman"/>
          <w:sz w:val="24"/>
          <w:szCs w:val="24"/>
        </w:rPr>
        <w:t>零</w:t>
      </w:r>
      <w:r w:rsidR="00CD5636">
        <w:rPr>
          <w:rFonts w:ascii="Times New Roman" w:eastAsiaTheme="minorEastAsia" w:hAnsi="Times New Roman" w:cs="Times New Roman" w:hint="eastAsia"/>
          <w:sz w:val="24"/>
          <w:szCs w:val="24"/>
        </w:rPr>
        <w:t>部</w:t>
      </w:r>
      <w:r w:rsidRPr="004513FB">
        <w:rPr>
          <w:rFonts w:ascii="Times New Roman" w:eastAsiaTheme="minorEastAsia" w:hAnsi="Times New Roman" w:cs="Times New Roman"/>
          <w:sz w:val="24"/>
          <w:szCs w:val="24"/>
        </w:rPr>
        <w:t>件符合使用要求，以及为</w:t>
      </w:r>
      <w:r w:rsidR="0075791E" w:rsidRPr="004513FB">
        <w:rPr>
          <w:rFonts w:ascii="Times New Roman" w:eastAsiaTheme="minorEastAsia" w:hAnsi="Times New Roman" w:cs="Times New Roman"/>
          <w:sz w:val="24"/>
          <w:szCs w:val="24"/>
        </w:rPr>
        <w:t>以后</w:t>
      </w:r>
      <w:r w:rsidRPr="004513FB">
        <w:rPr>
          <w:rFonts w:ascii="Times New Roman" w:eastAsiaTheme="minorEastAsia" w:hAnsi="Times New Roman" w:cs="Times New Roman"/>
          <w:sz w:val="24"/>
          <w:szCs w:val="24"/>
        </w:rPr>
        <w:t>结构</w:t>
      </w:r>
      <w:r w:rsidR="00AB554E" w:rsidRPr="004513FB">
        <w:rPr>
          <w:rFonts w:ascii="Times New Roman" w:eastAsiaTheme="minorEastAsia" w:hAnsi="Times New Roman" w:cs="Times New Roman"/>
          <w:sz w:val="24"/>
          <w:szCs w:val="24"/>
        </w:rPr>
        <w:t>优化</w:t>
      </w:r>
      <w:r w:rsidRPr="004513FB">
        <w:rPr>
          <w:rFonts w:ascii="Times New Roman" w:eastAsiaTheme="minorEastAsia" w:hAnsi="Times New Roman" w:cs="Times New Roman"/>
          <w:sz w:val="24"/>
          <w:szCs w:val="24"/>
        </w:rPr>
        <w:t>提供理论依据。</w:t>
      </w:r>
    </w:p>
    <w:p w:rsidR="00713562" w:rsidRPr="004513FB" w:rsidRDefault="00B94C27" w:rsidP="00D43C61">
      <w:pPr>
        <w:pStyle w:val="1"/>
        <w:spacing w:before="0" w:after="0" w:line="360" w:lineRule="auto"/>
        <w:rPr>
          <w:rFonts w:ascii="Times New Roman" w:eastAsia="黑体" w:hAnsi="Times New Roman" w:cs="Times New Roman"/>
          <w:b w:val="0"/>
          <w:sz w:val="28"/>
          <w:szCs w:val="28"/>
        </w:rPr>
      </w:pPr>
      <w:bookmarkStart w:id="95" w:name="_Toc480573208"/>
      <w:bookmarkStart w:id="96" w:name="_Toc480573843"/>
      <w:bookmarkStart w:id="97" w:name="_Toc480585779"/>
      <w:bookmarkStart w:id="98" w:name="_Toc482439367"/>
      <w:r w:rsidRPr="004513FB">
        <w:rPr>
          <w:rFonts w:ascii="Times New Roman" w:eastAsia="黑体" w:hAnsi="Times New Roman" w:cs="Times New Roman"/>
          <w:b w:val="0"/>
          <w:sz w:val="28"/>
          <w:szCs w:val="28"/>
        </w:rPr>
        <w:t>4</w:t>
      </w:r>
      <w:r w:rsidR="00835DC1">
        <w:rPr>
          <w:rFonts w:ascii="黑体" w:eastAsia="黑体" w:hAnsi="黑体" w:cs="Times New Roman" w:hint="eastAsia"/>
          <w:b w:val="0"/>
          <w:sz w:val="28"/>
          <w:szCs w:val="28"/>
        </w:rPr>
        <w:t xml:space="preserve">  </w:t>
      </w:r>
      <w:r w:rsidR="00EE645F" w:rsidRPr="004513FB">
        <w:rPr>
          <w:rFonts w:ascii="Times New Roman" w:eastAsia="黑体" w:hAnsi="Times New Roman" w:cs="Times New Roman"/>
          <w:b w:val="0"/>
          <w:sz w:val="28"/>
          <w:szCs w:val="28"/>
        </w:rPr>
        <w:t>转速测量系统设计</w:t>
      </w:r>
      <w:bookmarkEnd w:id="95"/>
      <w:bookmarkEnd w:id="96"/>
      <w:bookmarkEnd w:id="97"/>
      <w:bookmarkEnd w:id="98"/>
    </w:p>
    <w:p w:rsidR="00EF00F9" w:rsidRPr="004513FB" w:rsidRDefault="00B94C27" w:rsidP="00121CF5">
      <w:pPr>
        <w:pStyle w:val="2"/>
        <w:spacing w:before="0" w:after="0" w:line="360" w:lineRule="auto"/>
        <w:rPr>
          <w:rFonts w:ascii="Times New Roman" w:hAnsi="Times New Roman"/>
          <w:sz w:val="24"/>
          <w:szCs w:val="24"/>
        </w:rPr>
      </w:pPr>
      <w:bookmarkStart w:id="99" w:name="_Toc480573209"/>
      <w:bookmarkStart w:id="100" w:name="_Toc480573844"/>
      <w:bookmarkStart w:id="101" w:name="_Toc480585780"/>
      <w:bookmarkStart w:id="102" w:name="_Toc482439368"/>
      <w:r w:rsidRPr="004513FB">
        <w:rPr>
          <w:rFonts w:ascii="Times New Roman" w:eastAsiaTheme="minorEastAsia" w:hAnsi="Times New Roman"/>
          <w:sz w:val="24"/>
          <w:szCs w:val="24"/>
        </w:rPr>
        <w:t>4</w:t>
      </w:r>
      <w:r w:rsidR="00EE645F" w:rsidRPr="004513FB">
        <w:rPr>
          <w:rFonts w:ascii="Times New Roman" w:eastAsiaTheme="minorEastAsia" w:hAnsi="Times New Roman"/>
          <w:sz w:val="24"/>
          <w:szCs w:val="24"/>
        </w:rPr>
        <w:t>.1</w:t>
      </w:r>
      <w:r w:rsidR="00121CF5">
        <w:rPr>
          <w:rFonts w:ascii="黑体" w:hAnsi="黑体" w:hint="eastAsia"/>
          <w:sz w:val="24"/>
          <w:szCs w:val="24"/>
        </w:rPr>
        <w:t xml:space="preserve">  </w:t>
      </w:r>
      <w:r w:rsidR="004B3832" w:rsidRPr="004513FB">
        <w:rPr>
          <w:rFonts w:ascii="Times New Roman" w:hAnsi="Times New Roman"/>
          <w:sz w:val="24"/>
          <w:szCs w:val="24"/>
        </w:rPr>
        <w:t>基于单片机的转速</w:t>
      </w:r>
      <w:r w:rsidR="00EE645F" w:rsidRPr="004513FB">
        <w:rPr>
          <w:rFonts w:ascii="Times New Roman" w:hAnsi="Times New Roman"/>
          <w:sz w:val="24"/>
          <w:szCs w:val="24"/>
        </w:rPr>
        <w:t>测量原理</w:t>
      </w:r>
      <w:bookmarkEnd w:id="99"/>
      <w:bookmarkEnd w:id="100"/>
      <w:bookmarkEnd w:id="101"/>
      <w:bookmarkEnd w:id="102"/>
    </w:p>
    <w:p w:rsidR="00277070" w:rsidRPr="004513FB" w:rsidRDefault="00AC1DBF" w:rsidP="00121CF5">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本文采用以</w:t>
      </w:r>
      <w:r w:rsidRPr="004513FB">
        <w:rPr>
          <w:rFonts w:ascii="Times New Roman" w:eastAsiaTheme="minorEastAsia" w:hAnsi="Times New Roman" w:cs="Times New Roman"/>
          <w:sz w:val="24"/>
          <w:szCs w:val="24"/>
        </w:rPr>
        <w:t>51</w:t>
      </w:r>
      <w:r w:rsidRPr="004513FB">
        <w:rPr>
          <w:rFonts w:ascii="Times New Roman" w:eastAsiaTheme="minorEastAsia" w:hAnsi="Times New Roman" w:cs="Times New Roman"/>
          <w:sz w:val="24"/>
          <w:szCs w:val="24"/>
        </w:rPr>
        <w:t>单片机</w:t>
      </w:r>
      <w:r w:rsidR="00531A0A">
        <w:rPr>
          <w:rFonts w:ascii="Times New Roman" w:eastAsiaTheme="minorEastAsia" w:hAnsi="Times New Roman" w:cs="Times New Roman" w:hint="eastAsia"/>
          <w:sz w:val="24"/>
          <w:szCs w:val="24"/>
        </w:rPr>
        <w:t>为核心结合</w:t>
      </w:r>
      <w:r w:rsidRPr="004513FB">
        <w:rPr>
          <w:rFonts w:ascii="Times New Roman" w:eastAsiaTheme="minorEastAsia" w:hAnsi="Times New Roman" w:cs="Times New Roman"/>
          <w:sz w:val="24"/>
          <w:szCs w:val="24"/>
        </w:rPr>
        <w:t>光电传感器</w:t>
      </w:r>
      <w:r w:rsidR="00D11EE6" w:rsidRPr="004513FB">
        <w:rPr>
          <w:rFonts w:ascii="Times New Roman" w:eastAsiaTheme="minorEastAsia" w:hAnsi="Times New Roman" w:cs="Times New Roman"/>
          <w:sz w:val="24"/>
          <w:szCs w:val="24"/>
        </w:rPr>
        <w:t>组成的</w:t>
      </w:r>
      <w:r w:rsidR="00531A0A">
        <w:rPr>
          <w:rFonts w:ascii="Times New Roman" w:eastAsiaTheme="minorEastAsia" w:hAnsi="Times New Roman" w:cs="Times New Roman" w:hint="eastAsia"/>
          <w:sz w:val="24"/>
          <w:szCs w:val="24"/>
        </w:rPr>
        <w:t>电子</w:t>
      </w:r>
      <w:r w:rsidR="00D11EE6" w:rsidRPr="004513FB">
        <w:rPr>
          <w:rFonts w:ascii="Times New Roman" w:eastAsiaTheme="minorEastAsia" w:hAnsi="Times New Roman" w:cs="Times New Roman"/>
          <w:sz w:val="24"/>
          <w:szCs w:val="24"/>
        </w:rPr>
        <w:t>转速测量系统</w:t>
      </w:r>
      <w:r w:rsidR="00B80DFB">
        <w:rPr>
          <w:rFonts w:ascii="Times New Roman" w:eastAsiaTheme="minorEastAsia" w:hAnsi="Times New Roman" w:cs="Times New Roman" w:hint="eastAsia"/>
          <w:sz w:val="24"/>
          <w:szCs w:val="24"/>
        </w:rPr>
        <w:t>对振动系统进行</w:t>
      </w:r>
      <w:r w:rsidR="00D11EE6" w:rsidRPr="004513FB">
        <w:rPr>
          <w:rFonts w:ascii="Times New Roman" w:eastAsiaTheme="minorEastAsia" w:hAnsi="Times New Roman" w:cs="Times New Roman"/>
          <w:sz w:val="24"/>
          <w:szCs w:val="24"/>
        </w:rPr>
        <w:t>转速</w:t>
      </w:r>
      <w:r w:rsidR="00B80DFB">
        <w:rPr>
          <w:rFonts w:ascii="Times New Roman" w:eastAsiaTheme="minorEastAsia" w:hAnsi="Times New Roman" w:cs="Times New Roman" w:hint="eastAsia"/>
          <w:sz w:val="24"/>
          <w:szCs w:val="24"/>
        </w:rPr>
        <w:t>测量及显示</w:t>
      </w:r>
      <w:r w:rsidR="00D11EE6" w:rsidRPr="004513FB">
        <w:rPr>
          <w:rFonts w:ascii="Times New Roman" w:eastAsiaTheme="minorEastAsia" w:hAnsi="Times New Roman" w:cs="Times New Roman"/>
          <w:sz w:val="24"/>
          <w:szCs w:val="24"/>
        </w:rPr>
        <w:t>。</w:t>
      </w:r>
      <w:r w:rsidR="002041EF">
        <w:rPr>
          <w:rFonts w:ascii="Times New Roman" w:eastAsiaTheme="minorEastAsia" w:hAnsi="Times New Roman" w:cs="Times New Roman" w:hint="eastAsia"/>
          <w:sz w:val="24"/>
          <w:szCs w:val="24"/>
        </w:rPr>
        <w:t>原理如图</w:t>
      </w:r>
      <w:r w:rsidR="002041EF">
        <w:rPr>
          <w:rFonts w:ascii="Times New Roman" w:eastAsiaTheme="minorEastAsia" w:hAnsi="Times New Roman" w:cs="Times New Roman" w:hint="eastAsia"/>
          <w:sz w:val="24"/>
          <w:szCs w:val="24"/>
        </w:rPr>
        <w:t>4-1</w:t>
      </w:r>
      <w:r w:rsidR="002041EF">
        <w:rPr>
          <w:rFonts w:ascii="Times New Roman" w:eastAsiaTheme="minorEastAsia" w:hAnsi="Times New Roman" w:cs="Times New Roman" w:hint="eastAsia"/>
          <w:sz w:val="24"/>
          <w:szCs w:val="24"/>
        </w:rPr>
        <w:t>所示，</w:t>
      </w:r>
      <w:r w:rsidR="00D11EE6" w:rsidRPr="004513FB">
        <w:rPr>
          <w:rFonts w:ascii="Times New Roman" w:eastAsiaTheme="minorEastAsia" w:hAnsi="Times New Roman" w:cs="Times New Roman"/>
          <w:sz w:val="24"/>
          <w:szCs w:val="24"/>
        </w:rPr>
        <w:t>在转轴上安装一个遮光盘，遮光盘每旋转一周</w:t>
      </w:r>
      <w:r w:rsidR="00EF00F9" w:rsidRPr="004513FB">
        <w:rPr>
          <w:rFonts w:ascii="Times New Roman" w:eastAsiaTheme="minorEastAsia" w:hAnsi="Times New Roman" w:cs="Times New Roman"/>
          <w:sz w:val="24"/>
          <w:szCs w:val="24"/>
        </w:rPr>
        <w:t>，</w:t>
      </w:r>
      <w:r w:rsidR="00C353A7">
        <w:rPr>
          <w:rFonts w:ascii="Times New Roman" w:eastAsiaTheme="minorEastAsia" w:hAnsi="Times New Roman" w:cs="Times New Roman" w:hint="eastAsia"/>
          <w:sz w:val="24"/>
          <w:szCs w:val="24"/>
        </w:rPr>
        <w:t>对射型红外</w:t>
      </w:r>
      <w:r w:rsidR="00EF00F9" w:rsidRPr="004513FB">
        <w:rPr>
          <w:rFonts w:ascii="Times New Roman" w:eastAsiaTheme="minorEastAsia" w:hAnsi="Times New Roman" w:cs="Times New Roman"/>
          <w:sz w:val="24"/>
          <w:szCs w:val="24"/>
        </w:rPr>
        <w:t>光电传感器</w:t>
      </w:r>
      <w:r w:rsidR="00BF1FB1">
        <w:rPr>
          <w:rFonts w:ascii="Times New Roman" w:eastAsiaTheme="minorEastAsia" w:hAnsi="Times New Roman" w:cs="Times New Roman" w:hint="eastAsia"/>
          <w:sz w:val="24"/>
          <w:szCs w:val="24"/>
        </w:rPr>
        <w:t>的信号经过处理后</w:t>
      </w:r>
      <w:r w:rsidR="00D85F94" w:rsidRPr="004513FB">
        <w:rPr>
          <w:rFonts w:ascii="Times New Roman" w:eastAsiaTheme="minorEastAsia" w:hAnsi="Times New Roman" w:cs="Times New Roman"/>
          <w:sz w:val="24"/>
          <w:szCs w:val="24"/>
        </w:rPr>
        <w:t>向</w:t>
      </w:r>
      <w:r w:rsidR="00C353A7">
        <w:rPr>
          <w:rFonts w:ascii="Times New Roman" w:eastAsiaTheme="minorEastAsia" w:hAnsi="Times New Roman" w:cs="Times New Roman" w:hint="eastAsia"/>
          <w:sz w:val="24"/>
          <w:szCs w:val="24"/>
        </w:rPr>
        <w:t>51</w:t>
      </w:r>
      <w:r w:rsidR="00D85F94" w:rsidRPr="004513FB">
        <w:rPr>
          <w:rFonts w:ascii="Times New Roman" w:eastAsiaTheme="minorEastAsia" w:hAnsi="Times New Roman" w:cs="Times New Roman"/>
          <w:sz w:val="24"/>
          <w:szCs w:val="24"/>
        </w:rPr>
        <w:t>单片机</w:t>
      </w:r>
      <w:r w:rsidR="00C353A7">
        <w:rPr>
          <w:rFonts w:ascii="Times New Roman" w:eastAsiaTheme="minorEastAsia" w:hAnsi="Times New Roman" w:cs="Times New Roman"/>
          <w:sz w:val="24"/>
          <w:szCs w:val="24"/>
        </w:rPr>
        <w:t>输</w:t>
      </w:r>
      <w:r w:rsidR="00C353A7">
        <w:rPr>
          <w:rFonts w:ascii="Times New Roman" w:eastAsiaTheme="minorEastAsia" w:hAnsi="Times New Roman" w:cs="Times New Roman" w:hint="eastAsia"/>
          <w:sz w:val="24"/>
          <w:szCs w:val="24"/>
        </w:rPr>
        <w:t>送</w:t>
      </w:r>
      <w:r w:rsidR="00D85F94" w:rsidRPr="004513FB">
        <w:rPr>
          <w:rFonts w:ascii="Times New Roman" w:eastAsiaTheme="minorEastAsia" w:hAnsi="Times New Roman" w:cs="Times New Roman"/>
          <w:sz w:val="24"/>
          <w:szCs w:val="24"/>
        </w:rPr>
        <w:t>30</w:t>
      </w:r>
      <w:r w:rsidR="00D85F94" w:rsidRPr="004513FB">
        <w:rPr>
          <w:rFonts w:ascii="Times New Roman" w:eastAsiaTheme="minorEastAsia" w:hAnsi="Times New Roman" w:cs="Times New Roman"/>
          <w:sz w:val="24"/>
          <w:szCs w:val="24"/>
        </w:rPr>
        <w:t>个脉冲信号。</w:t>
      </w:r>
      <w:r w:rsidR="00C5759C" w:rsidRPr="004513FB">
        <w:rPr>
          <w:rFonts w:ascii="Times New Roman" w:eastAsiaTheme="minorEastAsia" w:hAnsi="Times New Roman" w:cs="Times New Roman"/>
          <w:sz w:val="24"/>
          <w:szCs w:val="24"/>
        </w:rPr>
        <w:t>单片机计算出转速并通过控制</w:t>
      </w:r>
      <w:r w:rsidR="00C5759C" w:rsidRPr="004513FB">
        <w:rPr>
          <w:rFonts w:ascii="Times New Roman" w:eastAsiaTheme="minorEastAsia" w:hAnsi="Times New Roman" w:cs="Times New Roman"/>
          <w:sz w:val="24"/>
          <w:szCs w:val="24"/>
        </w:rPr>
        <w:t>4</w:t>
      </w:r>
      <w:r w:rsidR="00C5759C" w:rsidRPr="004513FB">
        <w:rPr>
          <w:rFonts w:ascii="Times New Roman" w:eastAsiaTheme="minorEastAsia" w:hAnsi="Times New Roman" w:cs="Times New Roman"/>
          <w:sz w:val="24"/>
          <w:szCs w:val="24"/>
        </w:rPr>
        <w:t>位</w:t>
      </w:r>
      <w:r w:rsidR="00C5759C" w:rsidRPr="004513FB">
        <w:rPr>
          <w:rFonts w:ascii="Times New Roman" w:eastAsiaTheme="minorEastAsia" w:hAnsi="Times New Roman" w:cs="Times New Roman"/>
          <w:sz w:val="24"/>
          <w:szCs w:val="24"/>
        </w:rPr>
        <w:t>8</w:t>
      </w:r>
      <w:r w:rsidR="00C5759C" w:rsidRPr="004513FB">
        <w:rPr>
          <w:rFonts w:ascii="Times New Roman" w:eastAsiaTheme="minorEastAsia" w:hAnsi="Times New Roman" w:cs="Times New Roman"/>
          <w:sz w:val="24"/>
          <w:szCs w:val="24"/>
        </w:rPr>
        <w:t>段数码管显示转速数值。</w:t>
      </w:r>
    </w:p>
    <w:p w:rsidR="002B7424" w:rsidRPr="004513FB" w:rsidRDefault="002B7424" w:rsidP="00121CF5">
      <w:pPr>
        <w:spacing w:after="0" w:line="360" w:lineRule="auto"/>
        <w:rPr>
          <w:rFonts w:ascii="Times New Roman" w:eastAsiaTheme="minorEastAsia" w:hAnsi="Times New Roman" w:cs="Times New Roman"/>
          <w:sz w:val="24"/>
          <w:szCs w:val="24"/>
        </w:rPr>
      </w:pPr>
    </w:p>
    <w:p w:rsidR="002B7424" w:rsidRPr="004513FB" w:rsidRDefault="002B7424" w:rsidP="00121CF5">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noProof/>
          <w:spacing w:val="20"/>
          <w:sz w:val="24"/>
          <w:szCs w:val="24"/>
        </w:rPr>
        <w:drawing>
          <wp:inline distT="0" distB="0" distL="0" distR="0">
            <wp:extent cx="4448175" cy="523875"/>
            <wp:effectExtent l="19050" t="0" r="952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6" cstate="print"/>
                    <a:srcRect/>
                    <a:stretch>
                      <a:fillRect/>
                    </a:stretch>
                  </pic:blipFill>
                  <pic:spPr bwMode="auto">
                    <a:xfrm>
                      <a:off x="0" y="0"/>
                      <a:ext cx="4448175" cy="523875"/>
                    </a:xfrm>
                    <a:prstGeom prst="rect">
                      <a:avLst/>
                    </a:prstGeom>
                    <a:noFill/>
                    <a:ln w="9525">
                      <a:noFill/>
                      <a:miter lim="800000"/>
                      <a:headEnd/>
                      <a:tailEnd/>
                    </a:ln>
                  </pic:spPr>
                </pic:pic>
              </a:graphicData>
            </a:graphic>
          </wp:inline>
        </w:drawing>
      </w:r>
    </w:p>
    <w:p w:rsidR="0067573E" w:rsidRPr="004513FB" w:rsidRDefault="002B7424" w:rsidP="000B37BA">
      <w:pPr>
        <w:spacing w:line="312" w:lineRule="auto"/>
        <w:ind w:firstLineChars="400" w:firstLine="1040"/>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 xml:space="preserve">4-1  </w:t>
      </w:r>
      <w:r w:rsidR="0067573E" w:rsidRPr="004513FB">
        <w:rPr>
          <w:rFonts w:ascii="Times New Roman" w:eastAsiaTheme="minorEastAsia" w:hAnsi="Times New Roman" w:cs="Times New Roman"/>
          <w:spacing w:val="20"/>
          <w:sz w:val="24"/>
          <w:szCs w:val="24"/>
        </w:rPr>
        <w:t>单片机系统测量转速原理框图</w:t>
      </w:r>
    </w:p>
    <w:p w:rsidR="00AF1481" w:rsidRPr="004513FB" w:rsidRDefault="00AF1481" w:rsidP="00CD5C6A">
      <w:pPr>
        <w:spacing w:after="0" w:line="360" w:lineRule="auto"/>
        <w:jc w:val="center"/>
        <w:rPr>
          <w:rFonts w:ascii="Times New Roman" w:eastAsiaTheme="minorEastAsia" w:hAnsi="Times New Roman" w:cs="Times New Roman"/>
          <w:sz w:val="24"/>
          <w:szCs w:val="24"/>
        </w:rPr>
      </w:pPr>
    </w:p>
    <w:p w:rsidR="00DD34F5" w:rsidRPr="004513FB" w:rsidRDefault="00B94C27" w:rsidP="00CD5C6A">
      <w:pPr>
        <w:pStyle w:val="2"/>
        <w:spacing w:before="0" w:after="0" w:line="360" w:lineRule="auto"/>
        <w:rPr>
          <w:rFonts w:ascii="Times New Roman" w:hAnsi="Times New Roman"/>
          <w:sz w:val="24"/>
          <w:szCs w:val="24"/>
        </w:rPr>
      </w:pPr>
      <w:bookmarkStart w:id="103" w:name="_Toc274428410"/>
      <w:bookmarkStart w:id="104" w:name="_Toc480573210"/>
      <w:bookmarkStart w:id="105" w:name="_Toc480573845"/>
      <w:bookmarkStart w:id="106" w:name="_Toc480585781"/>
      <w:bookmarkStart w:id="107" w:name="_Toc482439369"/>
      <w:bookmarkStart w:id="108" w:name="_Toc272696744"/>
      <w:r w:rsidRPr="004513FB">
        <w:rPr>
          <w:rFonts w:ascii="Times New Roman" w:eastAsiaTheme="minorEastAsia" w:hAnsi="Times New Roman"/>
          <w:sz w:val="24"/>
          <w:szCs w:val="24"/>
        </w:rPr>
        <w:t>4</w:t>
      </w:r>
      <w:r w:rsidR="00AF1481" w:rsidRPr="004513FB">
        <w:rPr>
          <w:rFonts w:ascii="Times New Roman" w:eastAsiaTheme="minorEastAsia" w:hAnsi="Times New Roman"/>
          <w:sz w:val="24"/>
          <w:szCs w:val="24"/>
        </w:rPr>
        <w:t>.2</w:t>
      </w:r>
      <w:r w:rsidR="00835DC1">
        <w:rPr>
          <w:rFonts w:asciiTheme="minorEastAsia" w:eastAsiaTheme="minorEastAsia" w:hAnsiTheme="minorEastAsia" w:hint="eastAsia"/>
          <w:sz w:val="24"/>
          <w:szCs w:val="24"/>
        </w:rPr>
        <w:t xml:space="preserve">  </w:t>
      </w:r>
      <w:r w:rsidR="00AF1481" w:rsidRPr="004513FB">
        <w:rPr>
          <w:rFonts w:ascii="Times New Roman" w:hAnsi="Times New Roman"/>
          <w:sz w:val="24"/>
          <w:szCs w:val="24"/>
        </w:rPr>
        <w:t>转速的测量方法</w:t>
      </w:r>
      <w:bookmarkStart w:id="109" w:name="_Toc274428411"/>
      <w:bookmarkEnd w:id="103"/>
      <w:bookmarkEnd w:id="104"/>
      <w:bookmarkEnd w:id="105"/>
      <w:bookmarkEnd w:id="106"/>
      <w:bookmarkEnd w:id="107"/>
    </w:p>
    <w:p w:rsidR="00AF1481" w:rsidRPr="004513FB" w:rsidRDefault="00580459" w:rsidP="00835DC1">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w:t>
      </w:r>
      <w:r w:rsidR="00AF1481" w:rsidRPr="004513FB">
        <w:rPr>
          <w:rFonts w:ascii="Times New Roman" w:eastAsiaTheme="minorEastAsia" w:hAnsi="Times New Roman" w:cs="Times New Roman"/>
          <w:sz w:val="24"/>
          <w:szCs w:val="24"/>
        </w:rPr>
        <w:t>测频</w:t>
      </w:r>
      <w:r w:rsidRPr="004513FB">
        <w:rPr>
          <w:rFonts w:ascii="Times New Roman" w:eastAsiaTheme="minorEastAsia" w:hAnsi="Times New Roman" w:cs="Times New Roman"/>
          <w:sz w:val="24"/>
          <w:szCs w:val="24"/>
        </w:rPr>
        <w:t>率</w:t>
      </w:r>
      <w:r w:rsidR="00AF1481" w:rsidRPr="004513FB">
        <w:rPr>
          <w:rFonts w:ascii="Times New Roman" w:eastAsiaTheme="minorEastAsia" w:hAnsi="Times New Roman" w:cs="Times New Roman"/>
          <w:sz w:val="24"/>
          <w:szCs w:val="24"/>
        </w:rPr>
        <w:t>法</w:t>
      </w:r>
      <w:bookmarkEnd w:id="109"/>
    </w:p>
    <w:p w:rsidR="00AF1481" w:rsidRDefault="00FA0CDB" w:rsidP="00C14708">
      <w:pPr>
        <w:spacing w:after="0" w:line="312" w:lineRule="auto"/>
        <w:ind w:firstLineChars="200" w:firstLine="520"/>
        <w:rPr>
          <w:rFonts w:ascii="Times New Roman" w:eastAsiaTheme="minorEastAsia" w:hAnsi="Times New Roman" w:cs="Times New Roman"/>
          <w:spacing w:val="20"/>
          <w:sz w:val="24"/>
          <w:szCs w:val="24"/>
        </w:rPr>
      </w:pPr>
      <w:r>
        <w:rPr>
          <w:rFonts w:ascii="Times New Roman" w:eastAsiaTheme="minorEastAsia" w:hAnsi="Times New Roman" w:cs="Times New Roman" w:hint="eastAsia"/>
          <w:spacing w:val="20"/>
          <w:sz w:val="24"/>
          <w:szCs w:val="24"/>
        </w:rPr>
        <w:t>通过单片机自带的定时器设定一定的时间间隔</w:t>
      </w:r>
      <w:r>
        <w:rPr>
          <w:rFonts w:ascii="Times New Roman" w:eastAsiaTheme="minorEastAsia" w:hAnsi="Times New Roman" w:cs="Times New Roman" w:hint="eastAsia"/>
          <w:spacing w:val="20"/>
          <w:sz w:val="24"/>
          <w:szCs w:val="24"/>
        </w:rPr>
        <w:t>T</w:t>
      </w:r>
      <w:r w:rsidR="00AF1481" w:rsidRPr="004513FB">
        <w:rPr>
          <w:rFonts w:ascii="Times New Roman" w:eastAsiaTheme="minorEastAsia" w:hAnsi="Times New Roman" w:cs="Times New Roman"/>
          <w:spacing w:val="20"/>
          <w:sz w:val="24"/>
          <w:szCs w:val="24"/>
        </w:rPr>
        <w:t>，</w:t>
      </w:r>
      <w:r>
        <w:rPr>
          <w:rFonts w:ascii="Times New Roman" w:eastAsiaTheme="minorEastAsia" w:hAnsi="Times New Roman" w:cs="Times New Roman" w:hint="eastAsia"/>
          <w:spacing w:val="20"/>
          <w:sz w:val="24"/>
          <w:szCs w:val="24"/>
        </w:rPr>
        <w:t>在</w:t>
      </w:r>
      <w:r>
        <w:rPr>
          <w:rFonts w:ascii="Times New Roman" w:eastAsiaTheme="minorEastAsia" w:hAnsi="Times New Roman" w:cs="Times New Roman" w:hint="eastAsia"/>
          <w:spacing w:val="20"/>
          <w:sz w:val="24"/>
          <w:szCs w:val="24"/>
        </w:rPr>
        <w:t>T</w:t>
      </w:r>
      <w:r>
        <w:rPr>
          <w:rFonts w:ascii="Times New Roman" w:eastAsiaTheme="minorEastAsia" w:hAnsi="Times New Roman" w:cs="Times New Roman" w:hint="eastAsia"/>
          <w:spacing w:val="20"/>
          <w:sz w:val="24"/>
          <w:szCs w:val="24"/>
        </w:rPr>
        <w:t>内对转速脉冲信号进行</w:t>
      </w:r>
      <w:r w:rsidR="00580459" w:rsidRPr="004513FB">
        <w:rPr>
          <w:rFonts w:ascii="Times New Roman" w:eastAsiaTheme="minorEastAsia" w:hAnsi="Times New Roman" w:cs="Times New Roman"/>
          <w:spacing w:val="20"/>
          <w:sz w:val="24"/>
          <w:szCs w:val="24"/>
        </w:rPr>
        <w:t>计数</w:t>
      </w:r>
      <w:r>
        <w:rPr>
          <w:rFonts w:ascii="Times New Roman" w:eastAsiaTheme="minorEastAsia" w:hAnsi="Times New Roman" w:cs="Times New Roman" w:hint="eastAsia"/>
          <w:spacing w:val="20"/>
          <w:sz w:val="24"/>
          <w:szCs w:val="24"/>
        </w:rPr>
        <w:t>，计数值为</w:t>
      </w: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1</w:t>
      </w:r>
      <w:r>
        <w:rPr>
          <w:rFonts w:ascii="Times New Roman" w:eastAsiaTheme="minorEastAsia" w:hAnsi="Times New Roman" w:cs="Times New Roman" w:hint="eastAsia"/>
          <w:spacing w:val="20"/>
          <w:sz w:val="24"/>
          <w:szCs w:val="24"/>
        </w:rPr>
        <w:t>，对</w:t>
      </w: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1</w:t>
      </w:r>
      <w:r>
        <w:rPr>
          <w:rFonts w:ascii="Times New Roman" w:eastAsiaTheme="minorEastAsia" w:hAnsi="Times New Roman" w:cs="Times New Roman" w:hint="eastAsia"/>
          <w:spacing w:val="20"/>
          <w:sz w:val="24"/>
          <w:szCs w:val="24"/>
          <w:vertAlign w:val="subscript"/>
        </w:rPr>
        <w:t xml:space="preserve"> </w:t>
      </w:r>
      <w:r>
        <w:rPr>
          <w:rFonts w:ascii="Times New Roman" w:eastAsiaTheme="minorEastAsia" w:hAnsi="Times New Roman" w:cs="Times New Roman" w:hint="eastAsia"/>
          <w:spacing w:val="20"/>
          <w:sz w:val="24"/>
          <w:szCs w:val="24"/>
        </w:rPr>
        <w:t>进行数据处理来显示转速</w:t>
      </w:r>
      <w:r w:rsidR="00AF1481" w:rsidRPr="004513FB">
        <w:rPr>
          <w:rFonts w:ascii="Times New Roman" w:eastAsiaTheme="minorEastAsia" w:hAnsi="Times New Roman" w:cs="Times New Roman"/>
          <w:spacing w:val="20"/>
          <w:sz w:val="24"/>
          <w:szCs w:val="24"/>
        </w:rPr>
        <w:t>。</w:t>
      </w:r>
      <w:r w:rsidR="00372AC5" w:rsidRPr="004513FB">
        <w:rPr>
          <w:rFonts w:ascii="Times New Roman" w:eastAsiaTheme="minorEastAsia" w:hAnsi="Times New Roman" w:cs="Times New Roman"/>
          <w:spacing w:val="20"/>
          <w:sz w:val="24"/>
          <w:szCs w:val="24"/>
        </w:rPr>
        <w:t>如图</w:t>
      </w:r>
      <w:r w:rsidR="00504CCD">
        <w:rPr>
          <w:rFonts w:ascii="Times New Roman" w:eastAsiaTheme="minorEastAsia" w:hAnsi="Times New Roman" w:cs="Times New Roman" w:hint="eastAsia"/>
          <w:spacing w:val="20"/>
          <w:sz w:val="24"/>
          <w:szCs w:val="24"/>
        </w:rPr>
        <w:t>4-2</w:t>
      </w:r>
      <w:r w:rsidR="00504CCD">
        <w:rPr>
          <w:rFonts w:ascii="Times New Roman" w:eastAsiaTheme="minorEastAsia" w:hAnsi="Times New Roman" w:cs="Times New Roman" w:hint="eastAsia"/>
          <w:spacing w:val="20"/>
          <w:sz w:val="24"/>
          <w:szCs w:val="24"/>
        </w:rPr>
        <w:t>所示。</w:t>
      </w:r>
    </w:p>
    <w:p w:rsidR="00084291" w:rsidRPr="004513FB" w:rsidRDefault="00084291" w:rsidP="00C14708">
      <w:pPr>
        <w:spacing w:after="0" w:line="312" w:lineRule="auto"/>
        <w:ind w:firstLineChars="200" w:firstLine="520"/>
        <w:rPr>
          <w:rFonts w:ascii="Times New Roman" w:eastAsiaTheme="minorEastAsia" w:hAnsi="Times New Roman" w:cs="Times New Roman"/>
          <w:spacing w:val="20"/>
          <w:sz w:val="24"/>
          <w:szCs w:val="24"/>
        </w:rPr>
      </w:pPr>
    </w:p>
    <w:p w:rsidR="00907B86" w:rsidRPr="004513FB" w:rsidRDefault="00184EB0" w:rsidP="00083E25">
      <w:pPr>
        <w:spacing w:after="0" w:line="312"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object w:dxaOrig="5541" w:dyaOrig="20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93.75pt;mso-position-horizontal-relative:page;mso-position-vertical-relative:page" o:ole="">
            <v:imagedata r:id="rId47" o:title=""/>
          </v:shape>
          <o:OLEObject Type="Embed" ProgID="Visio.Drawing.11" ShapeID="_x0000_i1025" DrawAspect="Content" ObjectID="_1556961727" r:id="rId48"/>
        </w:object>
      </w:r>
    </w:p>
    <w:p w:rsidR="00907B86" w:rsidRPr="004513FB" w:rsidRDefault="00E54D4C" w:rsidP="00C42C2F">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 xml:space="preserve">4-2  </w:t>
      </w:r>
      <w:r w:rsidR="008C5BC3" w:rsidRPr="004513FB">
        <w:rPr>
          <w:rFonts w:ascii="Times New Roman" w:eastAsiaTheme="minorEastAsia" w:hAnsi="Times New Roman" w:cs="Times New Roman"/>
          <w:spacing w:val="20"/>
          <w:sz w:val="24"/>
          <w:szCs w:val="24"/>
        </w:rPr>
        <w:t>测频率法</w:t>
      </w:r>
    </w:p>
    <w:p w:rsidR="00083E25" w:rsidRPr="004513FB" w:rsidRDefault="00083E25" w:rsidP="00C42C2F">
      <w:pPr>
        <w:spacing w:after="0" w:line="360" w:lineRule="auto"/>
        <w:jc w:val="center"/>
        <w:rPr>
          <w:rFonts w:ascii="Times New Roman" w:eastAsiaTheme="minorEastAsia" w:hAnsi="Times New Roman" w:cs="Times New Roman"/>
          <w:spacing w:val="20"/>
          <w:sz w:val="24"/>
          <w:szCs w:val="24"/>
        </w:rPr>
      </w:pPr>
    </w:p>
    <w:p w:rsidR="009D68E4" w:rsidRPr="004513FB" w:rsidRDefault="009D68E4" w:rsidP="00D81D62">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设在时间</w:t>
      </w:r>
      <w:r w:rsidRPr="004513FB">
        <w:rPr>
          <w:rFonts w:ascii="Times New Roman" w:eastAsiaTheme="minorEastAsia" w:hAnsi="Times New Roman" w:cs="Times New Roman"/>
          <w:spacing w:val="20"/>
          <w:sz w:val="24"/>
          <w:szCs w:val="24"/>
        </w:rPr>
        <w:t>T</w:t>
      </w:r>
      <w:r w:rsidRPr="004513FB">
        <w:rPr>
          <w:rFonts w:ascii="Times New Roman" w:eastAsiaTheme="minorEastAsia" w:hAnsi="Times New Roman" w:cs="Times New Roman"/>
          <w:spacing w:val="20"/>
          <w:sz w:val="24"/>
          <w:szCs w:val="24"/>
        </w:rPr>
        <w:t>内，则的转速</w:t>
      </w:r>
      <w:r w:rsidRPr="004513FB">
        <w:rPr>
          <w:rFonts w:ascii="Times New Roman" w:eastAsiaTheme="minorEastAsia" w:hAnsi="Times New Roman" w:cs="Times New Roman"/>
          <w:spacing w:val="20"/>
          <w:sz w:val="24"/>
          <w:szCs w:val="24"/>
        </w:rPr>
        <w:t>n</w:t>
      </w:r>
      <w:r w:rsidRPr="004513FB">
        <w:rPr>
          <w:rFonts w:ascii="Times New Roman" w:eastAsiaTheme="minorEastAsia" w:hAnsi="Times New Roman" w:cs="Times New Roman"/>
          <w:spacing w:val="20"/>
          <w:sz w:val="24"/>
          <w:szCs w:val="24"/>
        </w:rPr>
        <w:t>可由下式表示。</w:t>
      </w:r>
    </w:p>
    <w:p w:rsidR="009D68E4" w:rsidRPr="004513FB" w:rsidRDefault="009D68E4" w:rsidP="009D68E4">
      <w:pPr>
        <w:spacing w:after="0" w:line="312"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N=</w:t>
      </w:r>
      <m:oMath>
        <m:f>
          <m:fPr>
            <m:ctrlPr>
              <w:rPr>
                <w:rFonts w:ascii="Cambria Math" w:eastAsiaTheme="minorEastAsia" w:hAnsi="Times New Roman" w:cs="Times New Roman"/>
                <w:spacing w:val="20"/>
                <w:sz w:val="28"/>
                <w:szCs w:val="28"/>
              </w:rPr>
            </m:ctrlPr>
          </m:fPr>
          <m:num>
            <m:r>
              <m:rPr>
                <m:sty m:val="p"/>
              </m:rPr>
              <w:rPr>
                <w:rFonts w:ascii="Cambria Math" w:eastAsiaTheme="minorEastAsia" w:hAnsi="Times New Roman" w:cs="Times New Roman"/>
                <w:spacing w:val="20"/>
                <w:sz w:val="28"/>
                <w:szCs w:val="28"/>
              </w:rPr>
              <m:t>60</m:t>
            </m:r>
            <m:sSub>
              <m:sSubPr>
                <m:ctrlPr>
                  <w:rPr>
                    <w:rFonts w:ascii="Cambria Math" w:eastAsiaTheme="minorEastAsia" w:hAnsi="Times New Roman" w:cs="Times New Roman"/>
                    <w:spacing w:val="20"/>
                    <w:sz w:val="28"/>
                    <w:szCs w:val="28"/>
                  </w:rPr>
                </m:ctrlPr>
              </m:sSubPr>
              <m:e>
                <m:r>
                  <m:rPr>
                    <m:sty m:val="p"/>
                  </m:rPr>
                  <w:rPr>
                    <w:rFonts w:ascii="Cambria Math" w:eastAsiaTheme="minorEastAsia" w:hAnsi="Times New Roman" w:cs="Times New Roman"/>
                    <w:spacing w:val="20"/>
                    <w:sz w:val="28"/>
                    <w:szCs w:val="28"/>
                  </w:rPr>
                  <m:t>m</m:t>
                </m:r>
              </m:e>
              <m:sub>
                <m:r>
                  <m:rPr>
                    <m:sty m:val="p"/>
                  </m:rPr>
                  <w:rPr>
                    <w:rFonts w:ascii="Cambria Math" w:eastAsiaTheme="minorEastAsia" w:hAnsi="Times New Roman" w:cs="Times New Roman"/>
                    <w:spacing w:val="20"/>
                    <w:sz w:val="28"/>
                    <w:szCs w:val="28"/>
                  </w:rPr>
                  <m:t>1</m:t>
                </m:r>
              </m:sub>
            </m:sSub>
          </m:num>
          <m:den>
            <m:r>
              <m:rPr>
                <m:sty m:val="p"/>
              </m:rPr>
              <w:rPr>
                <w:rFonts w:ascii="Cambria Math" w:eastAsiaTheme="minorEastAsia" w:hAnsi="Times New Roman" w:cs="Times New Roman"/>
                <w:spacing w:val="20"/>
                <w:sz w:val="28"/>
                <w:szCs w:val="28"/>
              </w:rPr>
              <m:t>TM</m:t>
            </m:r>
          </m:den>
        </m:f>
      </m:oMath>
    </w:p>
    <w:p w:rsidR="009D68E4" w:rsidRPr="004513FB" w:rsidRDefault="007B1739" w:rsidP="001E1E2B">
      <w:pPr>
        <w:tabs>
          <w:tab w:val="center" w:pos="4153"/>
        </w:tabs>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N</w:t>
      </w:r>
      <w:r w:rsidR="009D68E4" w:rsidRPr="004513FB">
        <w:rPr>
          <w:rFonts w:ascii="Times New Roman" w:eastAsiaTheme="minorEastAsia" w:hAnsi="Times New Roman" w:cs="Times New Roman"/>
          <w:spacing w:val="20"/>
          <w:sz w:val="24"/>
          <w:szCs w:val="24"/>
        </w:rPr>
        <w:t>-</w:t>
      </w:r>
      <w:r w:rsidR="009D68E4" w:rsidRPr="004513FB">
        <w:rPr>
          <w:rFonts w:ascii="Times New Roman" w:eastAsiaTheme="minorEastAsia" w:hAnsi="Times New Roman" w:cs="Times New Roman"/>
          <w:spacing w:val="20"/>
          <w:sz w:val="24"/>
          <w:szCs w:val="24"/>
        </w:rPr>
        <w:t>转速</w:t>
      </w:r>
      <w:r w:rsidR="00AE16E1">
        <w:rPr>
          <w:rFonts w:ascii="Times New Roman" w:eastAsiaTheme="minorEastAsia" w:hAnsi="Times New Roman" w:cs="Times New Roman" w:hint="eastAsia"/>
          <w:spacing w:val="20"/>
          <w:sz w:val="24"/>
          <w:szCs w:val="24"/>
        </w:rPr>
        <w:t xml:space="preserve"> </w:t>
      </w:r>
      <w:r w:rsidR="0055605F">
        <w:rPr>
          <w:rFonts w:ascii="Times New Roman" w:eastAsiaTheme="minorEastAsia" w:hAnsi="Times New Roman" w:cs="Times New Roman" w:hint="eastAsia"/>
          <w:spacing w:val="20"/>
          <w:sz w:val="24"/>
          <w:szCs w:val="24"/>
        </w:rPr>
        <w:t>(</w:t>
      </w:r>
      <w:r w:rsidR="00B069F8">
        <w:rPr>
          <w:rFonts w:ascii="Times New Roman" w:eastAsiaTheme="minorEastAsia" w:hAnsi="Times New Roman" w:cs="Times New Roman" w:hint="eastAsia"/>
          <w:spacing w:val="20"/>
          <w:sz w:val="24"/>
          <w:szCs w:val="24"/>
        </w:rPr>
        <w:t>r</w:t>
      </w:r>
      <w:r w:rsidR="009D68E4" w:rsidRPr="004513FB">
        <w:rPr>
          <w:rFonts w:ascii="Times New Roman" w:eastAsiaTheme="minorEastAsia" w:hAnsi="Times New Roman" w:cs="Times New Roman"/>
          <w:spacing w:val="20"/>
          <w:sz w:val="24"/>
          <w:szCs w:val="24"/>
        </w:rPr>
        <w:t>/</w:t>
      </w:r>
      <w:r w:rsidR="00B069F8">
        <w:rPr>
          <w:rFonts w:ascii="Times New Roman" w:eastAsiaTheme="minorEastAsia" w:hAnsi="Times New Roman" w:cs="Times New Roman" w:hint="eastAsia"/>
          <w:spacing w:val="20"/>
          <w:sz w:val="24"/>
          <w:szCs w:val="24"/>
        </w:rPr>
        <w:t>min</w:t>
      </w:r>
      <w:r w:rsidR="0055605F">
        <w:rPr>
          <w:rFonts w:ascii="Times New Roman" w:eastAsiaTheme="minorEastAsia" w:hAnsi="Times New Roman" w:cs="Times New Roman" w:hint="eastAsia"/>
          <w:spacing w:val="20"/>
          <w:sz w:val="24"/>
          <w:szCs w:val="24"/>
        </w:rPr>
        <w:t>)</w:t>
      </w:r>
      <w:r w:rsidR="00AE16E1">
        <w:rPr>
          <w:rFonts w:ascii="Times New Roman" w:eastAsiaTheme="minorEastAsia" w:hAnsi="Times New Roman" w:cs="Times New Roman" w:hint="eastAsia"/>
          <w:spacing w:val="20"/>
          <w:sz w:val="24"/>
          <w:szCs w:val="24"/>
        </w:rPr>
        <w:t>；</w:t>
      </w:r>
      <w:r w:rsidR="009D68E4" w:rsidRPr="004513FB">
        <w:rPr>
          <w:rFonts w:ascii="Times New Roman" w:eastAsiaTheme="minorEastAsia" w:hAnsi="Times New Roman" w:cs="Times New Roman"/>
          <w:spacing w:val="20"/>
          <w:sz w:val="24"/>
          <w:szCs w:val="24"/>
        </w:rPr>
        <w:tab/>
      </w:r>
    </w:p>
    <w:p w:rsidR="009D68E4" w:rsidRPr="004513FB" w:rsidRDefault="007B1739" w:rsidP="001E1E2B">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T</w:t>
      </w:r>
      <w:r w:rsidR="009D68E4" w:rsidRPr="004513FB">
        <w:rPr>
          <w:rFonts w:ascii="Times New Roman" w:eastAsiaTheme="minorEastAsia" w:hAnsi="Times New Roman" w:cs="Times New Roman"/>
          <w:sz w:val="24"/>
          <w:szCs w:val="24"/>
        </w:rPr>
        <w:t>-</w:t>
      </w:r>
      <w:r w:rsidR="009D68E4" w:rsidRPr="004513FB">
        <w:rPr>
          <w:rFonts w:ascii="Times New Roman" w:eastAsiaTheme="minorEastAsia" w:hAnsi="Times New Roman" w:cs="Times New Roman"/>
          <w:sz w:val="24"/>
          <w:szCs w:val="24"/>
        </w:rPr>
        <w:t>定时时间</w:t>
      </w:r>
      <w:r w:rsidR="00AE16E1">
        <w:rPr>
          <w:rFonts w:ascii="Times New Roman" w:eastAsiaTheme="minorEastAsia" w:hAnsi="Times New Roman" w:cs="Times New Roman" w:hint="eastAsia"/>
          <w:sz w:val="24"/>
          <w:szCs w:val="24"/>
        </w:rPr>
        <w:t xml:space="preserve"> </w:t>
      </w:r>
      <w:r w:rsidR="0055605F">
        <w:rPr>
          <w:rFonts w:ascii="Times New Roman" w:eastAsiaTheme="minorEastAsia" w:hAnsi="Times New Roman" w:cs="Times New Roman" w:hint="eastAsia"/>
          <w:sz w:val="24"/>
          <w:szCs w:val="24"/>
        </w:rPr>
        <w:t>(s)</w:t>
      </w:r>
      <w:r w:rsidR="00AE16E1">
        <w:rPr>
          <w:rFonts w:ascii="Times New Roman" w:eastAsiaTheme="minorEastAsia" w:hAnsi="Times New Roman" w:cs="Times New Roman" w:hint="eastAsia"/>
          <w:sz w:val="24"/>
          <w:szCs w:val="24"/>
        </w:rPr>
        <w:t>；</w:t>
      </w:r>
    </w:p>
    <w:p w:rsidR="009D68E4" w:rsidRPr="004513FB" w:rsidRDefault="009D68E4" w:rsidP="001E1E2B">
      <w:pPr>
        <w:spacing w:after="0" w:line="360" w:lineRule="auto"/>
        <w:ind w:firstLineChars="200" w:firstLine="48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z w:val="24"/>
          <w:szCs w:val="24"/>
        </w:rPr>
        <w:lastRenderedPageBreak/>
        <w:t>M-</w:t>
      </w:r>
      <w:r w:rsidR="00302E3D">
        <w:rPr>
          <w:rFonts w:ascii="Times New Roman" w:eastAsiaTheme="minorEastAsia" w:hAnsi="Times New Roman" w:cs="Times New Roman" w:hint="eastAsia"/>
          <w:sz w:val="24"/>
          <w:szCs w:val="24"/>
        </w:rPr>
        <w:t>遮光片</w:t>
      </w:r>
      <w:r w:rsidRPr="004513FB">
        <w:rPr>
          <w:rFonts w:ascii="Times New Roman" w:eastAsiaTheme="minorEastAsia" w:hAnsi="Times New Roman" w:cs="Times New Roman"/>
          <w:sz w:val="24"/>
          <w:szCs w:val="24"/>
        </w:rPr>
        <w:t>每旋转一周产生的脉冲数</w:t>
      </w:r>
      <w:r w:rsidR="00AE16E1">
        <w:rPr>
          <w:rFonts w:ascii="Times New Roman" w:eastAsiaTheme="minorEastAsia" w:hAnsi="Times New Roman" w:cs="Times New Roman" w:hint="eastAsia"/>
          <w:sz w:val="24"/>
          <w:szCs w:val="24"/>
        </w:rPr>
        <w:t>；</w:t>
      </w:r>
    </w:p>
    <w:p w:rsidR="000B6588" w:rsidRPr="004513FB" w:rsidRDefault="00300062" w:rsidP="009857DA">
      <w:pPr>
        <w:spacing w:after="0" w:line="360" w:lineRule="auto"/>
        <w:ind w:firstLineChars="200" w:firstLine="480"/>
        <w:rPr>
          <w:rFonts w:ascii="Times New Roman" w:eastAsiaTheme="minorEastAsia" w:hAnsi="Times New Roman" w:cs="Times New Roman"/>
          <w:sz w:val="24"/>
          <w:szCs w:val="24"/>
        </w:rPr>
      </w:pPr>
      <w:bookmarkStart w:id="110" w:name="_Toc274428412"/>
      <w:bookmarkStart w:id="111" w:name="_Toc480573211"/>
      <w:r w:rsidRPr="004513FB">
        <w:rPr>
          <w:rFonts w:ascii="Times New Roman" w:eastAsiaTheme="minorEastAsia" w:hAnsi="Times New Roman" w:cs="Times New Roman"/>
          <w:sz w:val="24"/>
          <w:szCs w:val="24"/>
        </w:rPr>
        <w:t>2</w:t>
      </w:r>
      <w:r w:rsidR="006B3ED0" w:rsidRPr="004513FB">
        <w:rPr>
          <w:rFonts w:ascii="Times New Roman" w:eastAsiaTheme="minorEastAsia" w:hAnsi="Times New Roman" w:cs="Times New Roman"/>
          <w:sz w:val="24"/>
          <w:szCs w:val="24"/>
        </w:rPr>
        <w:t>）</w:t>
      </w:r>
      <w:r w:rsidR="00AF1481" w:rsidRPr="004513FB">
        <w:rPr>
          <w:rFonts w:ascii="Times New Roman" w:eastAsiaTheme="minorEastAsia" w:hAnsi="Times New Roman" w:cs="Times New Roman"/>
          <w:sz w:val="24"/>
          <w:szCs w:val="24"/>
        </w:rPr>
        <w:t>测周期法</w:t>
      </w:r>
      <w:bookmarkEnd w:id="108"/>
      <w:bookmarkEnd w:id="110"/>
      <w:bookmarkEnd w:id="111"/>
    </w:p>
    <w:p w:rsidR="00083E25" w:rsidRDefault="00837FB5" w:rsidP="009857DA">
      <w:pPr>
        <w:spacing w:after="0" w:line="360" w:lineRule="auto"/>
        <w:ind w:firstLineChars="200" w:firstLine="520"/>
        <w:rPr>
          <w:rFonts w:ascii="Times New Roman" w:eastAsiaTheme="minorEastAsia" w:hAnsi="Times New Roman" w:cs="Times New Roman"/>
          <w:spacing w:val="20"/>
          <w:sz w:val="24"/>
          <w:szCs w:val="24"/>
        </w:rPr>
      </w:pPr>
      <w:bookmarkStart w:id="112" w:name="_Toc480573212"/>
      <w:r w:rsidRPr="004513FB">
        <w:rPr>
          <w:rFonts w:ascii="Times New Roman" w:eastAsiaTheme="minorEastAsia" w:hAnsi="Times New Roman" w:cs="Times New Roman"/>
          <w:spacing w:val="20"/>
          <w:sz w:val="24"/>
          <w:szCs w:val="24"/>
        </w:rPr>
        <w:t>通过定时计数器计量两个相连脉冲之间的时间间隔来测量转速，</w:t>
      </w:r>
      <w:r w:rsidR="00117488" w:rsidRPr="004513FB">
        <w:rPr>
          <w:rFonts w:ascii="Times New Roman" w:eastAsiaTheme="minorEastAsia" w:hAnsi="Times New Roman" w:cs="Times New Roman"/>
          <w:spacing w:val="20"/>
          <w:sz w:val="24"/>
          <w:szCs w:val="24"/>
        </w:rPr>
        <w:t>如图</w:t>
      </w:r>
      <w:r w:rsidR="00117488" w:rsidRPr="004513FB">
        <w:rPr>
          <w:rFonts w:ascii="Times New Roman" w:eastAsiaTheme="minorEastAsia" w:hAnsi="Times New Roman" w:cs="Times New Roman"/>
          <w:spacing w:val="20"/>
          <w:sz w:val="24"/>
          <w:szCs w:val="24"/>
        </w:rPr>
        <w:t>4-4</w:t>
      </w:r>
      <w:r w:rsidR="00117488" w:rsidRPr="004513FB">
        <w:rPr>
          <w:rFonts w:ascii="Times New Roman" w:eastAsiaTheme="minorEastAsia" w:hAnsi="Times New Roman" w:cs="Times New Roman"/>
          <w:spacing w:val="20"/>
          <w:sz w:val="24"/>
          <w:szCs w:val="24"/>
        </w:rPr>
        <w:t>所示。</w:t>
      </w:r>
      <w:bookmarkEnd w:id="112"/>
    </w:p>
    <w:p w:rsidR="00BF0ABB" w:rsidRPr="00BF0ABB" w:rsidRDefault="00BF0ABB" w:rsidP="009857DA">
      <w:pPr>
        <w:spacing w:after="0" w:line="360" w:lineRule="auto"/>
        <w:ind w:firstLineChars="200" w:firstLine="520"/>
        <w:rPr>
          <w:rFonts w:ascii="Times New Roman" w:eastAsiaTheme="minorEastAsia" w:hAnsi="Times New Roman" w:cs="Times New Roman"/>
          <w:spacing w:val="20"/>
          <w:sz w:val="24"/>
          <w:szCs w:val="24"/>
        </w:rPr>
      </w:pPr>
    </w:p>
    <w:p w:rsidR="00AF1481" w:rsidRPr="004513FB" w:rsidRDefault="00BF0ABB" w:rsidP="006352E1">
      <w:pPr>
        <w:spacing w:line="312"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object w:dxaOrig="6615" w:dyaOrig="3501">
          <v:shape id="_x0000_i1026" type="#_x0000_t75" style="width:263.25pt;height:139.5pt;mso-position-horizontal-relative:page;mso-position-vertical-relative:page" o:ole="">
            <v:imagedata r:id="rId49" o:title=""/>
          </v:shape>
          <o:OLEObject Type="Embed" ProgID="Visio.Drawing.11" ShapeID="_x0000_i1026" DrawAspect="Content" ObjectID="_1556961728" r:id="rId50"/>
        </w:object>
      </w:r>
    </w:p>
    <w:p w:rsidR="00AF1481" w:rsidRPr="004513FB" w:rsidRDefault="00AF1481" w:rsidP="006C4203">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008C5BC3" w:rsidRPr="004513FB">
        <w:rPr>
          <w:rFonts w:ascii="Times New Roman" w:eastAsiaTheme="minorEastAsia" w:hAnsi="Times New Roman" w:cs="Times New Roman"/>
          <w:spacing w:val="20"/>
          <w:sz w:val="24"/>
          <w:szCs w:val="24"/>
        </w:rPr>
        <w:t>4-3</w:t>
      </w:r>
      <w:r w:rsidR="00336945" w:rsidRPr="004513FB">
        <w:rPr>
          <w:rFonts w:ascii="Times New Roman" w:eastAsiaTheme="minorEastAsia" w:hAnsi="Times New Roman" w:cs="Times New Roman"/>
          <w:spacing w:val="20"/>
          <w:sz w:val="24"/>
          <w:szCs w:val="24"/>
        </w:rPr>
        <w:t xml:space="preserve">  </w:t>
      </w:r>
      <w:r w:rsidR="006B3ED0" w:rsidRPr="004513FB">
        <w:rPr>
          <w:rFonts w:ascii="Times New Roman" w:eastAsiaTheme="minorEastAsia" w:hAnsi="Times New Roman" w:cs="Times New Roman"/>
          <w:spacing w:val="20"/>
          <w:sz w:val="24"/>
          <w:szCs w:val="24"/>
        </w:rPr>
        <w:t>测周期</w:t>
      </w:r>
      <w:r w:rsidRPr="004513FB">
        <w:rPr>
          <w:rFonts w:ascii="Times New Roman" w:eastAsiaTheme="minorEastAsia" w:hAnsi="Times New Roman" w:cs="Times New Roman"/>
          <w:spacing w:val="20"/>
          <w:sz w:val="24"/>
          <w:szCs w:val="24"/>
        </w:rPr>
        <w:t>法脉宽测量</w:t>
      </w:r>
    </w:p>
    <w:p w:rsidR="00083E25" w:rsidRPr="004513FB" w:rsidRDefault="00083E25" w:rsidP="006C4203">
      <w:pPr>
        <w:spacing w:after="0" w:line="360" w:lineRule="auto"/>
        <w:jc w:val="center"/>
        <w:rPr>
          <w:rFonts w:ascii="Times New Roman" w:eastAsiaTheme="minorEastAsia" w:hAnsi="Times New Roman" w:cs="Times New Roman"/>
          <w:spacing w:val="20"/>
          <w:sz w:val="24"/>
          <w:szCs w:val="24"/>
        </w:rPr>
      </w:pPr>
    </w:p>
    <w:p w:rsidR="00AF1481" w:rsidRPr="004513FB" w:rsidRDefault="00AF1481" w:rsidP="006C420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T</w:t>
      </w:r>
      <w:r w:rsidRPr="004513FB">
        <w:rPr>
          <w:rFonts w:ascii="Times New Roman" w:eastAsiaTheme="minorEastAsia" w:hAnsi="Times New Roman" w:cs="Times New Roman"/>
          <w:spacing w:val="20"/>
          <w:sz w:val="24"/>
          <w:szCs w:val="24"/>
          <w:vertAlign w:val="subscript"/>
        </w:rPr>
        <w:t>p</w:t>
      </w:r>
      <w:proofErr w:type="spellEnd"/>
      <w:r w:rsidR="00D11A19">
        <w:rPr>
          <w:rFonts w:ascii="Times New Roman" w:eastAsiaTheme="minorEastAsia" w:hAnsi="Times New Roman" w:cs="Times New Roman"/>
          <w:spacing w:val="20"/>
          <w:sz w:val="24"/>
          <w:szCs w:val="24"/>
        </w:rPr>
        <w:t>为两</w:t>
      </w:r>
      <w:r w:rsidR="00D11A19">
        <w:rPr>
          <w:rFonts w:ascii="Times New Roman" w:eastAsiaTheme="minorEastAsia" w:hAnsi="Times New Roman" w:cs="Times New Roman" w:hint="eastAsia"/>
          <w:spacing w:val="20"/>
          <w:sz w:val="24"/>
          <w:szCs w:val="24"/>
        </w:rPr>
        <w:t>连续</w:t>
      </w:r>
      <w:r w:rsidR="00514FA7" w:rsidRPr="004513FB">
        <w:rPr>
          <w:rFonts w:ascii="Times New Roman" w:eastAsiaTheme="minorEastAsia" w:hAnsi="Times New Roman" w:cs="Times New Roman"/>
          <w:spacing w:val="20"/>
          <w:sz w:val="24"/>
          <w:szCs w:val="24"/>
        </w:rPr>
        <w:t>脉冲的时间间隔</w:t>
      </w:r>
      <w:r w:rsidRPr="004513FB">
        <w:rPr>
          <w:rFonts w:ascii="Times New Roman" w:eastAsiaTheme="minorEastAsia" w:hAnsi="Times New Roman" w:cs="Times New Roman"/>
          <w:spacing w:val="20"/>
          <w:sz w:val="24"/>
          <w:szCs w:val="24"/>
        </w:rPr>
        <w:t>。</w:t>
      </w:r>
      <w:r w:rsidR="00D11A19">
        <w:rPr>
          <w:rFonts w:ascii="Times New Roman" w:eastAsiaTheme="minorEastAsia" w:hAnsi="Times New Roman" w:cs="Times New Roman" w:hint="eastAsia"/>
          <w:spacing w:val="20"/>
          <w:sz w:val="24"/>
          <w:szCs w:val="24"/>
        </w:rPr>
        <w:t>在</w:t>
      </w:r>
      <w:proofErr w:type="spellStart"/>
      <w:r w:rsidR="00D11A19" w:rsidRPr="004513FB">
        <w:rPr>
          <w:rFonts w:ascii="Times New Roman" w:eastAsiaTheme="minorEastAsia" w:hAnsi="Times New Roman" w:cs="Times New Roman"/>
          <w:spacing w:val="20"/>
          <w:sz w:val="24"/>
          <w:szCs w:val="24"/>
        </w:rPr>
        <w:t>T</w:t>
      </w:r>
      <w:r w:rsidR="00D11A19" w:rsidRPr="004513FB">
        <w:rPr>
          <w:rFonts w:ascii="Times New Roman" w:eastAsiaTheme="minorEastAsia" w:hAnsi="Times New Roman" w:cs="Times New Roman"/>
          <w:spacing w:val="20"/>
          <w:sz w:val="24"/>
          <w:szCs w:val="24"/>
          <w:vertAlign w:val="subscript"/>
        </w:rPr>
        <w:t>p</w:t>
      </w:r>
      <w:proofErr w:type="spellEnd"/>
      <w:r w:rsidR="00D11A19">
        <w:rPr>
          <w:rFonts w:ascii="Times New Roman" w:eastAsiaTheme="minorEastAsia" w:hAnsi="Times New Roman" w:cs="Times New Roman" w:hint="eastAsia"/>
          <w:spacing w:val="20"/>
          <w:sz w:val="24"/>
          <w:szCs w:val="24"/>
          <w:vertAlign w:val="subscript"/>
        </w:rPr>
        <w:t xml:space="preserve"> </w:t>
      </w:r>
      <w:r w:rsidR="00D11A19">
        <w:rPr>
          <w:rFonts w:ascii="Times New Roman" w:eastAsiaTheme="minorEastAsia" w:hAnsi="Times New Roman" w:cs="Times New Roman" w:hint="eastAsia"/>
          <w:spacing w:val="20"/>
          <w:sz w:val="24"/>
          <w:szCs w:val="24"/>
        </w:rPr>
        <w:t>内对</w:t>
      </w:r>
      <w:r w:rsidR="00E975AB">
        <w:rPr>
          <w:rFonts w:ascii="Times New Roman" w:eastAsiaTheme="minorEastAsia" w:hAnsi="Times New Roman" w:cs="Times New Roman" w:hint="eastAsia"/>
          <w:spacing w:val="20"/>
          <w:sz w:val="24"/>
          <w:szCs w:val="24"/>
        </w:rPr>
        <w:t>时钟基准</w:t>
      </w:r>
      <w:r w:rsidRPr="004513FB">
        <w:rPr>
          <w:rFonts w:ascii="Times New Roman" w:eastAsiaTheme="minorEastAsia" w:hAnsi="Times New Roman" w:cs="Times New Roman"/>
          <w:spacing w:val="20"/>
          <w:sz w:val="24"/>
          <w:szCs w:val="24"/>
        </w:rPr>
        <w:t>脉冲</w:t>
      </w:r>
      <w:r w:rsidR="00D11A19">
        <w:rPr>
          <w:rFonts w:ascii="Times New Roman" w:eastAsiaTheme="minorEastAsia" w:hAnsi="Times New Roman" w:cs="Times New Roman"/>
          <w:spacing w:val="20"/>
          <w:sz w:val="24"/>
          <w:szCs w:val="24"/>
        </w:rPr>
        <w:t>进行计数</w:t>
      </w:r>
      <w:r w:rsidRPr="004513FB">
        <w:rPr>
          <w:rFonts w:ascii="Times New Roman" w:eastAsiaTheme="minorEastAsia" w:hAnsi="Times New Roman" w:cs="Times New Roman"/>
          <w:spacing w:val="20"/>
          <w:sz w:val="24"/>
          <w:szCs w:val="24"/>
        </w:rPr>
        <w:t>，在</w:t>
      </w:r>
      <w:r w:rsidRPr="004513FB">
        <w:rPr>
          <w:rFonts w:ascii="Times New Roman" w:eastAsiaTheme="minorEastAsia" w:hAnsi="Times New Roman" w:cs="Times New Roman"/>
          <w:spacing w:val="20"/>
          <w:sz w:val="24"/>
          <w:szCs w:val="24"/>
        </w:rPr>
        <w:t>T</w:t>
      </w:r>
      <w:r w:rsidRPr="004513FB">
        <w:rPr>
          <w:rFonts w:ascii="Times New Roman" w:eastAsiaTheme="minorEastAsia" w:hAnsi="Times New Roman" w:cs="Times New Roman"/>
          <w:spacing w:val="20"/>
          <w:sz w:val="24"/>
          <w:szCs w:val="24"/>
          <w:vertAlign w:val="subscript"/>
        </w:rPr>
        <w:t>P</w:t>
      </w:r>
      <w:r w:rsidRPr="004513FB">
        <w:rPr>
          <w:rFonts w:ascii="Times New Roman" w:eastAsiaTheme="minorEastAsia" w:hAnsi="Times New Roman" w:cs="Times New Roman"/>
          <w:spacing w:val="20"/>
          <w:sz w:val="24"/>
          <w:szCs w:val="24"/>
        </w:rPr>
        <w:t>内计数值若为</w:t>
      </w: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2</w:t>
      </w:r>
      <w:r w:rsidRPr="004513FB">
        <w:rPr>
          <w:rFonts w:ascii="Times New Roman" w:eastAsiaTheme="minorEastAsia" w:hAnsi="Times New Roman" w:cs="Times New Roman"/>
          <w:spacing w:val="20"/>
          <w:sz w:val="24"/>
          <w:szCs w:val="24"/>
        </w:rPr>
        <w:t>，则</w:t>
      </w:r>
      <w:r w:rsidR="00C21561" w:rsidRPr="004513FB">
        <w:rPr>
          <w:rFonts w:ascii="Times New Roman" w:eastAsiaTheme="minorEastAsia" w:hAnsi="Times New Roman" w:cs="Times New Roman"/>
          <w:spacing w:val="20"/>
          <w:sz w:val="24"/>
          <w:szCs w:val="24"/>
        </w:rPr>
        <w:t>T</w:t>
      </w:r>
      <w:r w:rsidR="00C21561" w:rsidRPr="004513FB">
        <w:rPr>
          <w:rFonts w:ascii="Times New Roman" w:eastAsiaTheme="minorEastAsia" w:hAnsi="Times New Roman" w:cs="Times New Roman"/>
          <w:spacing w:val="20"/>
          <w:sz w:val="24"/>
          <w:szCs w:val="24"/>
          <w:vertAlign w:val="subscript"/>
        </w:rPr>
        <w:t>P</w:t>
      </w:r>
      <w:r w:rsidR="00C21561" w:rsidRPr="004513FB">
        <w:rPr>
          <w:rFonts w:ascii="Times New Roman" w:eastAsiaTheme="minorEastAsia" w:hAnsi="Times New Roman" w:cs="Times New Roman"/>
          <w:spacing w:val="20"/>
          <w:sz w:val="24"/>
          <w:szCs w:val="24"/>
        </w:rPr>
        <w:t>=m</w:t>
      </w:r>
      <w:r w:rsidR="00C21561" w:rsidRPr="004513FB">
        <w:rPr>
          <w:rFonts w:ascii="Times New Roman" w:eastAsiaTheme="minorEastAsia" w:hAnsi="Times New Roman" w:cs="Times New Roman"/>
          <w:spacing w:val="20"/>
          <w:sz w:val="24"/>
          <w:szCs w:val="24"/>
          <w:vertAlign w:val="subscript"/>
        </w:rPr>
        <w:t>2</w:t>
      </w:r>
      <w:r w:rsidR="00C21561" w:rsidRPr="004513FB">
        <w:rPr>
          <w:rFonts w:ascii="Times New Roman" w:eastAsiaTheme="minorEastAsia" w:hAnsi="Times New Roman" w:cs="Times New Roman"/>
          <w:spacing w:val="20"/>
          <w:sz w:val="24"/>
          <w:szCs w:val="24"/>
        </w:rPr>
        <w:t>/f</w:t>
      </w:r>
      <w:r w:rsidR="00C21561" w:rsidRPr="004513FB">
        <w:rPr>
          <w:rFonts w:ascii="Times New Roman" w:eastAsiaTheme="minorEastAsia" w:hAnsi="Times New Roman" w:cs="Times New Roman"/>
          <w:spacing w:val="20"/>
          <w:sz w:val="24"/>
          <w:szCs w:val="24"/>
          <w:vertAlign w:val="subscript"/>
        </w:rPr>
        <w:t>c</w:t>
      </w:r>
      <w:r w:rsidR="00C21561" w:rsidRPr="004513FB">
        <w:rPr>
          <w:rFonts w:ascii="Times New Roman" w:eastAsiaTheme="minorEastAsia" w:hAnsi="Times New Roman" w:cs="Times New Roman"/>
          <w:spacing w:val="20"/>
          <w:sz w:val="24"/>
          <w:szCs w:val="24"/>
        </w:rPr>
        <w:t>。</w:t>
      </w:r>
    </w:p>
    <w:p w:rsidR="00C21561" w:rsidRPr="004513FB" w:rsidRDefault="00C21561" w:rsidP="001877D6">
      <w:pPr>
        <w:spacing w:after="0" w:line="360" w:lineRule="auto"/>
        <w:rPr>
          <w:rFonts w:ascii="Times New Roman" w:eastAsiaTheme="minorEastAsia" w:hAnsi="Times New Roman" w:cs="Times New Roman"/>
          <w:spacing w:val="20"/>
          <w:sz w:val="24"/>
          <w:szCs w:val="24"/>
        </w:rPr>
      </w:pPr>
      <m:oMathPara>
        <m:oMathParaPr>
          <m:jc m:val="center"/>
        </m:oMathParaPr>
        <m:oMath>
          <m:r>
            <m:rPr>
              <m:sty m:val="p"/>
            </m:rPr>
            <w:rPr>
              <w:rFonts w:ascii="Cambria Math" w:eastAsiaTheme="minorEastAsia" w:hAnsi="Times New Roman" w:cs="Times New Roman"/>
              <w:spacing w:val="20"/>
              <w:sz w:val="24"/>
              <w:szCs w:val="24"/>
            </w:rPr>
            <m:t>N=</m:t>
          </m:r>
          <m:f>
            <m:fPr>
              <m:ctrlPr>
                <w:rPr>
                  <w:rFonts w:ascii="Cambria Math" w:eastAsiaTheme="minorEastAsia" w:hAnsi="Times New Roman" w:cs="Times New Roman"/>
                  <w:spacing w:val="20"/>
                  <w:sz w:val="24"/>
                  <w:szCs w:val="24"/>
                </w:rPr>
              </m:ctrlPr>
            </m:fPr>
            <m:num>
              <m:r>
                <m:rPr>
                  <m:sty m:val="p"/>
                </m:rPr>
                <w:rPr>
                  <w:rFonts w:ascii="Cambria Math" w:eastAsiaTheme="minorEastAsia" w:hAnsi="Times New Roman" w:cs="Times New Roman"/>
                  <w:spacing w:val="20"/>
                  <w:sz w:val="24"/>
                  <w:szCs w:val="24"/>
                </w:rPr>
                <m:t>60</m:t>
              </m:r>
              <m:sSub>
                <m:sSubPr>
                  <m:ctrlPr>
                    <w:rPr>
                      <w:rFonts w:ascii="Cambria Math" w:eastAsiaTheme="minorEastAsia" w:hAnsi="Times New Roman" w:cs="Times New Roman"/>
                      <w:spacing w:val="20"/>
                      <w:sz w:val="24"/>
                      <w:szCs w:val="24"/>
                    </w:rPr>
                  </m:ctrlPr>
                </m:sSubPr>
                <m:e>
                  <m:r>
                    <m:rPr>
                      <m:sty m:val="p"/>
                    </m:rPr>
                    <w:rPr>
                      <w:rFonts w:ascii="Cambria Math" w:eastAsiaTheme="minorEastAsia" w:hAnsi="Times New Roman" w:cs="Times New Roman"/>
                      <w:spacing w:val="20"/>
                      <w:sz w:val="24"/>
                      <w:szCs w:val="24"/>
                    </w:rPr>
                    <m:t>f</m:t>
                  </m:r>
                </m:e>
                <m:sub>
                  <m:r>
                    <m:rPr>
                      <m:sty m:val="p"/>
                    </m:rPr>
                    <w:rPr>
                      <w:rFonts w:ascii="Cambria Math" w:eastAsiaTheme="minorEastAsia" w:hAnsi="Times New Roman" w:cs="Times New Roman"/>
                      <w:spacing w:val="20"/>
                      <w:sz w:val="24"/>
                      <w:szCs w:val="24"/>
                    </w:rPr>
                    <m:t>c</m:t>
                  </m:r>
                </m:sub>
              </m:sSub>
            </m:num>
            <m:den>
              <m:r>
                <m:rPr>
                  <m:sty m:val="p"/>
                </m:rPr>
                <w:rPr>
                  <w:rFonts w:ascii="Cambria Math" w:eastAsiaTheme="minorEastAsia" w:hAnsi="Times New Roman" w:cs="Times New Roman"/>
                  <w:spacing w:val="20"/>
                  <w:sz w:val="24"/>
                  <w:szCs w:val="24"/>
                </w:rPr>
                <m:t>M</m:t>
              </m:r>
              <m:sSub>
                <m:sSubPr>
                  <m:ctrlPr>
                    <w:rPr>
                      <w:rFonts w:ascii="Cambria Math" w:eastAsiaTheme="minorEastAsia" w:hAnsi="Times New Roman" w:cs="Times New Roman"/>
                      <w:spacing w:val="20"/>
                      <w:sz w:val="24"/>
                      <w:szCs w:val="24"/>
                    </w:rPr>
                  </m:ctrlPr>
                </m:sSubPr>
                <m:e>
                  <m:r>
                    <m:rPr>
                      <m:sty m:val="p"/>
                    </m:rPr>
                    <w:rPr>
                      <w:rFonts w:ascii="Cambria Math" w:eastAsiaTheme="minorEastAsia" w:hAnsi="Times New Roman" w:cs="Times New Roman"/>
                      <w:spacing w:val="20"/>
                      <w:sz w:val="24"/>
                      <w:szCs w:val="24"/>
                    </w:rPr>
                    <m:t>m</m:t>
                  </m:r>
                </m:e>
                <m:sub>
                  <m:r>
                    <m:rPr>
                      <m:sty m:val="p"/>
                    </m:rPr>
                    <w:rPr>
                      <w:rFonts w:ascii="Cambria Math" w:eastAsiaTheme="minorEastAsia" w:hAnsi="Times New Roman" w:cs="Times New Roman"/>
                      <w:spacing w:val="20"/>
                      <w:sz w:val="24"/>
                      <w:szCs w:val="24"/>
                    </w:rPr>
                    <m:t>2</m:t>
                  </m:r>
                </m:sub>
              </m:sSub>
            </m:den>
          </m:f>
        </m:oMath>
      </m:oMathPara>
    </w:p>
    <w:p w:rsidR="00062E86" w:rsidRDefault="00C21561" w:rsidP="001877D6">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M</w:t>
      </w:r>
      <w:r w:rsidR="00AF1481" w:rsidRPr="004513FB">
        <w:rPr>
          <w:rFonts w:ascii="Times New Roman" w:eastAsiaTheme="minorEastAsia" w:hAnsi="Times New Roman" w:cs="Times New Roman"/>
          <w:spacing w:val="20"/>
          <w:sz w:val="24"/>
          <w:szCs w:val="24"/>
        </w:rPr>
        <w:t>-</w:t>
      </w:r>
      <w:r w:rsidR="000175CF">
        <w:rPr>
          <w:rFonts w:ascii="Times New Roman" w:eastAsiaTheme="minorEastAsia" w:hAnsi="Times New Roman" w:cs="Times New Roman"/>
          <w:spacing w:val="20"/>
          <w:sz w:val="24"/>
          <w:szCs w:val="24"/>
        </w:rPr>
        <w:t>为转轴转一周脉冲发生器产生的脉冲数</w:t>
      </w:r>
      <w:r w:rsidR="000175CF">
        <w:rPr>
          <w:rFonts w:ascii="Times New Roman" w:eastAsiaTheme="minorEastAsia" w:hAnsi="Times New Roman" w:cs="Times New Roman" w:hint="eastAsia"/>
          <w:spacing w:val="20"/>
          <w:sz w:val="24"/>
          <w:szCs w:val="24"/>
        </w:rPr>
        <w:t>；</w:t>
      </w:r>
    </w:p>
    <w:p w:rsidR="00062E86" w:rsidRDefault="00754CBA" w:rsidP="00E26C4E">
      <w:pPr>
        <w:spacing w:after="0" w:line="360" w:lineRule="auto"/>
        <w:ind w:firstLineChars="200" w:firstLine="480"/>
        <w:rPr>
          <w:rFonts w:ascii="Times New Roman" w:eastAsiaTheme="minorEastAsia" w:hAnsi="Times New Roman" w:cs="Times New Roman"/>
          <w:spacing w:val="20"/>
          <w:sz w:val="24"/>
          <w:szCs w:val="24"/>
        </w:rPr>
      </w:pPr>
      <m:oMath>
        <m:sSub>
          <m:sSubPr>
            <m:ctrlPr>
              <w:rPr>
                <w:rFonts w:ascii="Cambria Math" w:eastAsiaTheme="minorEastAsia" w:hAnsiTheme="minorEastAsia" w:cs="Times New Roman"/>
                <w:spacing w:val="20"/>
                <w:sz w:val="24"/>
                <w:szCs w:val="24"/>
              </w:rPr>
            </m:ctrlPr>
          </m:sSubPr>
          <m:e>
            <m:r>
              <m:rPr>
                <m:sty m:val="p"/>
              </m:rPr>
              <w:rPr>
                <w:rFonts w:ascii="Cambria Math" w:eastAsiaTheme="minorEastAsia" w:hAnsiTheme="minorEastAsia" w:cs="Times New Roman"/>
                <w:spacing w:val="20"/>
                <w:sz w:val="24"/>
                <w:szCs w:val="24"/>
              </w:rPr>
              <m:t>f</m:t>
            </m:r>
          </m:e>
          <m:sub>
            <m:r>
              <m:rPr>
                <m:sty m:val="p"/>
              </m:rPr>
              <w:rPr>
                <w:rFonts w:ascii="Cambria Math" w:eastAsiaTheme="minorEastAsia" w:hAnsiTheme="minorEastAsia" w:cs="Times New Roman"/>
                <w:spacing w:val="20"/>
                <w:sz w:val="24"/>
                <w:szCs w:val="24"/>
              </w:rPr>
              <m:t>c</m:t>
            </m:r>
          </m:sub>
        </m:sSub>
        <m:r>
          <m:rPr>
            <m:sty m:val="p"/>
          </m:rPr>
          <w:rPr>
            <w:rFonts w:ascii="Cambria Math" w:eastAsiaTheme="minorEastAsia" w:hAnsiTheme="minorEastAsia" w:cs="Times New Roman"/>
            <w:spacing w:val="20"/>
            <w:sz w:val="24"/>
            <w:szCs w:val="24"/>
          </w:rPr>
          <m:t xml:space="preserve"> </m:t>
        </m:r>
      </m:oMath>
      <w:r w:rsidR="00AF1481" w:rsidRPr="004513FB">
        <w:rPr>
          <w:rFonts w:ascii="Times New Roman" w:eastAsiaTheme="minorEastAsia" w:hAnsi="Times New Roman" w:cs="Times New Roman"/>
          <w:spacing w:val="20"/>
          <w:sz w:val="24"/>
          <w:szCs w:val="24"/>
        </w:rPr>
        <w:t>-</w:t>
      </w:r>
      <w:r w:rsidR="00AF1481" w:rsidRPr="004513FB">
        <w:rPr>
          <w:rFonts w:ascii="Times New Roman" w:eastAsiaTheme="minorEastAsia" w:hAnsi="Times New Roman" w:cs="Times New Roman"/>
          <w:spacing w:val="20"/>
          <w:sz w:val="24"/>
          <w:szCs w:val="24"/>
        </w:rPr>
        <w:t>基准时钟脉冲频率</w:t>
      </w:r>
      <w:r w:rsidR="00C4449C">
        <w:rPr>
          <w:rFonts w:ascii="Times New Roman" w:eastAsiaTheme="minorEastAsia" w:hAnsi="Times New Roman" w:cs="Times New Roman" w:hint="eastAsia"/>
          <w:spacing w:val="20"/>
          <w:sz w:val="24"/>
          <w:szCs w:val="24"/>
        </w:rPr>
        <w:t>(</w:t>
      </w:r>
      <w:r w:rsidR="009E5EB3">
        <w:rPr>
          <w:rFonts w:ascii="Times New Roman" w:eastAsiaTheme="minorEastAsia" w:hAnsi="Times New Roman" w:cs="Times New Roman" w:hint="eastAsia"/>
          <w:spacing w:val="20"/>
          <w:sz w:val="24"/>
          <w:szCs w:val="24"/>
        </w:rPr>
        <w:t>HZ</w:t>
      </w:r>
      <w:r w:rsidR="00C4449C">
        <w:rPr>
          <w:rFonts w:ascii="Times New Roman" w:eastAsiaTheme="minorEastAsia" w:hAnsi="Times New Roman" w:cs="Times New Roman" w:hint="eastAsia"/>
          <w:spacing w:val="20"/>
          <w:sz w:val="24"/>
          <w:szCs w:val="24"/>
        </w:rPr>
        <w:t>)</w:t>
      </w:r>
      <w:r w:rsidR="000175CF">
        <w:rPr>
          <w:rFonts w:ascii="Times New Roman" w:eastAsiaTheme="minorEastAsia" w:hAnsi="Times New Roman" w:cs="Times New Roman" w:hint="eastAsia"/>
          <w:spacing w:val="20"/>
          <w:sz w:val="24"/>
          <w:szCs w:val="24"/>
        </w:rPr>
        <w:t>；</w:t>
      </w:r>
    </w:p>
    <w:p w:rsidR="002250FA" w:rsidRPr="004513FB" w:rsidRDefault="002E79C1" w:rsidP="00062E86">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2</w:t>
      </w:r>
      <w:r w:rsidR="00AF1481" w:rsidRPr="004513FB">
        <w:rPr>
          <w:rFonts w:ascii="Times New Roman" w:eastAsiaTheme="minorEastAsia" w:hAnsi="Times New Roman" w:cs="Times New Roman"/>
          <w:spacing w:val="20"/>
          <w:sz w:val="24"/>
          <w:szCs w:val="24"/>
        </w:rPr>
        <w:t>-</w:t>
      </w:r>
      <w:r w:rsidR="00AF1481" w:rsidRPr="004513FB">
        <w:rPr>
          <w:rFonts w:ascii="Times New Roman" w:eastAsiaTheme="minorEastAsia" w:hAnsi="Times New Roman" w:cs="Times New Roman"/>
          <w:spacing w:val="20"/>
          <w:sz w:val="24"/>
          <w:szCs w:val="24"/>
        </w:rPr>
        <w:t>时基脉冲</w:t>
      </w:r>
      <w:r w:rsidR="00817912">
        <w:rPr>
          <w:rFonts w:ascii="Times New Roman" w:eastAsiaTheme="minorEastAsia" w:hAnsi="Times New Roman" w:cs="Times New Roman" w:hint="eastAsia"/>
          <w:spacing w:val="20"/>
          <w:sz w:val="24"/>
          <w:szCs w:val="24"/>
        </w:rPr>
        <w:t>数</w:t>
      </w:r>
      <w:bookmarkStart w:id="113" w:name="_Toc274428413"/>
      <w:r w:rsidR="000175CF">
        <w:rPr>
          <w:rFonts w:ascii="Times New Roman" w:eastAsiaTheme="minorEastAsia" w:hAnsi="Times New Roman" w:cs="Times New Roman" w:hint="eastAsia"/>
          <w:spacing w:val="20"/>
          <w:sz w:val="24"/>
          <w:szCs w:val="24"/>
        </w:rPr>
        <w:t>；</w:t>
      </w:r>
    </w:p>
    <w:p w:rsidR="00AF1481" w:rsidRPr="004513FB" w:rsidRDefault="002250FA" w:rsidP="00062E86">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3</w:t>
      </w:r>
      <w:r w:rsidRPr="004513FB">
        <w:rPr>
          <w:rFonts w:ascii="Times New Roman" w:eastAsiaTheme="minorEastAsia" w:hAnsi="Times New Roman" w:cs="Times New Roman"/>
          <w:spacing w:val="20"/>
          <w:sz w:val="24"/>
          <w:szCs w:val="24"/>
        </w:rPr>
        <w:t>）</w:t>
      </w:r>
      <w:r w:rsidR="00872468" w:rsidRPr="004513FB">
        <w:rPr>
          <w:rFonts w:ascii="Times New Roman" w:eastAsiaTheme="minorEastAsia" w:hAnsi="Times New Roman" w:cs="Times New Roman"/>
          <w:sz w:val="24"/>
          <w:szCs w:val="24"/>
        </w:rPr>
        <w:t>多周期测频</w:t>
      </w:r>
      <w:r w:rsidR="00AF1481" w:rsidRPr="004513FB">
        <w:rPr>
          <w:rFonts w:ascii="Times New Roman" w:eastAsiaTheme="minorEastAsia" w:hAnsi="Times New Roman" w:cs="Times New Roman"/>
          <w:sz w:val="24"/>
          <w:szCs w:val="24"/>
        </w:rPr>
        <w:t>法</w:t>
      </w:r>
      <w:bookmarkEnd w:id="113"/>
    </w:p>
    <w:p w:rsidR="009233FB" w:rsidRPr="004513FB" w:rsidRDefault="00872468" w:rsidP="00062E86">
      <w:pPr>
        <w:spacing w:after="0" w:line="360" w:lineRule="auto"/>
        <w:ind w:firstLineChars="200" w:firstLine="48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z w:val="24"/>
          <w:szCs w:val="24"/>
        </w:rPr>
        <w:t>多周期测频</w:t>
      </w:r>
      <w:r w:rsidR="00AF1481" w:rsidRPr="004513FB">
        <w:rPr>
          <w:rFonts w:ascii="Times New Roman" w:eastAsiaTheme="minorEastAsia" w:hAnsi="Times New Roman" w:cs="Times New Roman"/>
          <w:spacing w:val="20"/>
          <w:sz w:val="24"/>
          <w:szCs w:val="24"/>
        </w:rPr>
        <w:t>法</w:t>
      </w:r>
      <w:r w:rsidR="00A05120" w:rsidRPr="004513FB">
        <w:rPr>
          <w:rFonts w:ascii="Times New Roman" w:eastAsiaTheme="minorEastAsia" w:hAnsi="Times New Roman" w:cs="Times New Roman"/>
          <w:spacing w:val="20"/>
          <w:sz w:val="24"/>
          <w:szCs w:val="24"/>
        </w:rPr>
        <w:t>综合了测频率法和测周期</w:t>
      </w:r>
      <w:r w:rsidR="00AF1481" w:rsidRPr="004513FB">
        <w:rPr>
          <w:rFonts w:ascii="Times New Roman" w:eastAsiaTheme="minorEastAsia" w:hAnsi="Times New Roman" w:cs="Times New Roman"/>
          <w:spacing w:val="20"/>
          <w:sz w:val="24"/>
          <w:szCs w:val="24"/>
        </w:rPr>
        <w:t>法，</w:t>
      </w:r>
      <w:r w:rsidR="00075A4B" w:rsidRPr="004513FB">
        <w:rPr>
          <w:rFonts w:ascii="Times New Roman" w:eastAsiaTheme="minorEastAsia" w:hAnsi="Times New Roman" w:cs="Times New Roman"/>
          <w:spacing w:val="20"/>
          <w:sz w:val="24"/>
          <w:szCs w:val="24"/>
        </w:rPr>
        <w:t>在被测量的</w:t>
      </w:r>
      <w:r w:rsidR="00075A4B" w:rsidRPr="004513FB">
        <w:rPr>
          <w:rFonts w:ascii="Times New Roman" w:eastAsiaTheme="minorEastAsia" w:hAnsi="Times New Roman" w:cs="Times New Roman"/>
          <w:spacing w:val="20"/>
          <w:sz w:val="24"/>
          <w:szCs w:val="24"/>
        </w:rPr>
        <w:t>m</w:t>
      </w:r>
      <w:r w:rsidR="00075A4B" w:rsidRPr="004513FB">
        <w:rPr>
          <w:rFonts w:ascii="Times New Roman" w:eastAsiaTheme="minorEastAsia" w:hAnsi="Times New Roman" w:cs="Times New Roman"/>
          <w:spacing w:val="20"/>
          <w:sz w:val="24"/>
          <w:szCs w:val="24"/>
          <w:vertAlign w:val="subscript"/>
        </w:rPr>
        <w:t>1</w:t>
      </w:r>
      <w:r w:rsidR="00AF1481" w:rsidRPr="004513FB">
        <w:rPr>
          <w:rFonts w:ascii="Times New Roman" w:eastAsiaTheme="minorEastAsia" w:hAnsi="Times New Roman" w:cs="Times New Roman"/>
          <w:spacing w:val="20"/>
          <w:sz w:val="24"/>
          <w:szCs w:val="24"/>
        </w:rPr>
        <w:t xml:space="preserve"> </w:t>
      </w:r>
      <w:r w:rsidR="00075A4B" w:rsidRPr="004513FB">
        <w:rPr>
          <w:rFonts w:ascii="Times New Roman" w:eastAsiaTheme="minorEastAsia" w:hAnsi="Times New Roman" w:cs="Times New Roman"/>
          <w:spacing w:val="20"/>
          <w:sz w:val="24"/>
          <w:szCs w:val="24"/>
        </w:rPr>
        <w:t>个周期内，计数时钟脉冲数</w:t>
      </w:r>
      <w:r w:rsidR="00075A4B" w:rsidRPr="004513FB">
        <w:rPr>
          <w:rFonts w:ascii="Times New Roman" w:eastAsiaTheme="minorEastAsia" w:hAnsi="Times New Roman" w:cs="Times New Roman"/>
          <w:spacing w:val="20"/>
          <w:sz w:val="24"/>
          <w:szCs w:val="24"/>
        </w:rPr>
        <w:t>m</w:t>
      </w:r>
      <w:r w:rsidR="00075A4B" w:rsidRPr="004513FB">
        <w:rPr>
          <w:rFonts w:ascii="Times New Roman" w:eastAsiaTheme="minorEastAsia" w:hAnsi="Times New Roman" w:cs="Times New Roman"/>
          <w:spacing w:val="20"/>
          <w:sz w:val="24"/>
          <w:szCs w:val="24"/>
          <w:vertAlign w:val="subscript"/>
        </w:rPr>
        <w:t>2</w:t>
      </w:r>
      <w:r w:rsidR="00AF1481" w:rsidRPr="004513FB">
        <w:rPr>
          <w:rFonts w:ascii="Times New Roman" w:eastAsiaTheme="minorEastAsia" w:hAnsi="Times New Roman" w:cs="Times New Roman"/>
          <w:spacing w:val="20"/>
          <w:sz w:val="24"/>
          <w:szCs w:val="24"/>
        </w:rPr>
        <w:t xml:space="preserve"> </w:t>
      </w:r>
      <w:r w:rsidR="00075A4B" w:rsidRPr="004513FB">
        <w:rPr>
          <w:rFonts w:ascii="Times New Roman" w:eastAsiaTheme="minorEastAsia" w:hAnsi="Times New Roman" w:cs="Times New Roman"/>
          <w:spacing w:val="20"/>
          <w:sz w:val="24"/>
          <w:szCs w:val="24"/>
        </w:rPr>
        <w:t>,</w:t>
      </w:r>
      <w:r w:rsidR="00F20F27">
        <w:rPr>
          <w:rFonts w:ascii="Times New Roman" w:eastAsiaTheme="minorEastAsia" w:hAnsi="Times New Roman" w:cs="Times New Roman" w:hint="eastAsia"/>
          <w:spacing w:val="20"/>
          <w:sz w:val="24"/>
          <w:szCs w:val="24"/>
        </w:rPr>
        <w:t>经过数据处理</w:t>
      </w:r>
      <w:r w:rsidR="00075A4B" w:rsidRPr="004513FB">
        <w:rPr>
          <w:rFonts w:ascii="Times New Roman" w:eastAsiaTheme="minorEastAsia" w:hAnsi="Times New Roman" w:cs="Times New Roman"/>
          <w:spacing w:val="20"/>
          <w:sz w:val="24"/>
          <w:szCs w:val="24"/>
        </w:rPr>
        <w:t>计算出转速</w:t>
      </w:r>
      <w:r w:rsidR="00075A4B" w:rsidRPr="004513FB">
        <w:rPr>
          <w:rFonts w:ascii="Times New Roman" w:eastAsiaTheme="minorEastAsia" w:hAnsi="Times New Roman" w:cs="Times New Roman"/>
          <w:spacing w:val="20"/>
          <w:sz w:val="24"/>
          <w:szCs w:val="24"/>
        </w:rPr>
        <w:t>N</w:t>
      </w:r>
      <w:r w:rsidR="00117488" w:rsidRPr="004513FB">
        <w:rPr>
          <w:rFonts w:ascii="Times New Roman" w:eastAsiaTheme="minorEastAsia" w:hAnsi="Times New Roman" w:cs="Times New Roman"/>
          <w:spacing w:val="20"/>
          <w:sz w:val="24"/>
          <w:szCs w:val="24"/>
        </w:rPr>
        <w:t>，如图</w:t>
      </w:r>
      <w:r w:rsidR="00117488" w:rsidRPr="004513FB">
        <w:rPr>
          <w:rFonts w:ascii="Times New Roman" w:eastAsiaTheme="minorEastAsia" w:hAnsi="Times New Roman" w:cs="Times New Roman"/>
          <w:spacing w:val="20"/>
          <w:sz w:val="24"/>
          <w:szCs w:val="24"/>
        </w:rPr>
        <w:t>4-4</w:t>
      </w:r>
      <w:r w:rsidR="00117488" w:rsidRPr="004513FB">
        <w:rPr>
          <w:rFonts w:ascii="Times New Roman" w:eastAsiaTheme="minorEastAsia" w:hAnsi="Times New Roman" w:cs="Times New Roman"/>
          <w:spacing w:val="20"/>
          <w:sz w:val="24"/>
          <w:szCs w:val="24"/>
        </w:rPr>
        <w:t>所示。</w:t>
      </w:r>
    </w:p>
    <w:p w:rsidR="00083E25" w:rsidRPr="004513FB" w:rsidRDefault="00083E25" w:rsidP="00AD32BA">
      <w:pPr>
        <w:spacing w:after="0" w:line="360" w:lineRule="auto"/>
        <w:ind w:firstLine="420"/>
        <w:rPr>
          <w:rFonts w:ascii="Times New Roman" w:eastAsiaTheme="minorEastAsia" w:hAnsi="Times New Roman" w:cs="Times New Roman"/>
          <w:spacing w:val="20"/>
          <w:sz w:val="24"/>
          <w:szCs w:val="24"/>
        </w:rPr>
      </w:pPr>
    </w:p>
    <w:p w:rsidR="00FD14A5" w:rsidRPr="004513FB" w:rsidRDefault="00BF0ABB" w:rsidP="009233FB">
      <w:pPr>
        <w:spacing w:line="312"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object w:dxaOrig="6019" w:dyaOrig="3382">
          <v:shape id="_x0000_i1027" type="#_x0000_t75" style="width:299.25pt;height:167.25pt;mso-position-horizontal-relative:page;mso-position-vertical-relative:page" o:ole="">
            <v:imagedata r:id="rId51" o:title=""/>
          </v:shape>
          <o:OLEObject Type="Embed" ProgID="Visio.Drawing.11" ShapeID="_x0000_i1027" DrawAspect="Content" ObjectID="_1556961729" r:id="rId52"/>
        </w:object>
      </w:r>
    </w:p>
    <w:p w:rsidR="00DE6494" w:rsidRDefault="009233FB" w:rsidP="001503BD">
      <w:pPr>
        <w:spacing w:after="0" w:line="360" w:lineRule="auto"/>
        <w:ind w:firstLineChars="1100" w:firstLine="286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 xml:space="preserve">4-4  </w:t>
      </w:r>
      <w:r w:rsidRPr="004513FB">
        <w:rPr>
          <w:rFonts w:ascii="Times New Roman" w:eastAsiaTheme="minorEastAsia" w:hAnsi="Times New Roman" w:cs="Times New Roman"/>
          <w:spacing w:val="20"/>
          <w:sz w:val="24"/>
          <w:szCs w:val="24"/>
        </w:rPr>
        <w:t>多周期测频法定时</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计数测量</w:t>
      </w:r>
    </w:p>
    <w:p w:rsidR="000D0702" w:rsidRDefault="000D0702" w:rsidP="001503BD">
      <w:pPr>
        <w:spacing w:after="0" w:line="360" w:lineRule="auto"/>
        <w:ind w:firstLineChars="1100" w:firstLine="2860"/>
        <w:rPr>
          <w:rFonts w:ascii="Times New Roman" w:eastAsiaTheme="minorEastAsia" w:hAnsi="Times New Roman" w:cs="Times New Roman"/>
          <w:spacing w:val="20"/>
          <w:sz w:val="24"/>
          <w:szCs w:val="24"/>
        </w:rPr>
      </w:pPr>
    </w:p>
    <w:p w:rsidR="001503BD" w:rsidRPr="004513FB" w:rsidRDefault="001357D3" w:rsidP="001503BD">
      <w:pPr>
        <w:spacing w:after="0" w:line="360" w:lineRule="auto"/>
        <w:rPr>
          <w:rFonts w:ascii="Times New Roman" w:eastAsiaTheme="minorEastAsia" w:hAnsi="Times New Roman" w:cs="Times New Roman"/>
          <w:spacing w:val="20"/>
          <w:sz w:val="24"/>
          <w:szCs w:val="24"/>
        </w:rPr>
      </w:pPr>
      <w:r>
        <w:rPr>
          <w:rFonts w:ascii="Times New Roman" w:eastAsiaTheme="minorEastAsia" w:hAnsi="Times New Roman" w:cs="Times New Roman"/>
          <w:spacing w:val="20"/>
          <w:sz w:val="24"/>
          <w:szCs w:val="24"/>
        </w:rPr>
        <w:t>转速计算如下：</w:t>
      </w:r>
      <w:r>
        <w:rPr>
          <w:rFonts w:ascii="Times New Roman" w:eastAsiaTheme="minorEastAsia" w:hAnsi="Times New Roman" w:cs="Times New Roman" w:hint="eastAsia"/>
          <w:spacing w:val="20"/>
          <w:sz w:val="24"/>
          <w:szCs w:val="24"/>
        </w:rPr>
        <w:t>时钟基准脉冲</w:t>
      </w:r>
      <w:r w:rsidR="001503BD" w:rsidRPr="004513FB">
        <w:rPr>
          <w:rFonts w:ascii="Times New Roman" w:eastAsiaTheme="minorEastAsia" w:hAnsi="Times New Roman" w:cs="Times New Roman"/>
          <w:spacing w:val="20"/>
          <w:sz w:val="24"/>
          <w:szCs w:val="24"/>
        </w:rPr>
        <w:t>频率为</w:t>
      </w:r>
      <w:proofErr w:type="spellStart"/>
      <w:r w:rsidR="001503BD" w:rsidRPr="004513FB">
        <w:rPr>
          <w:rFonts w:ascii="Times New Roman" w:eastAsiaTheme="minorEastAsia" w:hAnsi="Times New Roman" w:cs="Times New Roman"/>
          <w:spacing w:val="20"/>
          <w:sz w:val="24"/>
          <w:szCs w:val="24"/>
        </w:rPr>
        <w:t>fc</w:t>
      </w:r>
      <w:proofErr w:type="spellEnd"/>
      <w:r w:rsidR="001503BD" w:rsidRPr="004513FB">
        <w:rPr>
          <w:rFonts w:ascii="Times New Roman" w:eastAsiaTheme="minorEastAsia" w:hAnsi="Times New Roman" w:cs="Times New Roman"/>
          <w:spacing w:val="20"/>
          <w:sz w:val="24"/>
          <w:szCs w:val="24"/>
        </w:rPr>
        <w:t>，</w:t>
      </w:r>
      <w:r w:rsidR="00C35144">
        <w:rPr>
          <w:rFonts w:ascii="Times New Roman" w:eastAsiaTheme="minorEastAsia" w:hAnsi="Times New Roman" w:cs="Times New Roman" w:hint="eastAsia"/>
          <w:spacing w:val="20"/>
          <w:sz w:val="24"/>
          <w:szCs w:val="24"/>
        </w:rPr>
        <w:t>光电传感器</w:t>
      </w:r>
      <w:r w:rsidR="001503BD" w:rsidRPr="004513FB">
        <w:rPr>
          <w:rFonts w:ascii="Times New Roman" w:eastAsiaTheme="minorEastAsia" w:hAnsi="Times New Roman" w:cs="Times New Roman"/>
          <w:spacing w:val="20"/>
          <w:sz w:val="24"/>
          <w:szCs w:val="24"/>
        </w:rPr>
        <w:t>每转</w:t>
      </w:r>
      <w:r w:rsidR="00C35144">
        <w:rPr>
          <w:rFonts w:ascii="Times New Roman" w:eastAsiaTheme="minorEastAsia" w:hAnsi="Times New Roman" w:cs="Times New Roman" w:hint="eastAsia"/>
          <w:spacing w:val="20"/>
          <w:sz w:val="24"/>
          <w:szCs w:val="24"/>
        </w:rPr>
        <w:t>一周</w:t>
      </w:r>
      <w:r w:rsidR="001503BD" w:rsidRPr="004513FB">
        <w:rPr>
          <w:rFonts w:ascii="Times New Roman" w:eastAsiaTheme="minorEastAsia" w:hAnsi="Times New Roman" w:cs="Times New Roman"/>
          <w:spacing w:val="20"/>
          <w:sz w:val="24"/>
          <w:szCs w:val="24"/>
        </w:rPr>
        <w:t>发出</w:t>
      </w:r>
      <w:r w:rsidR="001503BD" w:rsidRPr="004513FB">
        <w:rPr>
          <w:rFonts w:ascii="Times New Roman" w:eastAsiaTheme="minorEastAsia" w:hAnsi="Times New Roman" w:cs="Times New Roman"/>
          <w:spacing w:val="20"/>
          <w:sz w:val="24"/>
          <w:szCs w:val="24"/>
        </w:rPr>
        <w:t>M</w:t>
      </w:r>
      <w:r w:rsidR="001503BD" w:rsidRPr="004513FB">
        <w:rPr>
          <w:rFonts w:ascii="Times New Roman" w:eastAsiaTheme="minorEastAsia" w:hAnsi="Times New Roman" w:cs="Times New Roman"/>
          <w:spacing w:val="20"/>
          <w:sz w:val="24"/>
          <w:szCs w:val="24"/>
        </w:rPr>
        <w:t>个脉冲，由式</w:t>
      </w:r>
      <w:r w:rsidR="001503BD" w:rsidRPr="004513FB">
        <w:rPr>
          <w:rFonts w:ascii="Times New Roman" w:eastAsiaTheme="minorEastAsia" w:hAnsi="Times New Roman" w:cs="Times New Roman"/>
          <w:spacing w:val="20"/>
          <w:sz w:val="24"/>
          <w:szCs w:val="24"/>
        </w:rPr>
        <w:t xml:space="preserve">1 </w:t>
      </w:r>
      <w:r w:rsidR="001503BD" w:rsidRPr="004513FB">
        <w:rPr>
          <w:rFonts w:ascii="Times New Roman" w:eastAsiaTheme="minorEastAsia" w:hAnsi="Times New Roman" w:cs="Times New Roman"/>
          <w:spacing w:val="20"/>
          <w:sz w:val="24"/>
          <w:szCs w:val="24"/>
        </w:rPr>
        <w:t>和</w:t>
      </w:r>
      <w:r w:rsidR="001503BD" w:rsidRPr="004513FB">
        <w:rPr>
          <w:rFonts w:ascii="Times New Roman" w:eastAsiaTheme="minorEastAsia" w:hAnsi="Times New Roman" w:cs="Times New Roman"/>
          <w:spacing w:val="20"/>
          <w:sz w:val="24"/>
          <w:szCs w:val="24"/>
        </w:rPr>
        <w:t xml:space="preserve"> 2</w:t>
      </w:r>
      <w:r w:rsidR="001503BD" w:rsidRPr="004513FB">
        <w:rPr>
          <w:rFonts w:ascii="Times New Roman" w:eastAsiaTheme="minorEastAsia" w:hAnsi="Times New Roman" w:cs="Times New Roman"/>
          <w:spacing w:val="20"/>
          <w:sz w:val="24"/>
          <w:szCs w:val="24"/>
        </w:rPr>
        <w:t>可得</w:t>
      </w:r>
      <w:r w:rsidR="001503BD" w:rsidRPr="004513FB">
        <w:rPr>
          <w:rFonts w:ascii="Times New Roman" w:eastAsiaTheme="minorEastAsia" w:hAnsi="Times New Roman" w:cs="Times New Roman"/>
          <w:spacing w:val="20"/>
          <w:sz w:val="24"/>
          <w:szCs w:val="24"/>
        </w:rPr>
        <w:t>M/T</w:t>
      </w:r>
      <w:r w:rsidR="001503BD" w:rsidRPr="004513FB">
        <w:rPr>
          <w:rFonts w:ascii="Times New Roman" w:eastAsiaTheme="minorEastAsia" w:hAnsi="Times New Roman" w:cs="Times New Roman"/>
          <w:spacing w:val="20"/>
          <w:sz w:val="24"/>
          <w:szCs w:val="24"/>
        </w:rPr>
        <w:t>法转速计算公式为：</w:t>
      </w:r>
    </w:p>
    <w:p w:rsidR="001503BD" w:rsidRDefault="001503BD" w:rsidP="001503BD">
      <w:pPr>
        <w:spacing w:after="0" w:line="360" w:lineRule="auto"/>
        <w:jc w:val="center"/>
        <w:rPr>
          <w:rFonts w:ascii="Times New Roman" w:eastAsiaTheme="minorEastAsia" w:hAnsi="Times New Roman" w:cs="Times New Roman"/>
          <w:spacing w:val="20"/>
          <w:sz w:val="24"/>
          <w:szCs w:val="24"/>
        </w:rPr>
      </w:pPr>
      <m:oMathPara>
        <m:oMath>
          <m:r>
            <m:rPr>
              <m:sty m:val="p"/>
            </m:rPr>
            <w:rPr>
              <w:rFonts w:ascii="Cambria Math" w:eastAsiaTheme="minorEastAsia" w:hAnsi="Times New Roman" w:cs="Times New Roman"/>
              <w:spacing w:val="20"/>
              <w:sz w:val="24"/>
              <w:szCs w:val="24"/>
            </w:rPr>
            <m:t>N=</m:t>
          </m:r>
          <m:f>
            <m:fPr>
              <m:ctrlPr>
                <w:rPr>
                  <w:rFonts w:ascii="Cambria Math" w:eastAsiaTheme="minorEastAsia" w:hAnsi="Times New Roman" w:cs="Times New Roman"/>
                  <w:spacing w:val="20"/>
                  <w:sz w:val="24"/>
                  <w:szCs w:val="24"/>
                </w:rPr>
              </m:ctrlPr>
            </m:fPr>
            <m:num>
              <m:r>
                <m:rPr>
                  <m:sty m:val="p"/>
                </m:rPr>
                <w:rPr>
                  <w:rFonts w:ascii="Cambria Math" w:eastAsiaTheme="minorEastAsia" w:hAnsi="Times New Roman" w:cs="Times New Roman"/>
                  <w:spacing w:val="20"/>
                  <w:sz w:val="24"/>
                  <w:szCs w:val="24"/>
                </w:rPr>
                <m:t>60</m:t>
              </m:r>
              <m:sSub>
                <m:sSubPr>
                  <m:ctrlPr>
                    <w:rPr>
                      <w:rFonts w:ascii="Cambria Math" w:eastAsiaTheme="minorEastAsia" w:hAnsi="Times New Roman" w:cs="Times New Roman"/>
                      <w:spacing w:val="20"/>
                      <w:sz w:val="24"/>
                      <w:szCs w:val="24"/>
                    </w:rPr>
                  </m:ctrlPr>
                </m:sSubPr>
                <m:e>
                  <m:r>
                    <m:rPr>
                      <m:sty m:val="p"/>
                    </m:rPr>
                    <w:rPr>
                      <w:rFonts w:ascii="Cambria Math" w:eastAsiaTheme="minorEastAsia" w:hAnsi="Times New Roman" w:cs="Times New Roman"/>
                      <w:spacing w:val="20"/>
                      <w:sz w:val="24"/>
                      <w:szCs w:val="24"/>
                    </w:rPr>
                    <m:t>f</m:t>
                  </m:r>
                </m:e>
                <m:sub>
                  <m:r>
                    <m:rPr>
                      <m:sty m:val="p"/>
                    </m:rPr>
                    <w:rPr>
                      <w:rFonts w:ascii="Cambria Math" w:eastAsiaTheme="minorEastAsia" w:hAnsi="Times New Roman" w:cs="Times New Roman"/>
                      <w:spacing w:val="20"/>
                      <w:sz w:val="24"/>
                      <w:szCs w:val="24"/>
                    </w:rPr>
                    <m:t>c</m:t>
                  </m:r>
                </m:sub>
              </m:sSub>
              <m:sSub>
                <m:sSubPr>
                  <m:ctrlPr>
                    <w:rPr>
                      <w:rFonts w:ascii="Cambria Math" w:eastAsiaTheme="minorEastAsia" w:hAnsi="Times New Roman" w:cs="Times New Roman"/>
                      <w:spacing w:val="20"/>
                      <w:sz w:val="24"/>
                      <w:szCs w:val="24"/>
                    </w:rPr>
                  </m:ctrlPr>
                </m:sSubPr>
                <m:e>
                  <m:r>
                    <m:rPr>
                      <m:sty m:val="p"/>
                    </m:rPr>
                    <w:rPr>
                      <w:rFonts w:ascii="Cambria Math" w:eastAsiaTheme="minorEastAsia" w:hAnsi="Times New Roman" w:cs="Times New Roman"/>
                      <w:spacing w:val="20"/>
                      <w:sz w:val="24"/>
                      <w:szCs w:val="24"/>
                    </w:rPr>
                    <m:t>m</m:t>
                  </m:r>
                </m:e>
                <m:sub>
                  <m:r>
                    <m:rPr>
                      <m:sty m:val="p"/>
                    </m:rPr>
                    <w:rPr>
                      <w:rFonts w:ascii="Cambria Math" w:eastAsiaTheme="minorEastAsia" w:hAnsi="Times New Roman" w:cs="Times New Roman"/>
                      <w:spacing w:val="20"/>
                      <w:sz w:val="24"/>
                      <w:szCs w:val="24"/>
                    </w:rPr>
                    <m:t>1</m:t>
                  </m:r>
                </m:sub>
              </m:sSub>
            </m:num>
            <m:den>
              <m:r>
                <m:rPr>
                  <m:sty m:val="p"/>
                </m:rPr>
                <w:rPr>
                  <w:rFonts w:ascii="Cambria Math" w:eastAsiaTheme="minorEastAsia" w:hAnsi="Times New Roman" w:cs="Times New Roman"/>
                  <w:spacing w:val="20"/>
                  <w:sz w:val="24"/>
                  <w:szCs w:val="24"/>
                </w:rPr>
                <m:t>M</m:t>
              </m:r>
              <m:sSub>
                <m:sSubPr>
                  <m:ctrlPr>
                    <w:rPr>
                      <w:rFonts w:ascii="Cambria Math" w:eastAsiaTheme="minorEastAsia" w:hAnsi="Times New Roman" w:cs="Times New Roman"/>
                      <w:spacing w:val="20"/>
                      <w:sz w:val="24"/>
                      <w:szCs w:val="24"/>
                    </w:rPr>
                  </m:ctrlPr>
                </m:sSubPr>
                <m:e>
                  <m:r>
                    <m:rPr>
                      <m:sty m:val="p"/>
                    </m:rPr>
                    <w:rPr>
                      <w:rFonts w:ascii="Cambria Math" w:eastAsiaTheme="minorEastAsia" w:hAnsi="Times New Roman" w:cs="Times New Roman"/>
                      <w:spacing w:val="20"/>
                      <w:sz w:val="24"/>
                      <w:szCs w:val="24"/>
                    </w:rPr>
                    <m:t>m</m:t>
                  </m:r>
                </m:e>
                <m:sub>
                  <m:r>
                    <m:rPr>
                      <m:sty m:val="p"/>
                    </m:rPr>
                    <w:rPr>
                      <w:rFonts w:ascii="Cambria Math" w:eastAsiaTheme="minorEastAsia" w:hAnsi="Times New Roman" w:cs="Times New Roman"/>
                      <w:spacing w:val="20"/>
                      <w:sz w:val="24"/>
                      <w:szCs w:val="24"/>
                    </w:rPr>
                    <m:t>2</m:t>
                  </m:r>
                </m:sub>
              </m:sSub>
            </m:den>
          </m:f>
        </m:oMath>
      </m:oMathPara>
    </w:p>
    <w:p w:rsidR="001503BD" w:rsidRPr="004513FB" w:rsidRDefault="001503BD" w:rsidP="00AE6CC8">
      <w:pPr>
        <w:spacing w:after="0" w:line="360" w:lineRule="auto"/>
        <w:ind w:firstLineChars="200" w:firstLine="520"/>
        <w:jc w:val="both"/>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N-</w:t>
      </w:r>
      <w:r>
        <w:rPr>
          <w:rFonts w:ascii="Times New Roman" w:eastAsiaTheme="minorEastAsia" w:hAnsi="Times New Roman" w:cs="Times New Roman"/>
          <w:spacing w:val="20"/>
          <w:sz w:val="24"/>
          <w:szCs w:val="24"/>
        </w:rPr>
        <w:t>转速值</w:t>
      </w:r>
      <w:r w:rsidR="00066001">
        <w:rPr>
          <w:rFonts w:ascii="Times New Roman" w:eastAsiaTheme="minorEastAsia" w:hAnsi="Times New Roman" w:cs="Times New Roman" w:hint="eastAsia"/>
          <w:spacing w:val="20"/>
          <w:sz w:val="24"/>
          <w:szCs w:val="24"/>
        </w:rPr>
        <w:t>(</w:t>
      </w:r>
      <w:r>
        <w:rPr>
          <w:rFonts w:ascii="Times New Roman" w:eastAsiaTheme="minorEastAsia" w:hAnsi="Times New Roman" w:cs="Times New Roman" w:hint="eastAsia"/>
          <w:spacing w:val="20"/>
          <w:sz w:val="24"/>
          <w:szCs w:val="24"/>
        </w:rPr>
        <w:t>r/min</w:t>
      </w:r>
      <w:r w:rsidR="00066001">
        <w:rPr>
          <w:rFonts w:ascii="Times New Roman" w:eastAsiaTheme="minorEastAsia" w:hAnsi="Times New Roman" w:cs="Times New Roman" w:hint="eastAsia"/>
          <w:spacing w:val="20"/>
          <w:sz w:val="24"/>
          <w:szCs w:val="24"/>
        </w:rPr>
        <w:t>)</w:t>
      </w:r>
      <w:r w:rsidR="00066001">
        <w:rPr>
          <w:rFonts w:ascii="Times New Roman" w:eastAsiaTheme="minorEastAsia" w:hAnsi="Times New Roman" w:cs="Times New Roman" w:hint="eastAsia"/>
          <w:spacing w:val="20"/>
          <w:sz w:val="24"/>
          <w:szCs w:val="24"/>
        </w:rPr>
        <w:t>；</w:t>
      </w:r>
    </w:p>
    <w:p w:rsidR="001503BD" w:rsidRPr="004513FB" w:rsidRDefault="001503BD" w:rsidP="00766081">
      <w:pPr>
        <w:spacing w:after="0" w:line="360" w:lineRule="auto"/>
        <w:ind w:firstLineChars="200" w:firstLine="520"/>
        <w:jc w:val="both"/>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f</w:t>
      </w:r>
      <w:r w:rsidRPr="004513FB">
        <w:rPr>
          <w:rFonts w:ascii="Times New Roman" w:eastAsiaTheme="minorEastAsia" w:hAnsi="Times New Roman" w:cs="Times New Roman"/>
          <w:spacing w:val="20"/>
          <w:sz w:val="24"/>
          <w:szCs w:val="24"/>
          <w:vertAlign w:val="subscript"/>
        </w:rPr>
        <w:t>c</w:t>
      </w:r>
      <w:proofErr w:type="spellEnd"/>
      <w:r w:rsidRPr="004513FB">
        <w:rPr>
          <w:rFonts w:ascii="Times New Roman" w:eastAsiaTheme="minorEastAsia" w:hAnsi="Times New Roman" w:cs="Times New Roman"/>
          <w:spacing w:val="20"/>
          <w:sz w:val="24"/>
          <w:szCs w:val="24"/>
        </w:rPr>
        <w:t>-</w:t>
      </w:r>
      <w:r w:rsidR="00066001">
        <w:rPr>
          <w:rFonts w:ascii="Times New Roman" w:eastAsiaTheme="minorEastAsia" w:hAnsi="Times New Roman" w:cs="Times New Roman"/>
          <w:spacing w:val="20"/>
          <w:sz w:val="24"/>
          <w:szCs w:val="24"/>
        </w:rPr>
        <w:t>晶体震荡频率</w:t>
      </w:r>
      <w:r w:rsidR="00066001">
        <w:rPr>
          <w:rFonts w:ascii="Times New Roman" w:eastAsiaTheme="minorEastAsia" w:hAnsi="Times New Roman" w:cs="Times New Roman" w:hint="eastAsia"/>
          <w:spacing w:val="20"/>
          <w:sz w:val="24"/>
          <w:szCs w:val="24"/>
        </w:rPr>
        <w:t>(</w:t>
      </w:r>
      <w:r w:rsidR="003C0C5A">
        <w:rPr>
          <w:rFonts w:ascii="Times New Roman" w:eastAsiaTheme="minorEastAsia" w:hAnsi="Times New Roman" w:cs="Times New Roman"/>
          <w:spacing w:val="20"/>
          <w:sz w:val="24"/>
          <w:szCs w:val="24"/>
        </w:rPr>
        <w:t>H</w:t>
      </w:r>
      <w:r w:rsidR="003C0C5A">
        <w:rPr>
          <w:rFonts w:ascii="Times New Roman" w:eastAsiaTheme="minorEastAsia" w:hAnsi="Times New Roman" w:cs="Times New Roman" w:hint="eastAsia"/>
          <w:spacing w:val="20"/>
          <w:sz w:val="24"/>
          <w:szCs w:val="24"/>
        </w:rPr>
        <w:t>Z</w:t>
      </w:r>
      <w:r w:rsidR="00066001">
        <w:rPr>
          <w:rFonts w:ascii="Times New Roman" w:eastAsiaTheme="minorEastAsia" w:hAnsi="Times New Roman" w:cs="Times New Roman" w:hint="eastAsia"/>
          <w:spacing w:val="20"/>
          <w:sz w:val="24"/>
          <w:szCs w:val="24"/>
        </w:rPr>
        <w:t>)</w:t>
      </w:r>
      <w:r w:rsidR="00066001">
        <w:rPr>
          <w:rFonts w:ascii="Times New Roman" w:eastAsiaTheme="minorEastAsia" w:hAnsi="Times New Roman" w:cs="Times New Roman" w:hint="eastAsia"/>
          <w:spacing w:val="20"/>
          <w:sz w:val="24"/>
          <w:szCs w:val="24"/>
        </w:rPr>
        <w:t>；</w:t>
      </w:r>
    </w:p>
    <w:p w:rsidR="001503BD" w:rsidRPr="004513FB" w:rsidRDefault="001503BD" w:rsidP="00766081">
      <w:pPr>
        <w:spacing w:after="0" w:line="360" w:lineRule="auto"/>
        <w:ind w:firstLineChars="200" w:firstLine="520"/>
        <w:jc w:val="both"/>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1</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输入脉冲数</w:t>
      </w:r>
      <w:r w:rsidR="00066001">
        <w:rPr>
          <w:rFonts w:ascii="Times New Roman" w:eastAsiaTheme="minorEastAsia" w:hAnsi="Times New Roman" w:cs="Times New Roman" w:hint="eastAsia"/>
          <w:spacing w:val="20"/>
          <w:sz w:val="24"/>
          <w:szCs w:val="24"/>
        </w:rPr>
        <w:t>；</w:t>
      </w:r>
    </w:p>
    <w:p w:rsidR="001503BD" w:rsidRDefault="001503BD" w:rsidP="003C0C5A">
      <w:pPr>
        <w:spacing w:after="0" w:line="360" w:lineRule="auto"/>
        <w:ind w:firstLineChars="200" w:firstLine="520"/>
        <w:jc w:val="both"/>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m</w:t>
      </w:r>
      <w:r w:rsidRPr="004513FB">
        <w:rPr>
          <w:rFonts w:ascii="Times New Roman" w:eastAsiaTheme="minorEastAsia" w:hAnsi="Times New Roman" w:cs="Times New Roman"/>
          <w:spacing w:val="20"/>
          <w:sz w:val="24"/>
          <w:szCs w:val="24"/>
          <w:vertAlign w:val="subscript"/>
        </w:rPr>
        <w:t>2</w:t>
      </w:r>
      <w:r w:rsidRPr="004513FB">
        <w:rPr>
          <w:rFonts w:ascii="Times New Roman" w:eastAsiaTheme="minorEastAsia" w:hAnsi="Times New Roman" w:cs="Times New Roman"/>
          <w:spacing w:val="20"/>
          <w:sz w:val="24"/>
          <w:szCs w:val="24"/>
        </w:rPr>
        <w:t>-</w:t>
      </w:r>
      <w:r w:rsidR="00066001">
        <w:rPr>
          <w:rFonts w:ascii="Times New Roman" w:eastAsiaTheme="minorEastAsia" w:hAnsi="Times New Roman" w:cs="Times New Roman"/>
          <w:spacing w:val="20"/>
          <w:sz w:val="24"/>
          <w:szCs w:val="24"/>
        </w:rPr>
        <w:t>时基脉冲数</w:t>
      </w:r>
      <w:r w:rsidR="00066001">
        <w:rPr>
          <w:rFonts w:ascii="Times New Roman" w:eastAsiaTheme="minorEastAsia" w:hAnsi="Times New Roman" w:cs="Times New Roman" w:hint="eastAsia"/>
          <w:spacing w:val="20"/>
          <w:sz w:val="24"/>
          <w:szCs w:val="24"/>
        </w:rPr>
        <w:t>；</w:t>
      </w:r>
    </w:p>
    <w:p w:rsidR="003C0C5A" w:rsidRPr="004513FB" w:rsidRDefault="003C0C5A" w:rsidP="003C0C5A">
      <w:pPr>
        <w:pStyle w:val="2"/>
        <w:spacing w:before="0" w:after="0" w:line="360" w:lineRule="auto"/>
        <w:rPr>
          <w:rFonts w:ascii="Times New Roman" w:hAnsi="Times New Roman"/>
          <w:sz w:val="24"/>
          <w:szCs w:val="24"/>
        </w:rPr>
      </w:pPr>
      <w:bookmarkStart w:id="114" w:name="_Toc274428414"/>
      <w:bookmarkStart w:id="115" w:name="_Toc480573213"/>
      <w:bookmarkStart w:id="116" w:name="_Toc480573846"/>
      <w:bookmarkStart w:id="117" w:name="_Toc480585782"/>
      <w:bookmarkStart w:id="118" w:name="_Toc482439370"/>
      <w:r w:rsidRPr="004513FB">
        <w:rPr>
          <w:rFonts w:ascii="Times New Roman" w:eastAsiaTheme="minorEastAsia" w:hAnsi="Times New Roman"/>
          <w:sz w:val="24"/>
          <w:szCs w:val="24"/>
        </w:rPr>
        <w:t>4.3</w:t>
      </w:r>
      <w:r w:rsidR="000B7C32">
        <w:rPr>
          <w:rFonts w:ascii="黑体" w:hAnsi="黑体" w:hint="eastAsia"/>
          <w:sz w:val="24"/>
          <w:szCs w:val="24"/>
        </w:rPr>
        <w:t xml:space="preserve">  </w:t>
      </w:r>
      <w:r w:rsidRPr="004513FB">
        <w:rPr>
          <w:rFonts w:ascii="Times New Roman" w:hAnsi="Times New Roman"/>
          <w:sz w:val="24"/>
          <w:szCs w:val="24"/>
        </w:rPr>
        <w:t>误差分析</w:t>
      </w:r>
      <w:bookmarkEnd w:id="114"/>
      <w:bookmarkEnd w:id="115"/>
      <w:bookmarkEnd w:id="116"/>
      <w:bookmarkEnd w:id="117"/>
      <w:bookmarkEnd w:id="118"/>
    </w:p>
    <w:p w:rsidR="003C0C5A" w:rsidRPr="004513FB" w:rsidRDefault="003C0C5A" w:rsidP="003C0C5A">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定时计数器测量转速的</w:t>
      </w:r>
      <w:r w:rsidR="00DB67AA">
        <w:rPr>
          <w:rFonts w:ascii="Times New Roman" w:eastAsiaTheme="minorEastAsia" w:hAnsi="Times New Roman" w:cs="Times New Roman"/>
          <w:sz w:val="24"/>
          <w:szCs w:val="24"/>
        </w:rPr>
        <w:t>主要</w:t>
      </w:r>
      <w:r w:rsidR="00DB67AA">
        <w:rPr>
          <w:rFonts w:ascii="Times New Roman" w:eastAsiaTheme="minorEastAsia" w:hAnsi="Times New Roman" w:cs="Times New Roman" w:hint="eastAsia"/>
          <w:sz w:val="24"/>
          <w:szCs w:val="24"/>
        </w:rPr>
        <w:t>有</w:t>
      </w:r>
      <w:r w:rsidR="00DB67AA">
        <w:rPr>
          <w:rFonts w:ascii="Times New Roman" w:eastAsiaTheme="minorEastAsia" w:hAnsi="Times New Roman" w:cs="Times New Roman"/>
          <w:sz w:val="24"/>
          <w:szCs w:val="24"/>
        </w:rPr>
        <w:t>两项误差</w:t>
      </w:r>
      <w:r w:rsidRPr="004513FB">
        <w:rPr>
          <w:rFonts w:ascii="Times New Roman" w:eastAsiaTheme="minorEastAsia" w:hAnsi="Times New Roman" w:cs="Times New Roman"/>
          <w:sz w:val="24"/>
          <w:szCs w:val="24"/>
        </w:rPr>
        <w:t>：一项是时间基准误差，另一项的量化</w:t>
      </w:r>
      <w:r w:rsidRPr="004513FB">
        <w:rPr>
          <w:rFonts w:ascii="Times New Roman" w:eastAsiaTheme="minorEastAsia" w:hAnsi="Times New Roman" w:cs="Times New Roman"/>
          <w:sz w:val="24"/>
          <w:szCs w:val="24"/>
        </w:rPr>
        <w:t>1</w:t>
      </w:r>
      <w:r w:rsidRPr="004513FB">
        <w:rPr>
          <w:rFonts w:ascii="Times New Roman" w:eastAsiaTheme="minorEastAsia" w:hAnsi="Times New Roman" w:cs="Times New Roman"/>
          <w:sz w:val="24"/>
          <w:szCs w:val="24"/>
        </w:rPr>
        <w:t>误差。对于</w:t>
      </w:r>
      <w:r w:rsidRPr="004513FB">
        <w:rPr>
          <w:rFonts w:ascii="Times New Roman" w:eastAsiaTheme="minorEastAsia" w:hAnsi="Times New Roman" w:cs="Times New Roman"/>
          <w:sz w:val="24"/>
          <w:szCs w:val="24"/>
        </w:rPr>
        <w:t>51</w:t>
      </w:r>
      <w:r w:rsidRPr="004513FB">
        <w:rPr>
          <w:rFonts w:ascii="Times New Roman" w:eastAsiaTheme="minorEastAsia" w:hAnsi="Times New Roman" w:cs="Times New Roman"/>
          <w:sz w:val="24"/>
          <w:szCs w:val="24"/>
        </w:rPr>
        <w:t>单片机来说，时基误差一般远小于量化</w:t>
      </w:r>
      <m:oMath>
        <m:r>
          <m:rPr>
            <m:sty m:val="p"/>
          </m:rPr>
          <w:rPr>
            <w:rFonts w:ascii="Times New Roman" w:eastAsiaTheme="minorEastAsia" w:hAnsi="Times New Roman" w:cs="Times New Roman"/>
            <w:sz w:val="24"/>
            <w:szCs w:val="24"/>
          </w:rPr>
          <m:t>±</m:t>
        </m:r>
      </m:oMath>
      <w:r w:rsidR="00674CDD" w:rsidRPr="00907B0C">
        <w:rPr>
          <w:rFonts w:ascii="Times New Roman" w:eastAsiaTheme="minorEastAsia" w:hAnsi="Times New Roman" w:cs="Times New Roman"/>
          <w:sz w:val="24"/>
          <w:szCs w:val="24"/>
        </w:rPr>
        <w:t>1</w:t>
      </w:r>
      <w:r w:rsidR="005A4269">
        <w:rPr>
          <w:rFonts w:ascii="Times New Roman" w:eastAsiaTheme="minorEastAsia" w:hAnsi="Times New Roman" w:cs="Times New Roman"/>
          <w:sz w:val="24"/>
          <w:szCs w:val="24"/>
        </w:rPr>
        <w:t>误差，</w:t>
      </w:r>
      <w:r w:rsidRPr="004513FB">
        <w:rPr>
          <w:rFonts w:ascii="Times New Roman" w:eastAsiaTheme="minorEastAsia" w:hAnsi="Times New Roman" w:cs="Times New Roman"/>
          <w:sz w:val="24"/>
          <w:szCs w:val="24"/>
        </w:rPr>
        <w:t>误差主要由量化</w:t>
      </w:r>
      <m:oMath>
        <m:r>
          <m:rPr>
            <m:sty m:val="p"/>
          </m:rPr>
          <w:rPr>
            <w:rFonts w:ascii="Times New Roman" w:eastAsiaTheme="minorEastAsia" w:hAnsi="Times New Roman" w:cs="Times New Roman"/>
            <w:sz w:val="24"/>
            <w:szCs w:val="24"/>
          </w:rPr>
          <m:t>±</m:t>
        </m:r>
      </m:oMath>
      <w:r w:rsidR="00907B0C">
        <w:rPr>
          <w:rFonts w:ascii="Times New Roman" w:eastAsiaTheme="minorEastAsia" w:hAnsi="Times New Roman" w:cs="Times New Roman" w:hint="eastAsia"/>
          <w:sz w:val="24"/>
          <w:szCs w:val="24"/>
        </w:rPr>
        <w:t>1</w:t>
      </w:r>
      <w:r w:rsidRPr="004513FB">
        <w:rPr>
          <w:rFonts w:ascii="Times New Roman" w:eastAsiaTheme="minorEastAsia" w:hAnsi="Times New Roman" w:cs="Times New Roman"/>
          <w:sz w:val="24"/>
          <w:szCs w:val="24"/>
        </w:rPr>
        <w:t>误差来决定。</w:t>
      </w:r>
    </w:p>
    <w:p w:rsidR="00AD308F" w:rsidRPr="00AD308F" w:rsidRDefault="003C0C5A" w:rsidP="00AD308F">
      <w:pPr>
        <w:pStyle w:val="aa"/>
        <w:numPr>
          <w:ilvl w:val="0"/>
          <w:numId w:val="6"/>
        </w:numPr>
        <w:spacing w:after="0" w:line="360" w:lineRule="auto"/>
        <w:ind w:firstLineChars="0"/>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t>测频率法相对误差：</w:t>
      </w:r>
    </w:p>
    <w:p w:rsidR="003C0C5A" w:rsidRPr="00AD308F" w:rsidRDefault="003C0C5A" w:rsidP="00AD308F">
      <w:pPr>
        <w:spacing w:after="0" w:line="360" w:lineRule="auto"/>
        <w:jc w:val="center"/>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t>E</w:t>
      </w:r>
      <w:r w:rsidRPr="00AD308F">
        <w:rPr>
          <w:rFonts w:ascii="Times New Roman" w:eastAsiaTheme="minorEastAsia" w:hAnsi="Times New Roman" w:cs="Times New Roman"/>
          <w:sz w:val="24"/>
          <w:szCs w:val="24"/>
          <w:vertAlign w:val="subscript"/>
        </w:rPr>
        <w:t>r1</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测量误差值</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实际测量值</w:t>
      </w:r>
      <w:r w:rsidRPr="00AD308F">
        <w:rPr>
          <w:rFonts w:ascii="Times New Roman" w:eastAsiaTheme="minorEastAsia" w:hAnsi="Times New Roman" w:cs="Times New Roman"/>
          <w:sz w:val="24"/>
          <w:szCs w:val="24"/>
        </w:rPr>
        <w:t>X100%=1/m</w:t>
      </w:r>
      <w:r w:rsidRPr="00AD308F">
        <w:rPr>
          <w:rFonts w:ascii="Times New Roman" w:eastAsiaTheme="minorEastAsia" w:hAnsi="Times New Roman" w:cs="Times New Roman"/>
          <w:sz w:val="24"/>
          <w:szCs w:val="24"/>
          <w:vertAlign w:val="subscript"/>
        </w:rPr>
        <w:t>1</w:t>
      </w:r>
      <w:r w:rsidRPr="00AD308F">
        <w:rPr>
          <w:rFonts w:ascii="Times New Roman" w:eastAsiaTheme="minorEastAsia" w:hAnsi="Times New Roman" w:cs="Times New Roman"/>
          <w:sz w:val="24"/>
          <w:szCs w:val="24"/>
        </w:rPr>
        <w:t>X100%</w:t>
      </w:r>
    </w:p>
    <w:p w:rsidR="000B7C32" w:rsidRDefault="003C0C5A" w:rsidP="003C0C5A">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pacing w:val="20"/>
          <w:sz w:val="24"/>
          <w:szCs w:val="24"/>
        </w:rPr>
        <w:t>由</w:t>
      </w:r>
      <w:r w:rsidR="00DC4316">
        <w:rPr>
          <w:rFonts w:ascii="Times New Roman" w:eastAsiaTheme="minorEastAsia" w:hAnsi="Times New Roman" w:cs="Times New Roman" w:hint="eastAsia"/>
          <w:spacing w:val="20"/>
          <w:sz w:val="24"/>
          <w:szCs w:val="24"/>
        </w:rPr>
        <w:t>上</w:t>
      </w:r>
      <w:r w:rsidR="00DC4316">
        <w:rPr>
          <w:rFonts w:ascii="Times New Roman" w:eastAsiaTheme="minorEastAsia" w:hAnsi="Times New Roman" w:cs="Times New Roman"/>
          <w:spacing w:val="20"/>
          <w:sz w:val="24"/>
          <w:szCs w:val="24"/>
        </w:rPr>
        <w:t>式可知，测频率法适</w:t>
      </w:r>
      <w:r w:rsidR="00DC4316">
        <w:rPr>
          <w:rFonts w:ascii="Times New Roman" w:eastAsiaTheme="minorEastAsia" w:hAnsi="Times New Roman" w:cs="Times New Roman" w:hint="eastAsia"/>
          <w:spacing w:val="20"/>
          <w:sz w:val="24"/>
          <w:szCs w:val="24"/>
        </w:rPr>
        <w:t>用</w:t>
      </w:r>
      <w:r w:rsidRPr="004513FB">
        <w:rPr>
          <w:rFonts w:ascii="Times New Roman" w:eastAsiaTheme="minorEastAsia" w:hAnsi="Times New Roman" w:cs="Times New Roman"/>
          <w:spacing w:val="20"/>
          <w:sz w:val="24"/>
          <w:szCs w:val="24"/>
        </w:rPr>
        <w:t>于高</w:t>
      </w:r>
      <w:r w:rsidR="00DC4316">
        <w:rPr>
          <w:rFonts w:ascii="Times New Roman" w:eastAsiaTheme="minorEastAsia" w:hAnsi="Times New Roman" w:cs="Times New Roman" w:hint="eastAsia"/>
          <w:spacing w:val="20"/>
          <w:sz w:val="24"/>
          <w:szCs w:val="24"/>
        </w:rPr>
        <w:t>转速轴的转</w:t>
      </w:r>
      <w:r w:rsidRPr="004513FB">
        <w:rPr>
          <w:rFonts w:ascii="Times New Roman" w:eastAsiaTheme="minorEastAsia" w:hAnsi="Times New Roman" w:cs="Times New Roman"/>
          <w:spacing w:val="20"/>
          <w:sz w:val="24"/>
          <w:szCs w:val="24"/>
        </w:rPr>
        <w:t>速测量，当</w:t>
      </w:r>
      <w:r w:rsidR="00223ED0">
        <w:rPr>
          <w:rFonts w:ascii="Times New Roman" w:eastAsiaTheme="minorEastAsia" w:hAnsi="Times New Roman" w:cs="Times New Roman" w:hint="eastAsia"/>
          <w:spacing w:val="20"/>
          <w:sz w:val="24"/>
          <w:szCs w:val="24"/>
        </w:rPr>
        <w:t>转轴</w:t>
      </w:r>
      <w:r w:rsidRPr="004513FB">
        <w:rPr>
          <w:rFonts w:ascii="Times New Roman" w:eastAsiaTheme="minorEastAsia" w:hAnsi="Times New Roman" w:cs="Times New Roman"/>
          <w:spacing w:val="20"/>
          <w:sz w:val="24"/>
          <w:szCs w:val="24"/>
        </w:rPr>
        <w:t>转速越高，</w:t>
      </w:r>
      <w:r w:rsidR="001B7205">
        <w:rPr>
          <w:rFonts w:ascii="Times New Roman" w:eastAsiaTheme="minorEastAsia" w:hAnsi="Times New Roman" w:cs="Times New Roman" w:hint="eastAsia"/>
          <w:spacing w:val="20"/>
          <w:sz w:val="24"/>
          <w:szCs w:val="24"/>
        </w:rPr>
        <w:t>单位时间内产生的转速脉冲信号越高，</w:t>
      </w:r>
      <w:r w:rsidR="001B7205">
        <w:rPr>
          <w:rFonts w:ascii="Times New Roman" w:eastAsiaTheme="minorEastAsia" w:hAnsi="Times New Roman" w:cs="Times New Roman"/>
          <w:spacing w:val="20"/>
          <w:sz w:val="24"/>
          <w:szCs w:val="24"/>
        </w:rPr>
        <w:t>误差</w:t>
      </w:r>
      <w:r w:rsidRPr="004513FB">
        <w:rPr>
          <w:rFonts w:ascii="Times New Roman" w:eastAsiaTheme="minorEastAsia" w:hAnsi="Times New Roman" w:cs="Times New Roman"/>
          <w:spacing w:val="20"/>
          <w:sz w:val="24"/>
          <w:szCs w:val="24"/>
        </w:rPr>
        <w:t>越小。</w:t>
      </w:r>
    </w:p>
    <w:p w:rsidR="00AD308F" w:rsidRPr="00AD308F" w:rsidRDefault="003C0C5A" w:rsidP="00AD308F">
      <w:pPr>
        <w:pStyle w:val="aa"/>
        <w:numPr>
          <w:ilvl w:val="0"/>
          <w:numId w:val="6"/>
        </w:numPr>
        <w:spacing w:after="0" w:line="360" w:lineRule="auto"/>
        <w:ind w:firstLineChars="0"/>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t>测周期法相对误差：</w:t>
      </w:r>
    </w:p>
    <w:p w:rsidR="003C0C5A" w:rsidRPr="00AD308F" w:rsidRDefault="003C0C5A" w:rsidP="00AD308F">
      <w:pPr>
        <w:spacing w:after="0" w:line="360" w:lineRule="auto"/>
        <w:jc w:val="center"/>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t>E</w:t>
      </w:r>
      <w:r w:rsidRPr="00AD308F">
        <w:rPr>
          <w:rFonts w:ascii="Times New Roman" w:eastAsiaTheme="minorEastAsia" w:hAnsi="Times New Roman" w:cs="Times New Roman"/>
          <w:sz w:val="24"/>
          <w:szCs w:val="24"/>
          <w:vertAlign w:val="subscript"/>
        </w:rPr>
        <w:t>r2</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测量误差值</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实际测量值</w:t>
      </w:r>
      <w:r w:rsidRPr="00AD308F">
        <w:rPr>
          <w:rFonts w:ascii="Times New Roman" w:eastAsiaTheme="minorEastAsia" w:hAnsi="Times New Roman" w:cs="Times New Roman"/>
          <w:sz w:val="24"/>
          <w:szCs w:val="24"/>
        </w:rPr>
        <w:t>X100%=1/</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m</w:t>
      </w:r>
      <w:r w:rsidRPr="00AD308F">
        <w:rPr>
          <w:rFonts w:ascii="Times New Roman" w:eastAsiaTheme="minorEastAsia" w:hAnsi="Times New Roman" w:cs="Times New Roman"/>
          <w:sz w:val="24"/>
          <w:szCs w:val="24"/>
          <w:vertAlign w:val="subscript"/>
        </w:rPr>
        <w:t xml:space="preserve">2 </w:t>
      </w:r>
      <m:oMath>
        <m:r>
          <m:rPr>
            <m:sty m:val="p"/>
          </m:rPr>
          <w:rPr>
            <w:rFonts w:ascii="Cambria Math" w:eastAsiaTheme="minorEastAsia" w:hAnsi="Cambria Math" w:cs="Times New Roman"/>
            <w:sz w:val="24"/>
            <w:szCs w:val="24"/>
          </w:rPr>
          <m:t>±</m:t>
        </m:r>
      </m:oMath>
      <w:r w:rsidRPr="00AD308F">
        <w:rPr>
          <w:rFonts w:ascii="Times New Roman" w:eastAsiaTheme="minorEastAsia" w:hAnsi="Times New Roman" w:cs="Times New Roman"/>
          <w:sz w:val="24"/>
          <w:szCs w:val="24"/>
        </w:rPr>
        <w:t>1</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X100%</w:t>
      </w:r>
    </w:p>
    <w:p w:rsidR="000B7C32" w:rsidRDefault="00223ED0" w:rsidP="000B7C32">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pacing w:val="20"/>
          <w:sz w:val="24"/>
          <w:szCs w:val="24"/>
        </w:rPr>
        <w:t>由式可知，测周期法适</w:t>
      </w:r>
      <w:r>
        <w:rPr>
          <w:rFonts w:ascii="Times New Roman" w:eastAsiaTheme="minorEastAsia" w:hAnsi="Times New Roman" w:cs="Times New Roman" w:hint="eastAsia"/>
          <w:spacing w:val="20"/>
          <w:sz w:val="24"/>
          <w:szCs w:val="24"/>
        </w:rPr>
        <w:t>用于低转速的转速</w:t>
      </w:r>
      <w:r w:rsidR="003C0C5A" w:rsidRPr="004513FB">
        <w:rPr>
          <w:rFonts w:ascii="Times New Roman" w:eastAsiaTheme="minorEastAsia" w:hAnsi="Times New Roman" w:cs="Times New Roman"/>
          <w:spacing w:val="20"/>
          <w:sz w:val="24"/>
          <w:szCs w:val="24"/>
        </w:rPr>
        <w:t>测量，当</w:t>
      </w:r>
      <w:r>
        <w:rPr>
          <w:rFonts w:ascii="Times New Roman" w:eastAsiaTheme="minorEastAsia" w:hAnsi="Times New Roman" w:cs="Times New Roman" w:hint="eastAsia"/>
          <w:spacing w:val="20"/>
          <w:sz w:val="24"/>
          <w:szCs w:val="24"/>
        </w:rPr>
        <w:t>转轴</w:t>
      </w:r>
      <w:r w:rsidR="003C0C5A" w:rsidRPr="004513FB">
        <w:rPr>
          <w:rFonts w:ascii="Times New Roman" w:eastAsiaTheme="minorEastAsia" w:hAnsi="Times New Roman" w:cs="Times New Roman"/>
          <w:spacing w:val="20"/>
          <w:sz w:val="24"/>
          <w:szCs w:val="24"/>
        </w:rPr>
        <w:t>转速越低，</w:t>
      </w:r>
      <w:r>
        <w:rPr>
          <w:rFonts w:ascii="Times New Roman" w:eastAsiaTheme="minorEastAsia" w:hAnsi="Times New Roman" w:cs="Times New Roman" w:hint="eastAsia"/>
          <w:spacing w:val="20"/>
          <w:sz w:val="24"/>
          <w:szCs w:val="24"/>
        </w:rPr>
        <w:t>两连续脉冲的时钟基准脉冲数越高，</w:t>
      </w:r>
      <w:r>
        <w:rPr>
          <w:rFonts w:ascii="Times New Roman" w:eastAsiaTheme="minorEastAsia" w:hAnsi="Times New Roman" w:cs="Times New Roman"/>
          <w:spacing w:val="20"/>
          <w:sz w:val="24"/>
          <w:szCs w:val="24"/>
        </w:rPr>
        <w:t>误差</w:t>
      </w:r>
      <w:r w:rsidR="003C0C5A" w:rsidRPr="004513FB">
        <w:rPr>
          <w:rFonts w:ascii="Times New Roman" w:eastAsiaTheme="minorEastAsia" w:hAnsi="Times New Roman" w:cs="Times New Roman"/>
          <w:spacing w:val="20"/>
          <w:sz w:val="24"/>
          <w:szCs w:val="24"/>
        </w:rPr>
        <w:t>越小。</w:t>
      </w:r>
    </w:p>
    <w:p w:rsidR="00AD308F" w:rsidRPr="00AD308F" w:rsidRDefault="003C0C5A" w:rsidP="00AD308F">
      <w:pPr>
        <w:pStyle w:val="aa"/>
        <w:numPr>
          <w:ilvl w:val="0"/>
          <w:numId w:val="6"/>
        </w:numPr>
        <w:spacing w:after="0" w:line="360" w:lineRule="auto"/>
        <w:ind w:firstLineChars="0"/>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lastRenderedPageBreak/>
        <w:t>多周期测频法相对误差：</w:t>
      </w:r>
    </w:p>
    <w:p w:rsidR="003C0C5A" w:rsidRPr="00AD308F" w:rsidRDefault="003C0C5A" w:rsidP="00D43C61">
      <w:pPr>
        <w:spacing w:after="0" w:line="360" w:lineRule="auto"/>
        <w:jc w:val="center"/>
        <w:rPr>
          <w:rFonts w:ascii="Times New Roman" w:eastAsiaTheme="minorEastAsia" w:hAnsi="Times New Roman" w:cs="Times New Roman"/>
          <w:sz w:val="24"/>
          <w:szCs w:val="24"/>
        </w:rPr>
      </w:pPr>
      <w:r w:rsidRPr="00AD308F">
        <w:rPr>
          <w:rFonts w:ascii="Times New Roman" w:eastAsiaTheme="minorEastAsia" w:hAnsi="Times New Roman" w:cs="Times New Roman"/>
          <w:sz w:val="24"/>
          <w:szCs w:val="24"/>
        </w:rPr>
        <w:t>E</w:t>
      </w:r>
      <w:r w:rsidRPr="00AD308F">
        <w:rPr>
          <w:rFonts w:ascii="Times New Roman" w:eastAsiaTheme="minorEastAsia" w:hAnsi="Times New Roman" w:cs="Times New Roman"/>
          <w:sz w:val="24"/>
          <w:szCs w:val="24"/>
          <w:vertAlign w:val="subscript"/>
        </w:rPr>
        <w:t>r3</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测量误差值</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实际测量值</w:t>
      </w:r>
      <w:r w:rsidRPr="00AD308F">
        <w:rPr>
          <w:rFonts w:ascii="Times New Roman" w:eastAsiaTheme="minorEastAsia" w:hAnsi="Times New Roman" w:cs="Times New Roman"/>
          <w:sz w:val="24"/>
          <w:szCs w:val="24"/>
        </w:rPr>
        <w:t>X100%=1/</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m</w:t>
      </w:r>
      <w:r w:rsidRPr="00AD308F">
        <w:rPr>
          <w:rFonts w:ascii="Times New Roman" w:eastAsiaTheme="minorEastAsia" w:hAnsi="Times New Roman" w:cs="Times New Roman"/>
          <w:sz w:val="24"/>
          <w:szCs w:val="24"/>
          <w:vertAlign w:val="subscript"/>
        </w:rPr>
        <w:t xml:space="preserve">2 </w:t>
      </w:r>
      <m:oMath>
        <m:r>
          <m:rPr>
            <m:sty m:val="p"/>
          </m:rPr>
          <w:rPr>
            <w:rFonts w:ascii="Cambria Math" w:eastAsiaTheme="minorEastAsia" w:hAnsi="Cambria Math" w:cs="Times New Roman"/>
            <w:sz w:val="24"/>
            <w:szCs w:val="24"/>
          </w:rPr>
          <m:t>±</m:t>
        </m:r>
      </m:oMath>
      <w:r w:rsidRPr="00AD308F">
        <w:rPr>
          <w:rFonts w:ascii="Times New Roman" w:eastAsiaTheme="minorEastAsia" w:hAnsi="Times New Roman" w:cs="Times New Roman"/>
          <w:sz w:val="24"/>
          <w:szCs w:val="24"/>
        </w:rPr>
        <w:t>1</w:t>
      </w:r>
      <w:r w:rsidRPr="00AD308F">
        <w:rPr>
          <w:rFonts w:ascii="Times New Roman" w:eastAsiaTheme="minorEastAsia" w:hAnsi="Times New Roman" w:cs="Times New Roman"/>
          <w:sz w:val="24"/>
          <w:szCs w:val="24"/>
        </w:rPr>
        <w:t>）</w:t>
      </w:r>
      <w:r w:rsidRPr="00AD308F">
        <w:rPr>
          <w:rFonts w:ascii="Times New Roman" w:eastAsiaTheme="minorEastAsia" w:hAnsi="Times New Roman" w:cs="Times New Roman"/>
          <w:sz w:val="24"/>
          <w:szCs w:val="24"/>
        </w:rPr>
        <w:t>X100%</w:t>
      </w:r>
    </w:p>
    <w:p w:rsidR="003C0C5A" w:rsidRDefault="00C34366" w:rsidP="00D43C61">
      <w:pPr>
        <w:spacing w:after="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由式可知，在多周期测频法</w:t>
      </w:r>
      <w:r w:rsidR="007F276C">
        <w:rPr>
          <w:rFonts w:ascii="Times New Roman" w:eastAsiaTheme="minorEastAsia" w:hAnsi="Times New Roman" w:cs="Times New Roman" w:hint="eastAsia"/>
          <w:sz w:val="24"/>
          <w:szCs w:val="24"/>
        </w:rPr>
        <w:t>，</w:t>
      </w:r>
      <w:r w:rsidR="003C0C5A" w:rsidRPr="004513FB">
        <w:rPr>
          <w:rFonts w:ascii="Times New Roman" w:eastAsiaTheme="minorEastAsia" w:hAnsi="Times New Roman" w:cs="Times New Roman"/>
          <w:sz w:val="24"/>
          <w:szCs w:val="24"/>
        </w:rPr>
        <w:t>适用于低，高速测量。本论文的转速测量系统采用测频率法来计算轴转速，虽然本设计振动机构曲柄的转大约为</w:t>
      </w:r>
      <w:r w:rsidR="003C0C5A" w:rsidRPr="004513FB">
        <w:rPr>
          <w:rFonts w:ascii="Times New Roman" w:eastAsiaTheme="minorEastAsia" w:hAnsi="Times New Roman" w:cs="Times New Roman"/>
          <w:sz w:val="24"/>
          <w:szCs w:val="24"/>
        </w:rPr>
        <w:t>180r/min~360r/min</w:t>
      </w:r>
      <w:r w:rsidR="003C0C5A" w:rsidRPr="004513FB">
        <w:rPr>
          <w:rFonts w:ascii="Times New Roman" w:eastAsiaTheme="minorEastAsia" w:hAnsi="Times New Roman" w:cs="Times New Roman"/>
          <w:sz w:val="24"/>
          <w:szCs w:val="24"/>
        </w:rPr>
        <w:t>，转速较低，当配合遮光片使用可有效降低测量误差，而且遮光片每周选输出的型号脉冲数越高则误差越低。</w:t>
      </w:r>
    </w:p>
    <w:p w:rsidR="00B7680C" w:rsidRPr="004513FB" w:rsidRDefault="00B7680C" w:rsidP="00D43C61">
      <w:pPr>
        <w:pStyle w:val="2"/>
        <w:spacing w:before="0" w:after="0" w:line="360" w:lineRule="auto"/>
        <w:rPr>
          <w:rFonts w:ascii="Times New Roman" w:eastAsiaTheme="minorEastAsia" w:hAnsi="Times New Roman"/>
          <w:sz w:val="24"/>
          <w:szCs w:val="24"/>
        </w:rPr>
      </w:pPr>
      <w:bookmarkStart w:id="119" w:name="_Toc480573214"/>
      <w:bookmarkStart w:id="120" w:name="_Toc480573847"/>
      <w:bookmarkStart w:id="121" w:name="_Toc480585783"/>
      <w:bookmarkStart w:id="122" w:name="_Toc482439371"/>
      <w:r w:rsidRPr="004513FB">
        <w:rPr>
          <w:rFonts w:ascii="Times New Roman" w:eastAsiaTheme="minorEastAsia" w:hAnsi="Times New Roman"/>
          <w:sz w:val="24"/>
          <w:szCs w:val="24"/>
        </w:rPr>
        <w:t>4.4</w:t>
      </w:r>
      <w:r>
        <w:rPr>
          <w:rFonts w:ascii="黑体" w:hAnsi="黑体" w:hint="eastAsia"/>
          <w:sz w:val="24"/>
          <w:szCs w:val="24"/>
        </w:rPr>
        <w:t xml:space="preserve">  </w:t>
      </w:r>
      <w:r w:rsidRPr="004513FB">
        <w:rPr>
          <w:rFonts w:ascii="Times New Roman" w:hAnsi="Times New Roman"/>
          <w:sz w:val="24"/>
          <w:szCs w:val="24"/>
        </w:rPr>
        <w:t>电机转速测量电路设计</w:t>
      </w:r>
      <w:bookmarkEnd w:id="119"/>
      <w:bookmarkEnd w:id="120"/>
      <w:bookmarkEnd w:id="121"/>
      <w:bookmarkEnd w:id="122"/>
    </w:p>
    <w:p w:rsidR="00B7680C" w:rsidRPr="004513FB" w:rsidRDefault="00B7680C" w:rsidP="00B7680C">
      <w:pPr>
        <w:pStyle w:val="3"/>
        <w:spacing w:before="0" w:after="0" w:line="360" w:lineRule="auto"/>
        <w:rPr>
          <w:rFonts w:eastAsia="楷体_GB2312"/>
          <w:b w:val="0"/>
          <w:sz w:val="24"/>
        </w:rPr>
      </w:pPr>
      <w:bookmarkStart w:id="123" w:name="_Toc480573215"/>
      <w:bookmarkStart w:id="124" w:name="_Toc480573848"/>
      <w:bookmarkStart w:id="125" w:name="_Toc480585784"/>
      <w:bookmarkStart w:id="126" w:name="_Toc482439372"/>
      <w:r w:rsidRPr="00B86F8A">
        <w:rPr>
          <w:rFonts w:eastAsiaTheme="minorEastAsia"/>
          <w:b w:val="0"/>
          <w:sz w:val="24"/>
          <w:szCs w:val="24"/>
        </w:rPr>
        <w:t>4.4.1</w:t>
      </w:r>
      <w:r>
        <w:rPr>
          <w:rFonts w:asciiTheme="minorEastAsia" w:eastAsiaTheme="minorEastAsia" w:hAnsiTheme="minorEastAsia" w:hint="eastAsia"/>
          <w:b w:val="0"/>
          <w:sz w:val="24"/>
          <w:szCs w:val="24"/>
        </w:rPr>
        <w:t xml:space="preserve">  </w:t>
      </w:r>
      <w:r w:rsidRPr="004513FB">
        <w:rPr>
          <w:rFonts w:eastAsia="楷体_GB2312"/>
          <w:b w:val="0"/>
          <w:sz w:val="24"/>
        </w:rPr>
        <w:t>转速信号采集电路</w:t>
      </w:r>
      <w:bookmarkEnd w:id="123"/>
      <w:bookmarkEnd w:id="124"/>
      <w:bookmarkEnd w:id="125"/>
      <w:bookmarkEnd w:id="126"/>
    </w:p>
    <w:p w:rsidR="00B7680C" w:rsidRDefault="00B7680C" w:rsidP="00E94024">
      <w:pPr>
        <w:spacing w:after="0" w:line="360" w:lineRule="auto"/>
        <w:ind w:firstLineChars="200" w:firstLine="48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z w:val="24"/>
          <w:szCs w:val="24"/>
        </w:rPr>
        <w:t>本论文采用光电传感器采集信号，当转轴旋转时，</w:t>
      </w:r>
      <w:r w:rsidR="00D313A7">
        <w:rPr>
          <w:rFonts w:ascii="Times New Roman" w:eastAsiaTheme="minorEastAsia" w:hAnsi="Times New Roman" w:cs="Times New Roman" w:hint="eastAsia"/>
          <w:sz w:val="24"/>
          <w:szCs w:val="24"/>
        </w:rPr>
        <w:t>遮光片配合传感</w:t>
      </w:r>
      <w:r w:rsidR="00B14352">
        <w:rPr>
          <w:rFonts w:ascii="Times New Roman" w:eastAsiaTheme="minorEastAsia" w:hAnsi="Times New Roman" w:cs="Times New Roman" w:hint="eastAsia"/>
          <w:sz w:val="24"/>
          <w:szCs w:val="24"/>
        </w:rPr>
        <w:t>器</w:t>
      </w:r>
      <w:r w:rsidR="00F43FDA">
        <w:rPr>
          <w:rFonts w:ascii="Times New Roman" w:eastAsiaTheme="minorEastAsia" w:hAnsi="Times New Roman" w:cs="Times New Roman" w:hint="eastAsia"/>
          <w:sz w:val="24"/>
          <w:szCs w:val="24"/>
        </w:rPr>
        <w:t>模块</w:t>
      </w:r>
      <w:r w:rsidR="00D313A7">
        <w:rPr>
          <w:rFonts w:ascii="Times New Roman" w:eastAsiaTheme="minorEastAsia" w:hAnsi="Times New Roman" w:cs="Times New Roman" w:hint="eastAsia"/>
          <w:sz w:val="24"/>
          <w:szCs w:val="24"/>
        </w:rPr>
        <w:t>生</w:t>
      </w:r>
      <w:r w:rsidRPr="004513FB">
        <w:rPr>
          <w:rFonts w:ascii="Times New Roman" w:eastAsiaTheme="minorEastAsia" w:hAnsi="Times New Roman" w:cs="Times New Roman"/>
          <w:sz w:val="24"/>
          <w:szCs w:val="24"/>
        </w:rPr>
        <w:t>成电脉冲信号</w:t>
      </w:r>
      <w:r w:rsidR="00B14352">
        <w:rPr>
          <w:rFonts w:ascii="Times New Roman" w:eastAsiaTheme="minorEastAsia" w:hAnsi="Times New Roman" w:cs="Times New Roman" w:hint="eastAsia"/>
          <w:sz w:val="24"/>
          <w:szCs w:val="24"/>
        </w:rPr>
        <w:t>，电路原理图</w:t>
      </w:r>
      <w:r w:rsidRPr="004513FB">
        <w:rPr>
          <w:rFonts w:ascii="Times New Roman" w:eastAsiaTheme="minorEastAsia" w:hAnsi="Times New Roman" w:cs="Times New Roman"/>
          <w:spacing w:val="20"/>
          <w:sz w:val="24"/>
          <w:szCs w:val="24"/>
        </w:rPr>
        <w:t>如图</w:t>
      </w:r>
      <w:r w:rsidRPr="004513FB">
        <w:rPr>
          <w:rFonts w:ascii="Times New Roman" w:eastAsiaTheme="minorEastAsia" w:hAnsi="Times New Roman" w:cs="Times New Roman"/>
          <w:spacing w:val="20"/>
          <w:sz w:val="24"/>
          <w:szCs w:val="24"/>
        </w:rPr>
        <w:t>4-5</w:t>
      </w:r>
      <w:r w:rsidRPr="004513FB">
        <w:rPr>
          <w:rFonts w:ascii="Times New Roman" w:eastAsiaTheme="minorEastAsia" w:hAnsi="Times New Roman" w:cs="Times New Roman"/>
          <w:spacing w:val="20"/>
          <w:sz w:val="24"/>
          <w:szCs w:val="24"/>
        </w:rPr>
        <w:t>所示。</w:t>
      </w:r>
    </w:p>
    <w:p w:rsidR="001017FE" w:rsidRDefault="001017FE" w:rsidP="00E94024">
      <w:pPr>
        <w:spacing w:after="0" w:line="360" w:lineRule="auto"/>
        <w:ind w:firstLineChars="200" w:firstLine="520"/>
        <w:rPr>
          <w:rFonts w:ascii="Times New Roman" w:eastAsiaTheme="minorEastAsia" w:hAnsi="Times New Roman" w:cs="Times New Roman"/>
          <w:spacing w:val="20"/>
          <w:sz w:val="24"/>
          <w:szCs w:val="24"/>
        </w:rPr>
      </w:pPr>
    </w:p>
    <w:p w:rsidR="00E94024" w:rsidRDefault="001017FE" w:rsidP="00E94024">
      <w:pPr>
        <w:spacing w:after="0" w:line="360" w:lineRule="auto"/>
        <w:jc w:val="center"/>
        <w:rPr>
          <w:rFonts w:ascii="Times New Roman" w:eastAsiaTheme="minorEastAsia" w:hAnsi="Times New Roman" w:cs="Times New Roman"/>
          <w:spacing w:val="20"/>
          <w:sz w:val="24"/>
          <w:szCs w:val="24"/>
        </w:rPr>
      </w:pPr>
      <w:r w:rsidRPr="001017FE">
        <w:rPr>
          <w:rFonts w:ascii="Times New Roman" w:eastAsiaTheme="minorEastAsia" w:hAnsi="Times New Roman" w:cs="Times New Roman"/>
          <w:noProof/>
          <w:spacing w:val="20"/>
          <w:sz w:val="24"/>
          <w:szCs w:val="24"/>
        </w:rPr>
        <w:drawing>
          <wp:inline distT="0" distB="0" distL="0" distR="0">
            <wp:extent cx="5076825" cy="2070682"/>
            <wp:effectExtent l="19050" t="0" r="9525" b="0"/>
            <wp:docPr id="5"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3" cstate="print"/>
                    <a:srcRect/>
                    <a:stretch>
                      <a:fillRect/>
                    </a:stretch>
                  </pic:blipFill>
                  <pic:spPr bwMode="auto">
                    <a:xfrm>
                      <a:off x="0" y="0"/>
                      <a:ext cx="5078047" cy="2071180"/>
                    </a:xfrm>
                    <a:prstGeom prst="rect">
                      <a:avLst/>
                    </a:prstGeom>
                    <a:noFill/>
                    <a:ln w="9525">
                      <a:noFill/>
                      <a:miter lim="800000"/>
                      <a:headEnd/>
                      <a:tailEnd/>
                    </a:ln>
                  </pic:spPr>
                </pic:pic>
              </a:graphicData>
            </a:graphic>
          </wp:inline>
        </w:drawing>
      </w:r>
    </w:p>
    <w:p w:rsidR="00DE4604" w:rsidRDefault="00E94024" w:rsidP="00DE4604">
      <w:pPr>
        <w:spacing w:after="0" w:line="360" w:lineRule="auto"/>
        <w:jc w:val="center"/>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图</w:t>
      </w:r>
      <w:r w:rsidRPr="004513FB">
        <w:rPr>
          <w:rFonts w:ascii="Times New Roman" w:eastAsiaTheme="minorEastAsia" w:hAnsi="Times New Roman" w:cs="Times New Roman"/>
          <w:sz w:val="24"/>
          <w:szCs w:val="24"/>
        </w:rPr>
        <w:t xml:space="preserve">4-5   </w:t>
      </w:r>
      <w:r w:rsidR="008F0196">
        <w:rPr>
          <w:rFonts w:ascii="Times New Roman" w:eastAsiaTheme="minorEastAsia" w:hAnsi="Times New Roman" w:cs="Times New Roman" w:hint="eastAsia"/>
          <w:sz w:val="24"/>
          <w:szCs w:val="24"/>
        </w:rPr>
        <w:t xml:space="preserve"> </w:t>
      </w:r>
      <w:r w:rsidR="00DE4604">
        <w:rPr>
          <w:rFonts w:ascii="Times New Roman" w:eastAsiaTheme="minorEastAsia" w:hAnsi="Times New Roman" w:cs="Times New Roman"/>
          <w:sz w:val="24"/>
          <w:szCs w:val="24"/>
        </w:rPr>
        <w:t>转速信号采集电</w:t>
      </w:r>
    </w:p>
    <w:p w:rsidR="00DE4604" w:rsidRDefault="00DE4604" w:rsidP="00DE4604">
      <w:pPr>
        <w:spacing w:after="0" w:line="360" w:lineRule="auto"/>
        <w:rPr>
          <w:rFonts w:ascii="Times New Roman" w:eastAsiaTheme="minorEastAsia" w:hAnsi="Times New Roman" w:cs="Times New Roman"/>
          <w:sz w:val="24"/>
          <w:szCs w:val="24"/>
        </w:rPr>
      </w:pPr>
    </w:p>
    <w:p w:rsidR="00DE4604" w:rsidRPr="004513FB" w:rsidRDefault="00DE4604" w:rsidP="00DE4604">
      <w:pPr>
        <w:pStyle w:val="3"/>
        <w:spacing w:before="0" w:after="0" w:line="360" w:lineRule="auto"/>
        <w:jc w:val="left"/>
        <w:rPr>
          <w:rFonts w:eastAsiaTheme="minorEastAsia"/>
          <w:sz w:val="24"/>
          <w:szCs w:val="24"/>
        </w:rPr>
      </w:pPr>
      <w:bookmarkStart w:id="127" w:name="_Toc480573216"/>
      <w:bookmarkStart w:id="128" w:name="_Toc480573849"/>
      <w:bookmarkStart w:id="129" w:name="_Toc480585785"/>
      <w:bookmarkStart w:id="130" w:name="_Toc482439373"/>
      <w:r w:rsidRPr="00E56AF8">
        <w:rPr>
          <w:rFonts w:eastAsiaTheme="minorEastAsia"/>
          <w:b w:val="0"/>
          <w:sz w:val="24"/>
          <w:szCs w:val="24"/>
        </w:rPr>
        <w:t>4.4.2</w:t>
      </w:r>
      <w:r>
        <w:rPr>
          <w:rFonts w:asciiTheme="minorEastAsia" w:eastAsiaTheme="minorEastAsia" w:hAnsiTheme="minorEastAsia" w:hint="eastAsia"/>
          <w:b w:val="0"/>
          <w:sz w:val="24"/>
          <w:szCs w:val="24"/>
        </w:rPr>
        <w:t xml:space="preserve">  </w:t>
      </w:r>
      <w:r w:rsidRPr="004513FB">
        <w:rPr>
          <w:rFonts w:eastAsia="楷体_GB2312"/>
          <w:b w:val="0"/>
          <w:sz w:val="24"/>
        </w:rPr>
        <w:t>复位电路</w:t>
      </w:r>
      <w:bookmarkEnd w:id="127"/>
      <w:bookmarkEnd w:id="128"/>
      <w:bookmarkEnd w:id="129"/>
      <w:bookmarkEnd w:id="130"/>
    </w:p>
    <w:p w:rsidR="00DE4604" w:rsidRPr="004513FB" w:rsidRDefault="00DE4604" w:rsidP="006F0212">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本文采用上电复位电路，其电路如图</w:t>
      </w:r>
      <w:r w:rsidRPr="004513FB">
        <w:rPr>
          <w:rFonts w:ascii="Times New Roman" w:eastAsiaTheme="minorEastAsia" w:hAnsi="Times New Roman" w:cs="Times New Roman"/>
          <w:spacing w:val="20"/>
          <w:sz w:val="24"/>
          <w:szCs w:val="24"/>
        </w:rPr>
        <w:t>4-6</w:t>
      </w:r>
      <w:r w:rsidRPr="004513FB">
        <w:rPr>
          <w:rFonts w:ascii="Times New Roman" w:eastAsiaTheme="minorEastAsia" w:hAnsi="Times New Roman" w:cs="Times New Roman"/>
          <w:spacing w:val="20"/>
          <w:sz w:val="24"/>
          <w:szCs w:val="24"/>
        </w:rPr>
        <w:t>所示。当电源电压</w:t>
      </w:r>
      <w:r w:rsidRPr="004513FB">
        <w:rPr>
          <w:rFonts w:ascii="Times New Roman" w:eastAsiaTheme="minorEastAsia" w:hAnsi="Times New Roman" w:cs="Times New Roman"/>
          <w:spacing w:val="20"/>
          <w:sz w:val="24"/>
          <w:szCs w:val="24"/>
        </w:rPr>
        <w:t>VCC</w:t>
      </w:r>
      <w:r w:rsidR="00F53698">
        <w:rPr>
          <w:rFonts w:ascii="Times New Roman" w:eastAsiaTheme="minorEastAsia" w:hAnsi="Times New Roman" w:cs="Times New Roman" w:hint="eastAsia"/>
          <w:spacing w:val="20"/>
          <w:sz w:val="24"/>
          <w:szCs w:val="24"/>
        </w:rPr>
        <w:t>掉电后</w:t>
      </w:r>
      <w:r w:rsidR="00F53698">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重新恢复电压时，延时</w:t>
      </w:r>
      <w:r w:rsidR="00F53698">
        <w:rPr>
          <w:rFonts w:ascii="Times New Roman" w:eastAsiaTheme="minorEastAsia" w:hAnsi="Times New Roman" w:cs="Times New Roman" w:hint="eastAsia"/>
          <w:spacing w:val="20"/>
          <w:sz w:val="24"/>
          <w:szCs w:val="24"/>
        </w:rPr>
        <w:t>一定时间</w:t>
      </w:r>
      <w:r w:rsidR="00F53698">
        <w:rPr>
          <w:rFonts w:ascii="Times New Roman" w:eastAsiaTheme="minorEastAsia" w:hAnsi="Times New Roman" w:cs="Times New Roman"/>
          <w:spacing w:val="20"/>
          <w:sz w:val="24"/>
          <w:szCs w:val="24"/>
        </w:rPr>
        <w:t>后</w:t>
      </w:r>
      <w:r w:rsidR="00F53698">
        <w:rPr>
          <w:rFonts w:ascii="Times New Roman" w:eastAsiaTheme="minorEastAsia" w:hAnsi="Times New Roman" w:cs="Times New Roman" w:hint="eastAsia"/>
          <w:spacing w:val="20"/>
          <w:sz w:val="24"/>
          <w:szCs w:val="24"/>
        </w:rPr>
        <w:t>单片机</w:t>
      </w:r>
      <w:r w:rsidR="006317FA">
        <w:rPr>
          <w:rFonts w:ascii="Times New Roman" w:eastAsiaTheme="minorEastAsia" w:hAnsi="Times New Roman" w:cs="Times New Roman" w:hint="eastAsia"/>
          <w:spacing w:val="20"/>
          <w:sz w:val="24"/>
          <w:szCs w:val="24"/>
        </w:rPr>
        <w:t>完成复位</w:t>
      </w:r>
      <w:r w:rsidRPr="004513FB">
        <w:rPr>
          <w:rFonts w:ascii="Times New Roman" w:eastAsiaTheme="minorEastAsia" w:hAnsi="Times New Roman" w:cs="Times New Roman"/>
          <w:spacing w:val="20"/>
          <w:sz w:val="24"/>
          <w:szCs w:val="24"/>
        </w:rPr>
        <w:t>。</w:t>
      </w:r>
    </w:p>
    <w:p w:rsidR="00DE4604" w:rsidRPr="004513FB" w:rsidRDefault="00DE4604" w:rsidP="00DE4604">
      <w:pPr>
        <w:spacing w:after="0" w:line="360" w:lineRule="auto"/>
        <w:ind w:firstLine="420"/>
        <w:rPr>
          <w:rFonts w:ascii="Times New Roman" w:eastAsiaTheme="minorEastAsia" w:hAnsi="Times New Roman" w:cs="Times New Roman"/>
          <w:spacing w:val="20"/>
          <w:sz w:val="24"/>
          <w:szCs w:val="24"/>
        </w:rPr>
      </w:pPr>
    </w:p>
    <w:p w:rsidR="00DE4604" w:rsidRPr="004513FB" w:rsidRDefault="00DE4604" w:rsidP="00DE4604">
      <w:pPr>
        <w:spacing w:after="0" w:line="312" w:lineRule="auto"/>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lastRenderedPageBreak/>
        <w:drawing>
          <wp:inline distT="0" distB="0" distL="0" distR="0">
            <wp:extent cx="1095375" cy="2513975"/>
            <wp:effectExtent l="19050" t="0" r="9525" b="0"/>
            <wp:docPr id="6"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54" cstate="print"/>
                    <a:srcRect/>
                    <a:stretch>
                      <a:fillRect/>
                    </a:stretch>
                  </pic:blipFill>
                  <pic:spPr bwMode="auto">
                    <a:xfrm>
                      <a:off x="0" y="0"/>
                      <a:ext cx="1095375" cy="2513975"/>
                    </a:xfrm>
                    <a:prstGeom prst="rect">
                      <a:avLst/>
                    </a:prstGeom>
                    <a:noFill/>
                    <a:ln w="9525">
                      <a:noFill/>
                      <a:miter lim="800000"/>
                      <a:headEnd/>
                      <a:tailEnd/>
                    </a:ln>
                  </pic:spPr>
                </pic:pic>
              </a:graphicData>
            </a:graphic>
          </wp:inline>
        </w:drawing>
      </w:r>
    </w:p>
    <w:p w:rsidR="00DE4604" w:rsidRPr="004513FB" w:rsidRDefault="00DE4604" w:rsidP="00DE4604">
      <w:pPr>
        <w:spacing w:after="0" w:line="312"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 xml:space="preserve">4-6  </w:t>
      </w:r>
      <w:r w:rsidRPr="004513FB">
        <w:rPr>
          <w:rFonts w:ascii="Times New Roman" w:eastAsiaTheme="minorEastAsia" w:hAnsi="Times New Roman" w:cs="Times New Roman"/>
          <w:spacing w:val="20"/>
          <w:sz w:val="24"/>
          <w:szCs w:val="24"/>
        </w:rPr>
        <w:t>复位电路图</w:t>
      </w:r>
    </w:p>
    <w:p w:rsidR="00DE4604" w:rsidRDefault="00DE4604" w:rsidP="00DE4604">
      <w:pPr>
        <w:spacing w:after="0" w:line="360" w:lineRule="auto"/>
        <w:rPr>
          <w:rFonts w:ascii="Times New Roman" w:eastAsiaTheme="minorEastAsia" w:hAnsi="Times New Roman" w:cs="Times New Roman"/>
          <w:sz w:val="24"/>
          <w:szCs w:val="24"/>
        </w:rPr>
      </w:pPr>
    </w:p>
    <w:p w:rsidR="001C2F56" w:rsidRPr="006013FE" w:rsidRDefault="001C2F56" w:rsidP="001C2F56">
      <w:pPr>
        <w:pStyle w:val="3"/>
        <w:spacing w:before="0" w:after="0" w:line="360" w:lineRule="auto"/>
        <w:rPr>
          <w:rFonts w:eastAsiaTheme="minorEastAsia"/>
          <w:b w:val="0"/>
          <w:spacing w:val="20"/>
          <w:sz w:val="24"/>
          <w:szCs w:val="24"/>
        </w:rPr>
      </w:pPr>
      <w:bookmarkStart w:id="131" w:name="_Toc480573217"/>
      <w:bookmarkStart w:id="132" w:name="_Toc480573850"/>
      <w:bookmarkStart w:id="133" w:name="_Toc480585786"/>
      <w:bookmarkStart w:id="134" w:name="_Toc482439374"/>
      <w:r w:rsidRPr="006013FE">
        <w:rPr>
          <w:rFonts w:eastAsiaTheme="minorEastAsia"/>
          <w:b w:val="0"/>
          <w:spacing w:val="20"/>
          <w:sz w:val="24"/>
          <w:szCs w:val="24"/>
        </w:rPr>
        <w:t>4.4.3</w:t>
      </w:r>
      <w:r>
        <w:rPr>
          <w:rFonts w:ascii="黑体" w:hAnsi="黑体" w:hint="eastAsia"/>
          <w:b w:val="0"/>
          <w:spacing w:val="20"/>
          <w:sz w:val="24"/>
          <w:szCs w:val="24"/>
        </w:rPr>
        <w:t xml:space="preserve">  </w:t>
      </w:r>
      <w:r w:rsidRPr="006013FE">
        <w:rPr>
          <w:rFonts w:ascii="黑体" w:hAnsi="黑体"/>
          <w:b w:val="0"/>
          <w:spacing w:val="20"/>
          <w:sz w:val="24"/>
          <w:szCs w:val="24"/>
        </w:rPr>
        <w:t>时钟电路</w:t>
      </w:r>
      <w:bookmarkEnd w:id="131"/>
      <w:bookmarkEnd w:id="132"/>
      <w:bookmarkEnd w:id="133"/>
      <w:bookmarkEnd w:id="134"/>
    </w:p>
    <w:p w:rsidR="001C2F56" w:rsidRPr="00994F61" w:rsidRDefault="00C134D3" w:rsidP="00994F61">
      <w:pPr>
        <w:spacing w:after="0" w:line="360" w:lineRule="auto"/>
        <w:ind w:firstLineChars="200" w:firstLine="520"/>
        <w:jc w:val="both"/>
        <w:rPr>
          <w:rFonts w:asciiTheme="minorEastAsia" w:eastAsiaTheme="minorEastAsia" w:hAnsiTheme="minorEastAsia" w:cs="Times New Roman"/>
          <w:spacing w:val="20"/>
          <w:sz w:val="24"/>
          <w:szCs w:val="24"/>
        </w:rPr>
      </w:pPr>
      <w:r>
        <w:rPr>
          <w:rFonts w:asciiTheme="minorEastAsia" w:eastAsiaTheme="minorEastAsia" w:hAnsiTheme="minorEastAsia" w:cs="Times New Roman"/>
          <w:spacing w:val="20"/>
          <w:sz w:val="24"/>
          <w:szCs w:val="24"/>
        </w:rPr>
        <w:t>本系统采用</w:t>
      </w:r>
      <w:r w:rsidR="001C2F56" w:rsidRPr="00994F61">
        <w:rPr>
          <w:rFonts w:asciiTheme="minorEastAsia" w:eastAsiaTheme="minorEastAsia" w:hAnsiTheme="minorEastAsia" w:cs="Times New Roman"/>
          <w:spacing w:val="20"/>
          <w:sz w:val="24"/>
          <w:szCs w:val="24"/>
        </w:rPr>
        <w:t>石英晶体和</w:t>
      </w:r>
      <w:r w:rsidR="00D35970">
        <w:rPr>
          <w:rFonts w:ascii="Times New Roman" w:eastAsiaTheme="minorEastAsia" w:hAnsi="Times New Roman" w:cs="Times New Roman" w:hint="eastAsia"/>
          <w:spacing w:val="20"/>
          <w:sz w:val="24"/>
          <w:szCs w:val="24"/>
        </w:rPr>
        <w:t>独石</w:t>
      </w:r>
      <w:r w:rsidR="006541BD">
        <w:rPr>
          <w:rFonts w:asciiTheme="minorEastAsia" w:eastAsiaTheme="minorEastAsia" w:hAnsiTheme="minorEastAsia" w:cs="Times New Roman"/>
          <w:spacing w:val="20"/>
          <w:sz w:val="24"/>
          <w:szCs w:val="24"/>
        </w:rPr>
        <w:t>电容组成</w:t>
      </w:r>
      <w:r w:rsidR="006541BD">
        <w:rPr>
          <w:rFonts w:asciiTheme="minorEastAsia" w:eastAsiaTheme="minorEastAsia" w:hAnsiTheme="minorEastAsia" w:cs="Times New Roman" w:hint="eastAsia"/>
          <w:spacing w:val="20"/>
          <w:sz w:val="24"/>
          <w:szCs w:val="24"/>
        </w:rPr>
        <w:t>时钟电</w:t>
      </w:r>
      <w:r w:rsidR="001C2F56" w:rsidRPr="00994F61">
        <w:rPr>
          <w:rFonts w:asciiTheme="minorEastAsia" w:eastAsiaTheme="minorEastAsia" w:hAnsiTheme="minorEastAsia" w:cs="Times New Roman"/>
          <w:spacing w:val="20"/>
          <w:sz w:val="24"/>
          <w:szCs w:val="24"/>
        </w:rPr>
        <w:t>路，时钟电路如图4-7所示。需要特别注意的是，由于本系统采用的单片机型号为</w:t>
      </w:r>
      <w:r w:rsidR="002F3F50" w:rsidRPr="00117B7F">
        <w:rPr>
          <w:rFonts w:ascii="Times New Roman" w:eastAsiaTheme="minorEastAsia" w:hAnsi="Times New Roman" w:cs="Times New Roman"/>
          <w:spacing w:val="20"/>
          <w:sz w:val="24"/>
          <w:szCs w:val="24"/>
        </w:rPr>
        <w:t>STC89C52</w:t>
      </w:r>
      <w:r w:rsidR="001C2F56" w:rsidRPr="00117B7F">
        <w:rPr>
          <w:rFonts w:ascii="Times New Roman" w:eastAsiaTheme="minorEastAsia" w:hAnsi="Times New Roman" w:cs="Times New Roman"/>
          <w:spacing w:val="20"/>
          <w:sz w:val="24"/>
          <w:szCs w:val="24"/>
        </w:rPr>
        <w:t>RC</w:t>
      </w:r>
      <w:r w:rsidR="001C2F56" w:rsidRPr="00994F61">
        <w:rPr>
          <w:rFonts w:asciiTheme="minorEastAsia" w:eastAsiaTheme="minorEastAsia" w:hAnsiTheme="minorEastAsia" w:cs="Times New Roman"/>
          <w:spacing w:val="20"/>
          <w:sz w:val="24"/>
          <w:szCs w:val="24"/>
        </w:rPr>
        <w:t>，根据其数据手册提示必须去掉电容</w:t>
      </w:r>
      <w:r w:rsidR="001C2F56" w:rsidRPr="00117B7F">
        <w:rPr>
          <w:rFonts w:ascii="Times New Roman" w:eastAsiaTheme="minorEastAsia" w:hAnsi="Times New Roman" w:cs="Times New Roman"/>
          <w:spacing w:val="20"/>
          <w:sz w:val="24"/>
          <w:szCs w:val="24"/>
        </w:rPr>
        <w:t>C1</w:t>
      </w:r>
      <w:r w:rsidR="001C2F56" w:rsidRPr="00994F61">
        <w:rPr>
          <w:rFonts w:asciiTheme="minorEastAsia" w:eastAsiaTheme="minorEastAsia" w:hAnsiTheme="minorEastAsia" w:cs="Times New Roman"/>
          <w:spacing w:val="20"/>
          <w:sz w:val="24"/>
          <w:szCs w:val="24"/>
        </w:rPr>
        <w:t>，有利于起振</w:t>
      </w:r>
      <w:r w:rsidR="001C2F56" w:rsidRPr="00994F61">
        <w:rPr>
          <w:rFonts w:asciiTheme="minorEastAsia" w:eastAsiaTheme="minorEastAsia" w:hAnsiTheme="minorEastAsia" w:cs="Times New Roman" w:hint="eastAsia"/>
          <w:spacing w:val="20"/>
          <w:sz w:val="24"/>
          <w:szCs w:val="24"/>
        </w:rPr>
        <w:t>。</w:t>
      </w:r>
    </w:p>
    <w:p w:rsidR="001C2F56" w:rsidRPr="004513FB" w:rsidRDefault="001C2F56" w:rsidP="001C2F56">
      <w:pPr>
        <w:spacing w:after="0" w:line="360" w:lineRule="auto"/>
        <w:ind w:firstLineChars="200" w:firstLine="520"/>
        <w:rPr>
          <w:rFonts w:ascii="Times New Roman" w:eastAsiaTheme="minorEastAsia" w:hAnsi="Times New Roman" w:cs="Times New Roman"/>
          <w:spacing w:val="20"/>
          <w:sz w:val="24"/>
          <w:szCs w:val="24"/>
        </w:rPr>
      </w:pPr>
    </w:p>
    <w:p w:rsidR="001C2F56" w:rsidRPr="004513FB" w:rsidRDefault="001C2F56" w:rsidP="001C2F56">
      <w:pPr>
        <w:spacing w:after="0" w:line="360" w:lineRule="auto"/>
        <w:rPr>
          <w:rFonts w:ascii="Times New Roman"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2067117" cy="2200275"/>
            <wp:effectExtent l="19050" t="0" r="9333" b="0"/>
            <wp:docPr id="7"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5" cstate="print"/>
                    <a:srcRect/>
                    <a:stretch>
                      <a:fillRect/>
                    </a:stretch>
                  </pic:blipFill>
                  <pic:spPr bwMode="auto">
                    <a:xfrm>
                      <a:off x="0" y="0"/>
                      <a:ext cx="2067117" cy="2200275"/>
                    </a:xfrm>
                    <a:prstGeom prst="rect">
                      <a:avLst/>
                    </a:prstGeom>
                    <a:noFill/>
                    <a:ln w="9525">
                      <a:noFill/>
                      <a:miter lim="800000"/>
                      <a:headEnd/>
                      <a:tailEnd/>
                    </a:ln>
                  </pic:spPr>
                </pic:pic>
              </a:graphicData>
            </a:graphic>
          </wp:inline>
        </w:drawing>
      </w:r>
      <w:r w:rsidRPr="004513FB">
        <w:rPr>
          <w:rFonts w:ascii="Times New Roman" w:hAnsi="Times New Roman" w:cs="Times New Roman"/>
          <w:noProof/>
          <w:spacing w:val="20"/>
          <w:sz w:val="24"/>
          <w:szCs w:val="24"/>
        </w:rPr>
        <w:drawing>
          <wp:inline distT="0" distB="0" distL="0" distR="0">
            <wp:extent cx="3305175" cy="1257300"/>
            <wp:effectExtent l="19050" t="0" r="9525" b="0"/>
            <wp:docPr id="9"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6" cstate="print"/>
                    <a:srcRect/>
                    <a:stretch>
                      <a:fillRect/>
                    </a:stretch>
                  </pic:blipFill>
                  <pic:spPr bwMode="auto">
                    <a:xfrm>
                      <a:off x="0" y="0"/>
                      <a:ext cx="3305175" cy="1257300"/>
                    </a:xfrm>
                    <a:prstGeom prst="rect">
                      <a:avLst/>
                    </a:prstGeom>
                    <a:noFill/>
                    <a:ln w="9525">
                      <a:noFill/>
                      <a:miter lim="800000"/>
                      <a:headEnd/>
                      <a:tailEnd/>
                    </a:ln>
                  </pic:spPr>
                </pic:pic>
              </a:graphicData>
            </a:graphic>
          </wp:inline>
        </w:drawing>
      </w:r>
    </w:p>
    <w:p w:rsidR="001C2F56" w:rsidRDefault="001C2F56" w:rsidP="00A35160">
      <w:pPr>
        <w:spacing w:after="0" w:line="360" w:lineRule="auto"/>
        <w:ind w:firstLineChars="250" w:firstLine="65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4-7  12M</w:t>
      </w:r>
      <w:r w:rsidRPr="004513FB">
        <w:rPr>
          <w:rFonts w:ascii="Times New Roman" w:eastAsiaTheme="minorEastAsia" w:hAnsi="Times New Roman" w:cs="Times New Roman"/>
          <w:spacing w:val="20"/>
          <w:sz w:val="24"/>
          <w:szCs w:val="24"/>
        </w:rPr>
        <w:t>时钟电路</w:t>
      </w: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图</w:t>
      </w:r>
      <w:r w:rsidR="005E7BAE">
        <w:rPr>
          <w:rFonts w:ascii="Times New Roman" w:eastAsiaTheme="minorEastAsia" w:hAnsi="Times New Roman" w:cs="Times New Roman"/>
          <w:spacing w:val="20"/>
          <w:sz w:val="24"/>
          <w:szCs w:val="24"/>
        </w:rPr>
        <w:t xml:space="preserve">4-8  </w:t>
      </w:r>
      <w:r w:rsidRPr="004513FB">
        <w:rPr>
          <w:rFonts w:ascii="Times New Roman" w:eastAsiaTheme="minorEastAsia" w:hAnsi="Times New Roman" w:cs="Times New Roman"/>
          <w:spacing w:val="20"/>
          <w:sz w:val="24"/>
          <w:szCs w:val="24"/>
        </w:rPr>
        <w:t>时钟电路</w:t>
      </w:r>
    </w:p>
    <w:p w:rsidR="00A35160" w:rsidRDefault="00A35160" w:rsidP="00A35160">
      <w:pPr>
        <w:spacing w:after="0" w:line="360" w:lineRule="auto"/>
        <w:ind w:firstLineChars="250" w:firstLine="650"/>
        <w:rPr>
          <w:rFonts w:ascii="Times New Roman" w:eastAsiaTheme="minorEastAsia" w:hAnsi="Times New Roman" w:cs="Times New Roman"/>
          <w:spacing w:val="20"/>
          <w:sz w:val="24"/>
          <w:szCs w:val="24"/>
        </w:rPr>
      </w:pPr>
    </w:p>
    <w:p w:rsidR="00A35160" w:rsidRPr="004513FB" w:rsidRDefault="00A35160" w:rsidP="00A35160">
      <w:pPr>
        <w:pStyle w:val="3"/>
        <w:spacing w:before="0" w:after="0" w:line="360" w:lineRule="auto"/>
        <w:rPr>
          <w:rFonts w:eastAsiaTheme="minorEastAsia"/>
          <w:spacing w:val="20"/>
          <w:sz w:val="24"/>
          <w:szCs w:val="24"/>
        </w:rPr>
      </w:pPr>
      <w:bookmarkStart w:id="135" w:name="_Toc480573218"/>
      <w:bookmarkStart w:id="136" w:name="_Toc480573851"/>
      <w:bookmarkStart w:id="137" w:name="_Toc480585787"/>
      <w:bookmarkStart w:id="138" w:name="_Toc482439375"/>
      <w:r w:rsidRPr="00275DB0">
        <w:rPr>
          <w:rFonts w:eastAsiaTheme="minorEastAsia"/>
          <w:b w:val="0"/>
          <w:spacing w:val="20"/>
          <w:sz w:val="24"/>
          <w:szCs w:val="24"/>
        </w:rPr>
        <w:t>4.4.4</w:t>
      </w:r>
      <w:r>
        <w:rPr>
          <w:rFonts w:ascii="黑体" w:hAnsi="黑体" w:hint="eastAsia"/>
          <w:b w:val="0"/>
          <w:spacing w:val="20"/>
          <w:sz w:val="24"/>
          <w:szCs w:val="24"/>
        </w:rPr>
        <w:t xml:space="preserve">  </w:t>
      </w:r>
      <w:r w:rsidRPr="00275DB0">
        <w:rPr>
          <w:rFonts w:ascii="黑体" w:hAnsi="黑体"/>
          <w:b w:val="0"/>
          <w:spacing w:val="20"/>
          <w:sz w:val="24"/>
          <w:szCs w:val="24"/>
        </w:rPr>
        <w:t>数码显示电路</w:t>
      </w:r>
      <w:bookmarkEnd w:id="135"/>
      <w:bookmarkEnd w:id="136"/>
      <w:bookmarkEnd w:id="137"/>
      <w:bookmarkEnd w:id="138"/>
    </w:p>
    <w:p w:rsidR="00A35160" w:rsidRPr="004513FB" w:rsidRDefault="00A35160" w:rsidP="00A35160">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1</w:t>
      </w:r>
      <w:r w:rsidRPr="004513FB">
        <w:rPr>
          <w:rFonts w:ascii="Times New Roman" w:eastAsiaTheme="minorEastAsia" w:hAnsi="Times New Roman" w:cs="Times New Roman"/>
          <w:spacing w:val="20"/>
          <w:sz w:val="24"/>
          <w:szCs w:val="24"/>
        </w:rPr>
        <w:t>）显示电路系统。</w:t>
      </w:r>
    </w:p>
    <w:p w:rsidR="00DB0DE5" w:rsidRDefault="00A35160" w:rsidP="008407E2">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lastRenderedPageBreak/>
        <w:t>本系统采用</w:t>
      </w:r>
      <w:r w:rsidRPr="004513FB">
        <w:rPr>
          <w:rFonts w:ascii="Times New Roman" w:eastAsiaTheme="minorEastAsia" w:hAnsi="Times New Roman" w:cs="Times New Roman"/>
          <w:spacing w:val="20"/>
          <w:sz w:val="24"/>
          <w:szCs w:val="24"/>
        </w:rPr>
        <w:t>4</w:t>
      </w:r>
      <w:r w:rsidRPr="004513FB">
        <w:rPr>
          <w:rFonts w:ascii="Times New Roman" w:eastAsiaTheme="minorEastAsia" w:hAnsi="Times New Roman" w:cs="Times New Roman"/>
          <w:spacing w:val="20"/>
          <w:sz w:val="24"/>
          <w:szCs w:val="24"/>
        </w:rPr>
        <w:t>位</w:t>
      </w:r>
      <w:r w:rsidRPr="004513FB">
        <w:rPr>
          <w:rFonts w:ascii="Times New Roman" w:eastAsiaTheme="minorEastAsia" w:hAnsi="Times New Roman" w:cs="Times New Roman"/>
          <w:spacing w:val="20"/>
          <w:sz w:val="24"/>
          <w:szCs w:val="24"/>
        </w:rPr>
        <w:t>8</w:t>
      </w:r>
      <w:r w:rsidR="00CE4DE2">
        <w:rPr>
          <w:rFonts w:ascii="Times New Roman" w:eastAsiaTheme="minorEastAsia" w:hAnsi="Times New Roman" w:cs="Times New Roman"/>
          <w:spacing w:val="20"/>
          <w:sz w:val="24"/>
          <w:szCs w:val="24"/>
        </w:rPr>
        <w:t>段共阴数码管</w:t>
      </w:r>
      <w:r w:rsidR="00CE4DE2">
        <w:rPr>
          <w:rFonts w:ascii="Times New Roman" w:eastAsiaTheme="minorEastAsia" w:hAnsi="Times New Roman" w:cs="Times New Roman" w:hint="eastAsia"/>
          <w:spacing w:val="20"/>
          <w:sz w:val="24"/>
          <w:szCs w:val="24"/>
        </w:rPr>
        <w:t>来</w:t>
      </w:r>
      <w:r w:rsidRPr="004513FB">
        <w:rPr>
          <w:rFonts w:ascii="Times New Roman" w:eastAsiaTheme="minorEastAsia" w:hAnsi="Times New Roman" w:cs="Times New Roman"/>
          <w:spacing w:val="20"/>
          <w:sz w:val="24"/>
          <w:szCs w:val="24"/>
        </w:rPr>
        <w:t>显示</w:t>
      </w:r>
      <w:r w:rsidR="00CE4DE2">
        <w:rPr>
          <w:rFonts w:ascii="Times New Roman" w:eastAsiaTheme="minorEastAsia" w:hAnsi="Times New Roman" w:cs="Times New Roman" w:hint="eastAsia"/>
          <w:spacing w:val="20"/>
          <w:sz w:val="24"/>
          <w:szCs w:val="24"/>
        </w:rPr>
        <w:t>振动系统的曲柄</w:t>
      </w:r>
      <w:r w:rsidR="00F87798">
        <w:rPr>
          <w:rFonts w:ascii="Times New Roman" w:eastAsiaTheme="minorEastAsia" w:hAnsi="Times New Roman" w:cs="Times New Roman" w:hint="eastAsia"/>
          <w:spacing w:val="20"/>
          <w:sz w:val="24"/>
          <w:szCs w:val="24"/>
        </w:rPr>
        <w:t>转速</w:t>
      </w:r>
      <w:r w:rsidRPr="004513FB">
        <w:rPr>
          <w:rFonts w:ascii="Times New Roman" w:eastAsiaTheme="minorEastAsia" w:hAnsi="Times New Roman" w:cs="Times New Roman"/>
          <w:spacing w:val="20"/>
          <w:sz w:val="24"/>
          <w:szCs w:val="24"/>
        </w:rPr>
        <w:t>。其工作原理是单片机向</w:t>
      </w:r>
      <w:r w:rsidRPr="004513FB">
        <w:rPr>
          <w:rFonts w:ascii="Times New Roman" w:eastAsiaTheme="minorEastAsia" w:hAnsi="Times New Roman" w:cs="Times New Roman"/>
          <w:spacing w:val="20"/>
          <w:sz w:val="24"/>
          <w:szCs w:val="24"/>
        </w:rPr>
        <w:t>74HC595</w:t>
      </w:r>
      <w:r w:rsidRPr="004513FB">
        <w:rPr>
          <w:rFonts w:ascii="Times New Roman" w:eastAsiaTheme="minorEastAsia" w:hAnsi="Times New Roman" w:cs="Times New Roman"/>
          <w:spacing w:val="20"/>
          <w:sz w:val="24"/>
          <w:szCs w:val="24"/>
        </w:rPr>
        <w:t>芯片传送显示数据，</w:t>
      </w:r>
      <w:r w:rsidRPr="004513FB">
        <w:rPr>
          <w:rFonts w:ascii="Times New Roman" w:eastAsiaTheme="minorEastAsia" w:hAnsi="Times New Roman" w:cs="Times New Roman"/>
          <w:spacing w:val="20"/>
          <w:sz w:val="24"/>
          <w:szCs w:val="24"/>
        </w:rPr>
        <w:t>74HC595</w:t>
      </w:r>
      <w:r w:rsidRPr="004513FB">
        <w:rPr>
          <w:rFonts w:ascii="Times New Roman" w:eastAsiaTheme="minorEastAsia" w:hAnsi="Times New Roman" w:cs="Times New Roman"/>
          <w:spacing w:val="20"/>
          <w:sz w:val="24"/>
          <w:szCs w:val="24"/>
        </w:rPr>
        <w:t>将单片机串行输入的数据并行输出并用于控制</w:t>
      </w:r>
      <w:r w:rsidRPr="004513FB">
        <w:rPr>
          <w:rFonts w:ascii="Times New Roman" w:eastAsiaTheme="minorEastAsia" w:hAnsi="Times New Roman" w:cs="Times New Roman"/>
          <w:spacing w:val="20"/>
          <w:sz w:val="24"/>
          <w:szCs w:val="24"/>
        </w:rPr>
        <w:t>4</w:t>
      </w:r>
      <w:r w:rsidRPr="004513FB">
        <w:rPr>
          <w:rFonts w:ascii="Times New Roman" w:eastAsiaTheme="minorEastAsia" w:hAnsi="Times New Roman" w:cs="Times New Roman"/>
          <w:spacing w:val="20"/>
          <w:sz w:val="24"/>
          <w:szCs w:val="24"/>
        </w:rPr>
        <w:t>位</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段数码管动态显示，如图</w:t>
      </w:r>
      <w:r w:rsidRPr="004513FB">
        <w:rPr>
          <w:rFonts w:ascii="Times New Roman" w:eastAsiaTheme="minorEastAsia" w:hAnsi="Times New Roman" w:cs="Times New Roman"/>
          <w:spacing w:val="20"/>
          <w:sz w:val="24"/>
          <w:szCs w:val="24"/>
        </w:rPr>
        <w:t>4-9</w:t>
      </w:r>
      <w:r w:rsidRPr="004513FB">
        <w:rPr>
          <w:rFonts w:ascii="Times New Roman" w:eastAsiaTheme="minorEastAsia" w:hAnsi="Times New Roman" w:cs="Times New Roman"/>
          <w:spacing w:val="20"/>
          <w:sz w:val="24"/>
          <w:szCs w:val="24"/>
        </w:rPr>
        <w:t>所示。</w:t>
      </w:r>
    </w:p>
    <w:p w:rsidR="00E239DC" w:rsidRPr="004513FB" w:rsidRDefault="00E239DC" w:rsidP="008407E2">
      <w:pPr>
        <w:spacing w:after="0" w:line="360" w:lineRule="auto"/>
        <w:ind w:firstLineChars="200" w:firstLine="520"/>
        <w:rPr>
          <w:rFonts w:ascii="Times New Roman" w:eastAsiaTheme="minorEastAsia" w:hAnsi="Times New Roman" w:cs="Times New Roman"/>
          <w:spacing w:val="20"/>
          <w:sz w:val="24"/>
          <w:szCs w:val="24"/>
        </w:rPr>
      </w:pPr>
    </w:p>
    <w:p w:rsidR="00E13406" w:rsidRPr="004513FB" w:rsidRDefault="007039FD" w:rsidP="001B71E7">
      <w:pPr>
        <w:spacing w:after="0" w:line="312" w:lineRule="auto"/>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4674175" cy="3762375"/>
            <wp:effectExtent l="19050" t="0" r="0" b="0"/>
            <wp:docPr id="216" name="图片 216" descr="E:\Desktop\QQ截图201704181427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E:\Desktop\QQ截图20170418142755.jpg"/>
                    <pic:cNvPicPr>
                      <a:picLocks noChangeAspect="1" noChangeArrowheads="1"/>
                    </pic:cNvPicPr>
                  </pic:nvPicPr>
                  <pic:blipFill>
                    <a:blip r:embed="rId57" cstate="print"/>
                    <a:srcRect/>
                    <a:stretch>
                      <a:fillRect/>
                    </a:stretch>
                  </pic:blipFill>
                  <pic:spPr bwMode="auto">
                    <a:xfrm>
                      <a:off x="0" y="0"/>
                      <a:ext cx="4678600" cy="3765937"/>
                    </a:xfrm>
                    <a:prstGeom prst="rect">
                      <a:avLst/>
                    </a:prstGeom>
                    <a:noFill/>
                    <a:ln w="9525">
                      <a:noFill/>
                      <a:miter lim="800000"/>
                      <a:headEnd/>
                      <a:tailEnd/>
                    </a:ln>
                  </pic:spPr>
                </pic:pic>
              </a:graphicData>
            </a:graphic>
          </wp:inline>
        </w:drawing>
      </w:r>
    </w:p>
    <w:p w:rsidR="000A68D4" w:rsidRPr="004513FB" w:rsidRDefault="000A68D4" w:rsidP="005A33D3">
      <w:pPr>
        <w:spacing w:after="0"/>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008000E1">
        <w:rPr>
          <w:rFonts w:ascii="Times New Roman" w:eastAsiaTheme="minorEastAsia" w:hAnsi="Times New Roman" w:cs="Times New Roman"/>
          <w:spacing w:val="20"/>
          <w:sz w:val="24"/>
          <w:szCs w:val="24"/>
        </w:rPr>
        <w:t xml:space="preserve">4-9  </w:t>
      </w:r>
      <w:r w:rsidR="005A33D3" w:rsidRPr="004513FB">
        <w:rPr>
          <w:rFonts w:ascii="Times New Roman" w:eastAsiaTheme="minorEastAsia" w:hAnsi="Times New Roman" w:cs="Times New Roman"/>
          <w:spacing w:val="20"/>
          <w:sz w:val="24"/>
          <w:szCs w:val="24"/>
        </w:rPr>
        <w:t>4</w:t>
      </w:r>
      <w:r w:rsidRPr="004513FB">
        <w:rPr>
          <w:rFonts w:ascii="Times New Roman" w:eastAsiaTheme="minorEastAsia" w:hAnsi="Times New Roman" w:cs="Times New Roman"/>
          <w:spacing w:val="20"/>
          <w:sz w:val="24"/>
          <w:szCs w:val="24"/>
        </w:rPr>
        <w:t>位动态</w:t>
      </w:r>
      <w:r w:rsidRPr="004513FB">
        <w:rPr>
          <w:rFonts w:ascii="Times New Roman" w:eastAsiaTheme="minorEastAsia" w:hAnsi="Times New Roman" w:cs="Times New Roman"/>
          <w:spacing w:val="20"/>
          <w:sz w:val="24"/>
          <w:szCs w:val="24"/>
        </w:rPr>
        <w:t>LED</w:t>
      </w:r>
      <w:r w:rsidRPr="004513FB">
        <w:rPr>
          <w:rFonts w:ascii="Times New Roman" w:eastAsiaTheme="minorEastAsia" w:hAnsi="Times New Roman" w:cs="Times New Roman"/>
          <w:spacing w:val="20"/>
          <w:sz w:val="24"/>
          <w:szCs w:val="24"/>
        </w:rPr>
        <w:t>显示电路</w:t>
      </w:r>
    </w:p>
    <w:p w:rsidR="0065151A" w:rsidRPr="004513FB" w:rsidRDefault="0065151A" w:rsidP="0071731E">
      <w:pPr>
        <w:spacing w:after="0" w:line="312" w:lineRule="auto"/>
        <w:rPr>
          <w:rFonts w:ascii="Times New Roman" w:eastAsiaTheme="minorEastAsia" w:hAnsi="Times New Roman" w:cs="Times New Roman"/>
          <w:color w:val="000000" w:themeColor="text1"/>
          <w:spacing w:val="20"/>
          <w:sz w:val="24"/>
          <w:szCs w:val="24"/>
        </w:rPr>
      </w:pPr>
    </w:p>
    <w:p w:rsidR="006F5F99" w:rsidRDefault="00C65CEA" w:rsidP="006F5F99">
      <w:pPr>
        <w:spacing w:after="0" w:line="360" w:lineRule="auto"/>
        <w:ind w:firstLineChars="200" w:firstLine="520"/>
        <w:rPr>
          <w:rFonts w:ascii="Times New Roman" w:eastAsiaTheme="minorEastAsia" w:hAnsi="Times New Roman" w:cs="Times New Roman"/>
          <w:color w:val="000000" w:themeColor="text1"/>
          <w:spacing w:val="20"/>
          <w:sz w:val="24"/>
          <w:szCs w:val="24"/>
        </w:rPr>
      </w:pPr>
      <w:r w:rsidRPr="004513FB">
        <w:rPr>
          <w:rFonts w:ascii="Times New Roman" w:eastAsiaTheme="minorEastAsia" w:hAnsi="Times New Roman" w:cs="Times New Roman"/>
          <w:color w:val="000000" w:themeColor="text1"/>
          <w:spacing w:val="20"/>
          <w:sz w:val="24"/>
          <w:szCs w:val="24"/>
        </w:rPr>
        <w:t>2</w:t>
      </w:r>
      <w:r w:rsidRPr="004513FB">
        <w:rPr>
          <w:rFonts w:ascii="Times New Roman" w:eastAsiaTheme="minorEastAsia" w:hAnsi="Times New Roman" w:cs="Times New Roman"/>
          <w:color w:val="000000" w:themeColor="text1"/>
          <w:spacing w:val="20"/>
          <w:sz w:val="24"/>
          <w:szCs w:val="24"/>
        </w:rPr>
        <w:t>）</w:t>
      </w:r>
      <w:r w:rsidR="009F3330" w:rsidRPr="004513FB">
        <w:rPr>
          <w:rFonts w:ascii="Times New Roman" w:eastAsiaTheme="minorEastAsia" w:hAnsi="Times New Roman" w:cs="Times New Roman"/>
          <w:color w:val="000000" w:themeColor="text1"/>
          <w:spacing w:val="20"/>
          <w:sz w:val="24"/>
          <w:szCs w:val="24"/>
        </w:rPr>
        <w:t>74HC595</w:t>
      </w:r>
      <w:r w:rsidR="009F3330" w:rsidRPr="004513FB">
        <w:rPr>
          <w:rFonts w:ascii="Times New Roman" w:eastAsiaTheme="minorEastAsia" w:hAnsi="Times New Roman" w:cs="Times New Roman"/>
          <w:color w:val="000000" w:themeColor="text1"/>
          <w:spacing w:val="20"/>
          <w:sz w:val="24"/>
          <w:szCs w:val="24"/>
        </w:rPr>
        <w:t>芯片简介</w:t>
      </w:r>
    </w:p>
    <w:p w:rsidR="00CF3ADE" w:rsidRPr="006F5F99" w:rsidRDefault="009F3330" w:rsidP="008D478C">
      <w:pPr>
        <w:spacing w:after="0" w:line="360" w:lineRule="auto"/>
        <w:ind w:firstLineChars="200" w:firstLine="480"/>
        <w:rPr>
          <w:rFonts w:ascii="Times New Roman" w:eastAsiaTheme="minorEastAsia" w:hAnsi="Times New Roman" w:cs="Times New Roman"/>
          <w:color w:val="000000" w:themeColor="text1"/>
          <w:spacing w:val="20"/>
          <w:sz w:val="24"/>
          <w:szCs w:val="24"/>
        </w:rPr>
      </w:pPr>
      <w:r w:rsidRPr="004513FB">
        <w:rPr>
          <w:rFonts w:ascii="Times New Roman" w:eastAsiaTheme="minorEastAsia" w:hAnsi="Times New Roman" w:cs="Times New Roman"/>
          <w:color w:val="000000" w:themeColor="text1"/>
          <w:sz w:val="24"/>
          <w:szCs w:val="24"/>
        </w:rPr>
        <w:t>74HC595</w:t>
      </w:r>
      <w:r w:rsidRPr="004513FB">
        <w:rPr>
          <w:rFonts w:ascii="Times New Roman" w:eastAsiaTheme="minorEastAsia" w:hAnsi="Times New Roman" w:cs="Times New Roman"/>
          <w:color w:val="000000" w:themeColor="text1"/>
          <w:sz w:val="24"/>
          <w:szCs w:val="24"/>
        </w:rPr>
        <w:t>芯片是一种</w:t>
      </w:r>
      <w:r w:rsidR="00AD38E9">
        <w:rPr>
          <w:rFonts w:ascii="Times New Roman" w:eastAsiaTheme="minorEastAsia" w:hAnsi="Times New Roman" w:cs="Times New Roman" w:hint="eastAsia"/>
          <w:color w:val="000000" w:themeColor="text1"/>
          <w:sz w:val="24"/>
          <w:szCs w:val="24"/>
        </w:rPr>
        <w:t>可以实现串行输入</w:t>
      </w:r>
      <w:r w:rsidR="00AD38E9">
        <w:rPr>
          <w:rFonts w:ascii="Times New Roman" w:eastAsiaTheme="minorEastAsia" w:hAnsi="Times New Roman" w:cs="Times New Roman" w:hint="eastAsia"/>
          <w:color w:val="000000" w:themeColor="text1"/>
          <w:sz w:val="24"/>
          <w:szCs w:val="24"/>
        </w:rPr>
        <w:t>8</w:t>
      </w:r>
      <w:r w:rsidR="00AD38E9">
        <w:rPr>
          <w:rFonts w:ascii="Times New Roman" w:eastAsiaTheme="minorEastAsia" w:hAnsi="Times New Roman" w:cs="Times New Roman" w:hint="eastAsia"/>
          <w:color w:val="000000" w:themeColor="text1"/>
          <w:sz w:val="24"/>
          <w:szCs w:val="24"/>
        </w:rPr>
        <w:t>位数据后可并行</w:t>
      </w:r>
      <w:r w:rsidR="00AD38E9">
        <w:rPr>
          <w:rFonts w:ascii="Times New Roman" w:eastAsiaTheme="minorEastAsia" w:hAnsi="Times New Roman" w:cs="Times New Roman" w:hint="eastAsia"/>
          <w:color w:val="000000" w:themeColor="text1"/>
          <w:sz w:val="24"/>
          <w:szCs w:val="24"/>
        </w:rPr>
        <w:t>8</w:t>
      </w:r>
      <w:r w:rsidR="00AD38E9">
        <w:rPr>
          <w:rFonts w:ascii="Times New Roman" w:eastAsiaTheme="minorEastAsia" w:hAnsi="Times New Roman" w:cs="Times New Roman" w:hint="eastAsia"/>
          <w:color w:val="000000" w:themeColor="text1"/>
          <w:sz w:val="24"/>
          <w:szCs w:val="24"/>
        </w:rPr>
        <w:t>位</w:t>
      </w:r>
      <w:r w:rsidR="00267A54">
        <w:rPr>
          <w:rFonts w:ascii="Times New Roman" w:eastAsiaTheme="minorEastAsia" w:hAnsi="Times New Roman" w:cs="Times New Roman" w:hint="eastAsia"/>
          <w:color w:val="000000" w:themeColor="text1"/>
          <w:sz w:val="24"/>
          <w:szCs w:val="24"/>
        </w:rPr>
        <w:t>锁存</w:t>
      </w:r>
      <w:r w:rsidR="00AD38E9">
        <w:rPr>
          <w:rFonts w:ascii="Times New Roman" w:eastAsiaTheme="minorEastAsia" w:hAnsi="Times New Roman" w:cs="Times New Roman" w:hint="eastAsia"/>
          <w:color w:val="000000" w:themeColor="text1"/>
          <w:sz w:val="24"/>
          <w:szCs w:val="24"/>
        </w:rPr>
        <w:t>输出的芯片，</w:t>
      </w:r>
      <w:r w:rsidR="004D5189">
        <w:rPr>
          <w:rFonts w:ascii="Times New Roman" w:eastAsiaTheme="minorEastAsia" w:hAnsi="Times New Roman" w:cs="Times New Roman" w:hint="eastAsia"/>
          <w:color w:val="000000" w:themeColor="text1"/>
          <w:sz w:val="24"/>
          <w:szCs w:val="24"/>
        </w:rPr>
        <w:t>常被用于</w:t>
      </w:r>
      <w:r w:rsidR="00277D41">
        <w:rPr>
          <w:rFonts w:ascii="Times New Roman" w:eastAsiaTheme="minorEastAsia" w:hAnsi="Times New Roman" w:cs="Times New Roman" w:hint="eastAsia"/>
          <w:color w:val="000000" w:themeColor="text1"/>
          <w:sz w:val="24"/>
          <w:szCs w:val="24"/>
        </w:rPr>
        <w:t>制作</w:t>
      </w:r>
      <w:r w:rsidR="004D5189">
        <w:rPr>
          <w:rFonts w:ascii="Times New Roman" w:eastAsiaTheme="minorEastAsia" w:hAnsi="Times New Roman" w:cs="Times New Roman" w:hint="eastAsia"/>
          <w:color w:val="000000" w:themeColor="text1"/>
          <w:sz w:val="24"/>
          <w:szCs w:val="24"/>
        </w:rPr>
        <w:t>LED</w:t>
      </w:r>
      <w:r w:rsidR="00C42D90">
        <w:rPr>
          <w:rFonts w:ascii="Times New Roman" w:eastAsiaTheme="minorEastAsia" w:hAnsi="Times New Roman" w:cs="Times New Roman" w:hint="eastAsia"/>
          <w:color w:val="000000" w:themeColor="text1"/>
          <w:sz w:val="24"/>
          <w:szCs w:val="24"/>
        </w:rPr>
        <w:t>显示屏，</w:t>
      </w:r>
      <w:r w:rsidR="00590AC3" w:rsidRPr="004513FB">
        <w:rPr>
          <w:rFonts w:ascii="Times New Roman" w:eastAsiaTheme="minorEastAsia" w:hAnsi="Times New Roman" w:cs="Times New Roman"/>
          <w:color w:val="000000" w:themeColor="text1"/>
          <w:sz w:val="24"/>
          <w:szCs w:val="24"/>
        </w:rPr>
        <w:t>其引脚功能</w:t>
      </w:r>
      <w:r w:rsidR="007063FB">
        <w:rPr>
          <w:rFonts w:ascii="Times New Roman" w:eastAsiaTheme="minorEastAsia" w:hAnsi="Times New Roman" w:cs="Times New Roman" w:hint="eastAsia"/>
          <w:color w:val="000000" w:themeColor="text1"/>
          <w:sz w:val="24"/>
          <w:szCs w:val="24"/>
        </w:rPr>
        <w:t>图</w:t>
      </w:r>
      <w:r w:rsidR="00590AC3" w:rsidRPr="004513FB">
        <w:rPr>
          <w:rFonts w:ascii="Times New Roman" w:eastAsiaTheme="minorEastAsia" w:hAnsi="Times New Roman" w:cs="Times New Roman"/>
          <w:color w:val="000000" w:themeColor="text1"/>
          <w:sz w:val="24"/>
          <w:szCs w:val="24"/>
        </w:rPr>
        <w:t>表和真值表</w:t>
      </w:r>
      <w:r w:rsidR="00C50103" w:rsidRPr="004513FB">
        <w:rPr>
          <w:rFonts w:ascii="Times New Roman" w:eastAsiaTheme="minorEastAsia" w:hAnsi="Times New Roman" w:cs="Times New Roman"/>
          <w:color w:val="000000" w:themeColor="text1"/>
          <w:sz w:val="24"/>
          <w:szCs w:val="24"/>
        </w:rPr>
        <w:t>分别</w:t>
      </w:r>
      <w:r w:rsidR="00110AD3">
        <w:rPr>
          <w:rFonts w:ascii="Times New Roman" w:eastAsiaTheme="minorEastAsia" w:hAnsi="Times New Roman" w:cs="Times New Roman" w:hint="eastAsia"/>
          <w:color w:val="000000" w:themeColor="text1"/>
          <w:sz w:val="24"/>
          <w:szCs w:val="24"/>
        </w:rPr>
        <w:t>如</w:t>
      </w:r>
      <w:r w:rsidR="002074E6" w:rsidRPr="004513FB">
        <w:rPr>
          <w:rFonts w:ascii="Times New Roman" w:eastAsiaTheme="minorEastAsia" w:hAnsi="Times New Roman" w:cs="Times New Roman"/>
          <w:color w:val="000000" w:themeColor="text1"/>
          <w:sz w:val="24"/>
          <w:szCs w:val="24"/>
        </w:rPr>
        <w:t>表</w:t>
      </w:r>
      <w:r w:rsidR="003C6AD9">
        <w:rPr>
          <w:rFonts w:ascii="Times New Roman" w:eastAsiaTheme="minorEastAsia" w:hAnsi="Times New Roman" w:cs="Times New Roman" w:hint="eastAsia"/>
          <w:color w:val="000000" w:themeColor="text1"/>
          <w:sz w:val="24"/>
          <w:szCs w:val="24"/>
        </w:rPr>
        <w:t>3</w:t>
      </w:r>
      <w:r w:rsidR="00110AD3">
        <w:rPr>
          <w:rFonts w:ascii="Times New Roman" w:eastAsiaTheme="minorEastAsia" w:hAnsi="Times New Roman" w:cs="Times New Roman" w:hint="eastAsia"/>
          <w:color w:val="000000" w:themeColor="text1"/>
          <w:sz w:val="24"/>
          <w:szCs w:val="24"/>
        </w:rPr>
        <w:t>，</w:t>
      </w:r>
      <w:r w:rsidR="002074E6" w:rsidRPr="004513FB">
        <w:rPr>
          <w:rFonts w:ascii="Times New Roman" w:eastAsiaTheme="minorEastAsia" w:hAnsi="Times New Roman" w:cs="Times New Roman"/>
          <w:color w:val="000000" w:themeColor="text1"/>
          <w:sz w:val="24"/>
          <w:szCs w:val="24"/>
        </w:rPr>
        <w:t>表</w:t>
      </w:r>
      <w:r w:rsidR="003C6AD9">
        <w:rPr>
          <w:rFonts w:ascii="Times New Roman" w:eastAsiaTheme="minorEastAsia" w:hAnsi="Times New Roman" w:cs="Times New Roman" w:hint="eastAsia"/>
          <w:color w:val="000000" w:themeColor="text1"/>
          <w:sz w:val="24"/>
          <w:szCs w:val="24"/>
        </w:rPr>
        <w:t>4</w:t>
      </w:r>
      <w:r w:rsidR="00473728" w:rsidRPr="004513FB">
        <w:rPr>
          <w:rFonts w:ascii="Times New Roman" w:eastAsiaTheme="minorEastAsia" w:hAnsi="Times New Roman" w:cs="Times New Roman"/>
          <w:color w:val="000000" w:themeColor="text1"/>
          <w:sz w:val="24"/>
          <w:szCs w:val="24"/>
        </w:rPr>
        <w:t>所示。</w:t>
      </w:r>
    </w:p>
    <w:p w:rsidR="001B71E7" w:rsidRPr="004513FB" w:rsidRDefault="001B71E7" w:rsidP="008D478C">
      <w:pPr>
        <w:spacing w:after="0" w:line="360" w:lineRule="auto"/>
        <w:rPr>
          <w:rFonts w:ascii="Times New Roman" w:eastAsiaTheme="minorEastAsia" w:hAnsi="Times New Roman" w:cs="Times New Roman"/>
          <w:color w:val="000000" w:themeColor="text1"/>
          <w:sz w:val="24"/>
          <w:szCs w:val="24"/>
        </w:rPr>
      </w:pPr>
    </w:p>
    <w:p w:rsidR="008D478C" w:rsidRDefault="008D478C" w:rsidP="008D478C">
      <w:pPr>
        <w:spacing w:after="0" w:line="360" w:lineRule="auto"/>
        <w:jc w:val="center"/>
        <w:rPr>
          <w:rFonts w:ascii="Times New Roman" w:eastAsiaTheme="minorEastAsia" w:hAnsi="Times New Roman" w:cs="Times New Roman"/>
          <w:color w:val="000000" w:themeColor="text1"/>
          <w:sz w:val="24"/>
          <w:szCs w:val="24"/>
        </w:rPr>
      </w:pPr>
    </w:p>
    <w:p w:rsidR="008D478C" w:rsidRDefault="008D478C" w:rsidP="008D478C">
      <w:pPr>
        <w:spacing w:after="0" w:line="360" w:lineRule="auto"/>
        <w:jc w:val="center"/>
        <w:rPr>
          <w:rFonts w:ascii="Times New Roman" w:eastAsiaTheme="minorEastAsia" w:hAnsi="Times New Roman" w:cs="Times New Roman"/>
          <w:color w:val="000000" w:themeColor="text1"/>
          <w:sz w:val="24"/>
          <w:szCs w:val="24"/>
        </w:rPr>
      </w:pPr>
    </w:p>
    <w:p w:rsidR="008D478C" w:rsidRDefault="008D478C" w:rsidP="008D478C">
      <w:pPr>
        <w:spacing w:after="0" w:line="360" w:lineRule="auto"/>
        <w:jc w:val="center"/>
        <w:rPr>
          <w:rFonts w:ascii="Times New Roman" w:eastAsiaTheme="minorEastAsia" w:hAnsi="Times New Roman" w:cs="Times New Roman"/>
          <w:color w:val="000000" w:themeColor="text1"/>
          <w:sz w:val="24"/>
          <w:szCs w:val="24"/>
        </w:rPr>
      </w:pPr>
    </w:p>
    <w:p w:rsidR="008D478C" w:rsidRDefault="008D478C" w:rsidP="008D478C">
      <w:pPr>
        <w:spacing w:after="0" w:line="360" w:lineRule="auto"/>
        <w:jc w:val="center"/>
        <w:rPr>
          <w:rFonts w:ascii="Times New Roman" w:eastAsiaTheme="minorEastAsia" w:hAnsi="Times New Roman" w:cs="Times New Roman"/>
          <w:color w:val="000000" w:themeColor="text1"/>
          <w:sz w:val="24"/>
          <w:szCs w:val="24"/>
        </w:rPr>
      </w:pPr>
    </w:p>
    <w:p w:rsidR="008D478C" w:rsidRDefault="008D478C" w:rsidP="008D478C">
      <w:pPr>
        <w:spacing w:after="0" w:line="360" w:lineRule="auto"/>
        <w:jc w:val="center"/>
        <w:rPr>
          <w:rFonts w:ascii="Times New Roman" w:eastAsiaTheme="minorEastAsia" w:hAnsi="Times New Roman" w:cs="Times New Roman"/>
          <w:color w:val="000000" w:themeColor="text1"/>
          <w:sz w:val="24"/>
          <w:szCs w:val="24"/>
        </w:rPr>
      </w:pPr>
    </w:p>
    <w:p w:rsidR="008000E1" w:rsidRDefault="008000E1" w:rsidP="008D478C">
      <w:pPr>
        <w:spacing w:after="0" w:line="360" w:lineRule="auto"/>
        <w:jc w:val="center"/>
        <w:rPr>
          <w:rFonts w:ascii="Times New Roman" w:eastAsiaTheme="minorEastAsia" w:hAnsi="Times New Roman" w:cs="Times New Roman"/>
          <w:color w:val="000000" w:themeColor="text1"/>
          <w:sz w:val="24"/>
          <w:szCs w:val="24"/>
        </w:rPr>
      </w:pPr>
    </w:p>
    <w:p w:rsidR="008000E1" w:rsidRDefault="008000E1" w:rsidP="008D478C">
      <w:pPr>
        <w:spacing w:after="0" w:line="360" w:lineRule="auto"/>
        <w:jc w:val="center"/>
        <w:rPr>
          <w:rFonts w:ascii="Times New Roman" w:eastAsiaTheme="minorEastAsia" w:hAnsi="Times New Roman" w:cs="Times New Roman"/>
          <w:color w:val="000000" w:themeColor="text1"/>
          <w:sz w:val="24"/>
          <w:szCs w:val="24"/>
        </w:rPr>
      </w:pPr>
    </w:p>
    <w:p w:rsidR="008D478C" w:rsidRDefault="008D478C" w:rsidP="00DA313E">
      <w:pPr>
        <w:spacing w:after="0" w:line="360" w:lineRule="auto"/>
        <w:rPr>
          <w:rFonts w:ascii="Times New Roman" w:eastAsiaTheme="minorEastAsia" w:hAnsi="Times New Roman" w:cs="Times New Roman"/>
          <w:color w:val="000000" w:themeColor="text1"/>
          <w:sz w:val="24"/>
          <w:szCs w:val="24"/>
        </w:rPr>
      </w:pPr>
    </w:p>
    <w:p w:rsidR="00CF3ADE" w:rsidRPr="004513FB" w:rsidRDefault="002074E6" w:rsidP="008D478C">
      <w:pPr>
        <w:spacing w:after="0" w:line="360" w:lineRule="auto"/>
        <w:jc w:val="center"/>
        <w:rPr>
          <w:rFonts w:ascii="Times New Roman" w:eastAsiaTheme="minorEastAsia" w:hAnsi="Times New Roman" w:cs="Times New Roman"/>
          <w:color w:val="000000" w:themeColor="text1"/>
          <w:spacing w:val="20"/>
          <w:sz w:val="24"/>
          <w:szCs w:val="24"/>
        </w:rPr>
      </w:pPr>
      <w:r w:rsidRPr="004513FB">
        <w:rPr>
          <w:rFonts w:ascii="Times New Roman" w:eastAsiaTheme="minorEastAsia" w:hAnsi="Times New Roman" w:cs="Times New Roman"/>
          <w:color w:val="000000" w:themeColor="text1"/>
          <w:sz w:val="24"/>
          <w:szCs w:val="24"/>
        </w:rPr>
        <w:lastRenderedPageBreak/>
        <w:t>表</w:t>
      </w:r>
      <w:r w:rsidR="003C6AD9">
        <w:rPr>
          <w:rFonts w:ascii="Times New Roman" w:eastAsiaTheme="minorEastAsia" w:hAnsi="Times New Roman" w:cs="Times New Roman" w:hint="eastAsia"/>
          <w:color w:val="000000" w:themeColor="text1"/>
          <w:sz w:val="24"/>
          <w:szCs w:val="24"/>
        </w:rPr>
        <w:t>3</w:t>
      </w:r>
      <w:r w:rsidRPr="004513FB">
        <w:rPr>
          <w:rFonts w:ascii="Times New Roman" w:eastAsiaTheme="minorEastAsia" w:hAnsi="Times New Roman" w:cs="Times New Roman"/>
          <w:color w:val="000000" w:themeColor="text1"/>
          <w:sz w:val="24"/>
          <w:szCs w:val="24"/>
        </w:rPr>
        <w:t xml:space="preserve">  </w:t>
      </w:r>
      <w:r w:rsidR="00CF3ADE" w:rsidRPr="004513FB">
        <w:rPr>
          <w:rFonts w:ascii="Times New Roman" w:eastAsiaTheme="minorEastAsia" w:hAnsi="Times New Roman" w:cs="Times New Roman"/>
          <w:color w:val="000000" w:themeColor="text1"/>
          <w:sz w:val="24"/>
          <w:szCs w:val="24"/>
        </w:rPr>
        <w:t>74HC595</w:t>
      </w:r>
      <w:r w:rsidR="00CF3ADE" w:rsidRPr="004513FB">
        <w:rPr>
          <w:rFonts w:ascii="Times New Roman" w:eastAsiaTheme="minorEastAsia" w:hAnsi="Times New Roman" w:cs="Times New Roman"/>
          <w:color w:val="000000" w:themeColor="text1"/>
          <w:sz w:val="24"/>
          <w:szCs w:val="24"/>
        </w:rPr>
        <w:t>引脚功能图</w:t>
      </w:r>
      <w:r w:rsidR="008E3C3C" w:rsidRPr="004513FB">
        <w:rPr>
          <w:rFonts w:ascii="Times New Roman" w:eastAsiaTheme="minorEastAsia" w:hAnsi="Times New Roman" w:cs="Times New Roman"/>
          <w:color w:val="000000" w:themeColor="text1"/>
          <w:sz w:val="24"/>
          <w:szCs w:val="24"/>
        </w:rPr>
        <w:t>表</w:t>
      </w:r>
    </w:p>
    <w:tbl>
      <w:tblPr>
        <w:tblW w:w="7925" w:type="dxa"/>
        <w:jc w:val="center"/>
        <w:tblCellSpacing w:w="0" w:type="dxa"/>
        <w:tblInd w:w="-234" w:type="dxa"/>
        <w:tblBorders>
          <w:top w:val="single" w:sz="12" w:space="0" w:color="000000" w:themeColor="text1"/>
          <w:bottom w:val="single" w:sz="12" w:space="0" w:color="000000" w:themeColor="text1"/>
        </w:tblBorders>
        <w:tblLayout w:type="fixed"/>
        <w:tblCellMar>
          <w:top w:w="30" w:type="dxa"/>
          <w:left w:w="30" w:type="dxa"/>
          <w:bottom w:w="30" w:type="dxa"/>
          <w:right w:w="30" w:type="dxa"/>
        </w:tblCellMar>
        <w:tblLook w:val="0000"/>
      </w:tblPr>
      <w:tblGrid>
        <w:gridCol w:w="3136"/>
        <w:gridCol w:w="1276"/>
        <w:gridCol w:w="3513"/>
      </w:tblGrid>
      <w:tr w:rsidR="00144E2F" w:rsidRPr="004513FB" w:rsidTr="00CF3ADE">
        <w:trPr>
          <w:trHeight w:val="537"/>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bCs/>
                <w:color w:val="000000" w:themeColor="text1"/>
                <w:sz w:val="24"/>
                <w:szCs w:val="24"/>
              </w:rPr>
              <w:t>管脚编号</w:t>
            </w:r>
            <w:r w:rsidRPr="004513FB">
              <w:rPr>
                <w:rFonts w:ascii="Times New Roman" w:eastAsiaTheme="minorEastAsia" w:hAnsi="Times New Roman" w:cs="Times New Roman"/>
                <w:bCs/>
                <w:color w:val="000000" w:themeColor="text1"/>
                <w:sz w:val="24"/>
                <w:szCs w:val="24"/>
              </w:rPr>
              <w:t xml:space="preserve">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bCs/>
                <w:color w:val="000000" w:themeColor="text1"/>
                <w:sz w:val="24"/>
                <w:szCs w:val="24"/>
              </w:rPr>
              <w:t>管脚名</w:t>
            </w:r>
            <w:r w:rsidRPr="004513FB">
              <w:rPr>
                <w:rFonts w:ascii="Times New Roman" w:eastAsiaTheme="minorEastAsia" w:hAnsi="Times New Roman" w:cs="Times New Roman"/>
                <w:bCs/>
                <w:color w:val="000000" w:themeColor="text1"/>
                <w:sz w:val="24"/>
                <w:szCs w:val="24"/>
              </w:rPr>
              <w:t xml:space="preserve">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bCs/>
                <w:color w:val="000000" w:themeColor="text1"/>
                <w:sz w:val="24"/>
                <w:szCs w:val="24"/>
              </w:rPr>
              <w:t>管脚定义功能</w:t>
            </w:r>
          </w:p>
        </w:tc>
      </w:tr>
      <w:tr w:rsidR="00144E2F" w:rsidRPr="004513FB" w:rsidTr="00C526A0">
        <w:trPr>
          <w:trHeight w:val="756"/>
          <w:tblCellSpacing w:w="0" w:type="dxa"/>
          <w:jc w:val="center"/>
        </w:trPr>
        <w:tc>
          <w:tcPr>
            <w:tcW w:w="3136" w:type="dxa"/>
            <w:tcBorders>
              <w:top w:val="single" w:sz="4" w:space="0" w:color="000000" w:themeColor="text1"/>
            </w:tcBorders>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1</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2</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3</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4</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5</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6</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7</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 xml:space="preserve">15 </w:t>
            </w:r>
          </w:p>
        </w:tc>
        <w:tc>
          <w:tcPr>
            <w:tcW w:w="1276" w:type="dxa"/>
            <w:tcBorders>
              <w:top w:val="single" w:sz="4" w:space="0" w:color="000000" w:themeColor="text1"/>
            </w:tcBorders>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QA—QH </w:t>
            </w:r>
          </w:p>
        </w:tc>
        <w:tc>
          <w:tcPr>
            <w:tcW w:w="3513" w:type="dxa"/>
            <w:tcBorders>
              <w:top w:val="single" w:sz="4" w:space="0" w:color="000000" w:themeColor="text1"/>
            </w:tcBorders>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三态输出管脚</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8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GND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电源地</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9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SQH/QH’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串行数据输出管脚</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37"/>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10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SCLR/MR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移位寄存器清零端</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低电平使能</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11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SCK/SHCP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数据输入时钟线</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12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RCK/STCP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输出存储器锁存时钟线</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13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OE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输出使能</w:t>
            </w:r>
            <w:r w:rsidRPr="004513FB">
              <w:rPr>
                <w:rFonts w:ascii="Times New Roman" w:eastAsiaTheme="minorEastAsia" w:hAnsi="Times New Roman" w:cs="Times New Roman"/>
                <w:color w:val="000000" w:themeColor="text1"/>
                <w:sz w:val="24"/>
                <w:szCs w:val="24"/>
              </w:rPr>
              <w:t>(</w:t>
            </w:r>
            <w:r w:rsidRPr="004513FB">
              <w:rPr>
                <w:rFonts w:ascii="Times New Roman" w:eastAsiaTheme="minorEastAsia" w:hAnsi="Times New Roman" w:cs="Times New Roman"/>
                <w:color w:val="000000" w:themeColor="text1"/>
                <w:sz w:val="24"/>
                <w:szCs w:val="24"/>
              </w:rPr>
              <w:t>低电平使能</w:t>
            </w:r>
            <w:r w:rsidRPr="004513FB">
              <w:rPr>
                <w:rFonts w:ascii="Times New Roman" w:eastAsiaTheme="minorEastAsia" w:hAnsi="Times New Roman" w:cs="Times New Roman"/>
                <w:color w:val="000000" w:themeColor="text1"/>
                <w:sz w:val="24"/>
                <w:szCs w:val="24"/>
              </w:rPr>
              <w:t>)</w:t>
            </w:r>
          </w:p>
        </w:tc>
      </w:tr>
      <w:tr w:rsidR="00144E2F" w:rsidRPr="004513FB" w:rsidTr="00CF3ADE">
        <w:trPr>
          <w:trHeight w:val="523"/>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14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SI/DS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数据线</w:t>
            </w:r>
            <w:r w:rsidRPr="004513FB">
              <w:rPr>
                <w:rFonts w:ascii="Times New Roman" w:eastAsiaTheme="minorEastAsia" w:hAnsi="Times New Roman" w:cs="Times New Roman"/>
                <w:color w:val="000000" w:themeColor="text1"/>
                <w:sz w:val="24"/>
                <w:szCs w:val="24"/>
              </w:rPr>
              <w:t xml:space="preserve"> </w:t>
            </w:r>
          </w:p>
        </w:tc>
      </w:tr>
      <w:tr w:rsidR="00144E2F" w:rsidRPr="004513FB" w:rsidTr="00CF3ADE">
        <w:trPr>
          <w:trHeight w:val="332"/>
          <w:tblCellSpacing w:w="0" w:type="dxa"/>
          <w:jc w:val="center"/>
        </w:trPr>
        <w:tc>
          <w:tcPr>
            <w:tcW w:w="3136" w:type="dxa"/>
            <w:vAlign w:val="center"/>
          </w:tcPr>
          <w:p w:rsidR="00144E2F" w:rsidRPr="004513FB" w:rsidRDefault="00144E2F" w:rsidP="002074E6">
            <w:pPr>
              <w:spacing w:after="0" w:line="360" w:lineRule="auto"/>
              <w:jc w:val="center"/>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15 </w:t>
            </w:r>
          </w:p>
        </w:tc>
        <w:tc>
          <w:tcPr>
            <w:tcW w:w="1276"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VCC </w:t>
            </w:r>
          </w:p>
        </w:tc>
        <w:tc>
          <w:tcPr>
            <w:tcW w:w="3513" w:type="dxa"/>
            <w:vAlign w:val="center"/>
          </w:tcPr>
          <w:p w:rsidR="00144E2F" w:rsidRPr="004513FB" w:rsidRDefault="00144E2F" w:rsidP="002074E6">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电源端</w:t>
            </w:r>
            <w:r w:rsidRPr="004513FB">
              <w:rPr>
                <w:rFonts w:ascii="Times New Roman" w:eastAsiaTheme="minorEastAsia" w:hAnsi="Times New Roman" w:cs="Times New Roman"/>
                <w:color w:val="000000" w:themeColor="text1"/>
                <w:sz w:val="24"/>
                <w:szCs w:val="24"/>
              </w:rPr>
              <w:t xml:space="preserve"> </w:t>
            </w:r>
          </w:p>
        </w:tc>
      </w:tr>
    </w:tbl>
    <w:p w:rsidR="00623859" w:rsidRPr="004513FB" w:rsidRDefault="00623859" w:rsidP="008E55BE">
      <w:pPr>
        <w:pStyle w:val="a8"/>
        <w:spacing w:before="0" w:beforeAutospacing="0" w:after="0" w:afterAutospacing="0" w:line="360" w:lineRule="auto"/>
        <w:jc w:val="center"/>
        <w:rPr>
          <w:rFonts w:ascii="Times New Roman" w:eastAsiaTheme="minorEastAsia" w:hAnsi="Times New Roman" w:cs="Times New Roman"/>
          <w:color w:val="000000" w:themeColor="text1"/>
        </w:rPr>
      </w:pPr>
    </w:p>
    <w:p w:rsidR="0042103A" w:rsidRPr="004513FB" w:rsidRDefault="002074E6" w:rsidP="005925C9">
      <w:pPr>
        <w:pStyle w:val="a8"/>
        <w:spacing w:before="0" w:beforeAutospacing="0" w:after="0" w:afterAutospacing="0" w:line="360" w:lineRule="auto"/>
        <w:jc w:val="center"/>
        <w:rPr>
          <w:rFonts w:ascii="Times New Roman" w:eastAsiaTheme="minorEastAsia" w:hAnsi="Times New Roman" w:cs="Times New Roman"/>
          <w:color w:val="000000" w:themeColor="text1"/>
        </w:rPr>
      </w:pPr>
      <w:r w:rsidRPr="004513FB">
        <w:rPr>
          <w:rFonts w:ascii="Times New Roman" w:eastAsiaTheme="minorEastAsia" w:hAnsi="Times New Roman" w:cs="Times New Roman"/>
          <w:color w:val="000000" w:themeColor="text1"/>
        </w:rPr>
        <w:t>表</w:t>
      </w:r>
      <w:r w:rsidR="003C6AD9">
        <w:rPr>
          <w:rFonts w:ascii="Times New Roman" w:eastAsiaTheme="minorEastAsia" w:hAnsi="Times New Roman" w:cs="Times New Roman" w:hint="eastAsia"/>
          <w:color w:val="000000" w:themeColor="text1"/>
        </w:rPr>
        <w:t>4</w:t>
      </w:r>
      <w:r w:rsidRPr="004513FB">
        <w:rPr>
          <w:rFonts w:ascii="Times New Roman" w:eastAsiaTheme="minorEastAsia" w:hAnsi="Times New Roman" w:cs="Times New Roman"/>
          <w:color w:val="000000" w:themeColor="text1"/>
        </w:rPr>
        <w:t xml:space="preserve">   </w:t>
      </w:r>
      <w:r w:rsidR="008000E1">
        <w:rPr>
          <w:rFonts w:ascii="Times New Roman" w:eastAsiaTheme="minorEastAsia" w:hAnsi="Times New Roman" w:cs="Times New Roman" w:hint="eastAsia"/>
          <w:color w:val="000000" w:themeColor="text1"/>
        </w:rPr>
        <w:t xml:space="preserve"> </w:t>
      </w:r>
      <w:r w:rsidR="005925C9" w:rsidRPr="004513FB">
        <w:rPr>
          <w:rFonts w:ascii="Times New Roman" w:eastAsiaTheme="minorEastAsia" w:hAnsi="Times New Roman" w:cs="Times New Roman"/>
          <w:color w:val="000000" w:themeColor="text1"/>
        </w:rPr>
        <w:t>74HC595</w:t>
      </w:r>
      <w:r w:rsidR="005925C9" w:rsidRPr="004513FB">
        <w:rPr>
          <w:rFonts w:ascii="Times New Roman" w:eastAsiaTheme="minorEastAsia" w:hAnsi="Times New Roman" w:cs="Times New Roman"/>
          <w:color w:val="000000" w:themeColor="text1"/>
        </w:rPr>
        <w:t>真值表</w:t>
      </w:r>
    </w:p>
    <w:tbl>
      <w:tblPr>
        <w:tblW w:w="0" w:type="auto"/>
        <w:jc w:val="center"/>
        <w:tblCellSpacing w:w="0" w:type="dxa"/>
        <w:tblInd w:w="-238" w:type="dxa"/>
        <w:tblBorders>
          <w:top w:val="single" w:sz="12" w:space="0" w:color="000000" w:themeColor="text1"/>
          <w:bottom w:val="single" w:sz="12" w:space="0" w:color="000000" w:themeColor="text1"/>
        </w:tblBorders>
        <w:tblLayout w:type="fixed"/>
        <w:tblCellMar>
          <w:top w:w="30" w:type="dxa"/>
          <w:left w:w="30" w:type="dxa"/>
          <w:bottom w:w="30" w:type="dxa"/>
          <w:right w:w="30" w:type="dxa"/>
        </w:tblCellMar>
        <w:tblLook w:val="0000"/>
      </w:tblPr>
      <w:tblGrid>
        <w:gridCol w:w="673"/>
        <w:gridCol w:w="851"/>
        <w:gridCol w:w="708"/>
        <w:gridCol w:w="851"/>
        <w:gridCol w:w="567"/>
        <w:gridCol w:w="4169"/>
      </w:tblGrid>
      <w:tr w:rsidR="009F3330" w:rsidRPr="004513FB" w:rsidTr="00D8289B">
        <w:trPr>
          <w:tblCellSpacing w:w="0" w:type="dxa"/>
          <w:jc w:val="center"/>
        </w:trPr>
        <w:tc>
          <w:tcPr>
            <w:tcW w:w="3650" w:type="dxa"/>
            <w:gridSpan w:val="5"/>
            <w:vAlign w:val="center"/>
          </w:tcPr>
          <w:p w:rsidR="009F3330" w:rsidRPr="004513FB" w:rsidRDefault="009F3330" w:rsidP="005925C9">
            <w:pPr>
              <w:spacing w:after="0" w:line="360" w:lineRule="auto"/>
              <w:jc w:val="center"/>
              <w:rPr>
                <w:rFonts w:ascii="Times New Roman" w:eastAsiaTheme="minorEastAsia" w:hAnsi="Times New Roman" w:cs="Times New Roman"/>
                <w:color w:val="333333"/>
                <w:sz w:val="24"/>
                <w:szCs w:val="24"/>
              </w:rPr>
            </w:pPr>
            <w:r w:rsidRPr="004513FB">
              <w:rPr>
                <w:rFonts w:ascii="Times New Roman" w:eastAsiaTheme="minorEastAsia" w:hAnsi="Times New Roman" w:cs="Times New Roman"/>
                <w:bCs/>
                <w:color w:val="333333"/>
                <w:sz w:val="24"/>
                <w:szCs w:val="24"/>
              </w:rPr>
              <w:t>输入管脚</w:t>
            </w:r>
            <w:r w:rsidRPr="004513FB">
              <w:rPr>
                <w:rFonts w:ascii="Times New Roman" w:eastAsiaTheme="minorEastAsia" w:hAnsi="Times New Roman" w:cs="Times New Roman"/>
                <w:bCs/>
                <w:color w:val="333333"/>
                <w:sz w:val="24"/>
                <w:szCs w:val="24"/>
              </w:rPr>
              <w:t xml:space="preserve"> </w:t>
            </w:r>
          </w:p>
        </w:tc>
        <w:tc>
          <w:tcPr>
            <w:tcW w:w="4169" w:type="dxa"/>
            <w:vMerge w:val="restart"/>
            <w:vAlign w:val="center"/>
          </w:tcPr>
          <w:p w:rsidR="009F3330" w:rsidRPr="004513FB" w:rsidRDefault="009F3330" w:rsidP="005925C9">
            <w:pPr>
              <w:spacing w:after="0" w:line="360" w:lineRule="auto"/>
              <w:jc w:val="center"/>
              <w:rPr>
                <w:rFonts w:ascii="Times New Roman" w:eastAsiaTheme="minorEastAsia" w:hAnsi="Times New Roman" w:cs="Times New Roman"/>
                <w:color w:val="333333"/>
                <w:sz w:val="24"/>
                <w:szCs w:val="24"/>
              </w:rPr>
            </w:pPr>
            <w:r w:rsidRPr="004513FB">
              <w:rPr>
                <w:rFonts w:ascii="Times New Roman" w:eastAsiaTheme="minorEastAsia" w:hAnsi="Times New Roman" w:cs="Times New Roman"/>
                <w:bCs/>
                <w:color w:val="333333"/>
                <w:sz w:val="24"/>
                <w:szCs w:val="24"/>
              </w:rPr>
              <w:t>输出管脚</w:t>
            </w:r>
            <w:r w:rsidRPr="004513FB">
              <w:rPr>
                <w:rFonts w:ascii="Times New Roman" w:eastAsiaTheme="minorEastAsia" w:hAnsi="Times New Roman" w:cs="Times New Roman"/>
                <w:bCs/>
                <w:color w:val="333333"/>
                <w:sz w:val="24"/>
                <w:szCs w:val="24"/>
              </w:rPr>
              <w:t xml:space="preserve"> </w:t>
            </w:r>
          </w:p>
        </w:tc>
      </w:tr>
      <w:tr w:rsidR="009F3330" w:rsidRPr="004513FB" w:rsidTr="00D8289B">
        <w:trPr>
          <w:tblCellSpacing w:w="0" w:type="dxa"/>
          <w:jc w:val="center"/>
        </w:trPr>
        <w:tc>
          <w:tcPr>
            <w:tcW w:w="673" w:type="dxa"/>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bCs/>
                <w:sz w:val="24"/>
                <w:szCs w:val="24"/>
              </w:rPr>
              <w:t xml:space="preserve">SI </w:t>
            </w:r>
          </w:p>
        </w:tc>
        <w:tc>
          <w:tcPr>
            <w:tcW w:w="851" w:type="dxa"/>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bCs/>
                <w:sz w:val="24"/>
                <w:szCs w:val="24"/>
              </w:rPr>
              <w:t>SCK</w:t>
            </w:r>
          </w:p>
        </w:tc>
        <w:tc>
          <w:tcPr>
            <w:tcW w:w="708" w:type="dxa"/>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bCs/>
                <w:sz w:val="24"/>
                <w:szCs w:val="24"/>
              </w:rPr>
              <w:t>SCLR</w:t>
            </w:r>
          </w:p>
        </w:tc>
        <w:tc>
          <w:tcPr>
            <w:tcW w:w="851" w:type="dxa"/>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bCs/>
                <w:sz w:val="24"/>
                <w:szCs w:val="24"/>
              </w:rPr>
              <w:t>RCK</w:t>
            </w:r>
          </w:p>
        </w:tc>
        <w:tc>
          <w:tcPr>
            <w:tcW w:w="567" w:type="dxa"/>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bCs/>
                <w:sz w:val="24"/>
                <w:szCs w:val="24"/>
              </w:rPr>
              <w:t>OE</w:t>
            </w:r>
          </w:p>
        </w:tc>
        <w:tc>
          <w:tcPr>
            <w:tcW w:w="4169" w:type="dxa"/>
            <w:vMerge/>
            <w:tcBorders>
              <w:bottom w:val="single" w:sz="4" w:space="0" w:color="000000" w:themeColor="text1"/>
            </w:tcBorders>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H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QA—QH </w:t>
            </w:r>
            <w:r w:rsidRPr="004513FB">
              <w:rPr>
                <w:rFonts w:ascii="Times New Roman" w:eastAsiaTheme="minorEastAsia" w:hAnsi="Times New Roman" w:cs="Times New Roman"/>
                <w:sz w:val="24"/>
                <w:szCs w:val="24"/>
              </w:rPr>
              <w:t>输出高阻</w:t>
            </w:r>
            <w:r w:rsidRPr="004513FB">
              <w:rPr>
                <w:rFonts w:ascii="Times New Roman" w:eastAsiaTheme="minorEastAsia" w:hAnsi="Times New Roman" w:cs="Times New Roman"/>
                <w:sz w:val="24"/>
                <w:szCs w:val="24"/>
              </w:rPr>
              <w:t xml:space="preserve">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L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QA—QH </w:t>
            </w:r>
            <w:r w:rsidRPr="004513FB">
              <w:rPr>
                <w:rFonts w:ascii="Times New Roman" w:eastAsiaTheme="minorEastAsia" w:hAnsi="Times New Roman" w:cs="Times New Roman"/>
                <w:sz w:val="24"/>
                <w:szCs w:val="24"/>
              </w:rPr>
              <w:t>输出有效值</w:t>
            </w:r>
            <w:r w:rsidRPr="004513FB">
              <w:rPr>
                <w:rFonts w:ascii="Times New Roman" w:eastAsiaTheme="minorEastAsia" w:hAnsi="Times New Roman" w:cs="Times New Roman"/>
                <w:sz w:val="24"/>
                <w:szCs w:val="24"/>
              </w:rPr>
              <w:t xml:space="preserve">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L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移位寄存器清零</w:t>
            </w:r>
            <w:r w:rsidRPr="004513FB">
              <w:rPr>
                <w:rFonts w:ascii="Times New Roman" w:eastAsiaTheme="minorEastAsia" w:hAnsi="Times New Roman" w:cs="Times New Roman"/>
                <w:sz w:val="24"/>
                <w:szCs w:val="24"/>
              </w:rPr>
              <w:t xml:space="preserve">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L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上沿</w:t>
            </w:r>
            <w:r w:rsidRPr="004513FB">
              <w:rPr>
                <w:rFonts w:ascii="Times New Roman" w:eastAsiaTheme="minorEastAsia" w:hAnsi="Times New Roman" w:cs="Times New Roman"/>
                <w:sz w:val="24"/>
                <w:szCs w:val="24"/>
              </w:rPr>
              <w:t xml:space="preserve">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H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移位寄存器存储</w:t>
            </w:r>
            <w:r w:rsidRPr="004513FB">
              <w:rPr>
                <w:rFonts w:ascii="Times New Roman" w:eastAsiaTheme="minorEastAsia" w:hAnsi="Times New Roman" w:cs="Times New Roman"/>
                <w:sz w:val="24"/>
                <w:szCs w:val="24"/>
              </w:rPr>
              <w:t xml:space="preserve">L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H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上沿</w:t>
            </w:r>
            <w:r w:rsidRPr="004513FB">
              <w:rPr>
                <w:rFonts w:ascii="Times New Roman" w:eastAsiaTheme="minorEastAsia" w:hAnsi="Times New Roman" w:cs="Times New Roman"/>
                <w:sz w:val="24"/>
                <w:szCs w:val="24"/>
              </w:rPr>
              <w:t xml:space="preserve">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H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移位寄存器存储</w:t>
            </w:r>
            <w:r w:rsidRPr="004513FB">
              <w:rPr>
                <w:rFonts w:ascii="Times New Roman" w:eastAsiaTheme="minorEastAsia" w:hAnsi="Times New Roman" w:cs="Times New Roman"/>
                <w:sz w:val="24"/>
                <w:szCs w:val="24"/>
              </w:rPr>
              <w:t xml:space="preserve">H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下沿</w:t>
            </w:r>
            <w:r w:rsidRPr="004513FB">
              <w:rPr>
                <w:rFonts w:ascii="Times New Roman" w:eastAsiaTheme="minorEastAsia" w:hAnsi="Times New Roman" w:cs="Times New Roman"/>
                <w:sz w:val="24"/>
                <w:szCs w:val="24"/>
              </w:rPr>
              <w:t xml:space="preserve">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H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移位寄存器状态保持</w:t>
            </w:r>
            <w:r w:rsidRPr="004513FB">
              <w:rPr>
                <w:rFonts w:ascii="Times New Roman" w:eastAsiaTheme="minorEastAsia" w:hAnsi="Times New Roman" w:cs="Times New Roman"/>
                <w:sz w:val="24"/>
                <w:szCs w:val="24"/>
              </w:rPr>
              <w:t xml:space="preserve">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上沿</w:t>
            </w:r>
            <w:r w:rsidRPr="004513FB">
              <w:rPr>
                <w:rFonts w:ascii="Times New Roman" w:eastAsiaTheme="minorEastAsia" w:hAnsi="Times New Roman" w:cs="Times New Roman"/>
                <w:sz w:val="24"/>
                <w:szCs w:val="24"/>
              </w:rPr>
              <w:t xml:space="preserve">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输出存储器锁存移位寄存器中的状态值</w:t>
            </w:r>
            <w:r w:rsidRPr="004513FB">
              <w:rPr>
                <w:rFonts w:ascii="Times New Roman" w:eastAsiaTheme="minorEastAsia" w:hAnsi="Times New Roman" w:cs="Times New Roman"/>
                <w:sz w:val="24"/>
                <w:szCs w:val="24"/>
              </w:rPr>
              <w:t xml:space="preserve"> </w:t>
            </w:r>
          </w:p>
        </w:tc>
      </w:tr>
      <w:tr w:rsidR="009F3330" w:rsidRPr="004513FB" w:rsidTr="00D8289B">
        <w:trPr>
          <w:tblCellSpacing w:w="0" w:type="dxa"/>
          <w:jc w:val="center"/>
        </w:trPr>
        <w:tc>
          <w:tcPr>
            <w:tcW w:w="673" w:type="dxa"/>
            <w:vAlign w:val="center"/>
          </w:tcPr>
          <w:p w:rsidR="009F3330" w:rsidRPr="004513FB" w:rsidRDefault="009F3330" w:rsidP="005925C9">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X </w:t>
            </w:r>
          </w:p>
        </w:tc>
        <w:tc>
          <w:tcPr>
            <w:tcW w:w="708" w:type="dxa"/>
            <w:vAlign w:val="center"/>
          </w:tcPr>
          <w:p w:rsidR="009F3330" w:rsidRPr="004513FB" w:rsidRDefault="009F3330" w:rsidP="005925C9">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X </w:t>
            </w:r>
          </w:p>
        </w:tc>
        <w:tc>
          <w:tcPr>
            <w:tcW w:w="851" w:type="dxa"/>
            <w:vAlign w:val="center"/>
          </w:tcPr>
          <w:p w:rsidR="009F3330" w:rsidRPr="004513FB" w:rsidRDefault="009F3330" w:rsidP="005925C9">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下沿</w:t>
            </w:r>
            <w:r w:rsidRPr="004513FB">
              <w:rPr>
                <w:rFonts w:ascii="Times New Roman" w:eastAsiaTheme="minorEastAsia" w:hAnsi="Times New Roman" w:cs="Times New Roman"/>
                <w:color w:val="000000" w:themeColor="text1"/>
                <w:sz w:val="24"/>
                <w:szCs w:val="24"/>
              </w:rPr>
              <w:t xml:space="preserve"> </w:t>
            </w:r>
          </w:p>
        </w:tc>
        <w:tc>
          <w:tcPr>
            <w:tcW w:w="567" w:type="dxa"/>
            <w:vAlign w:val="center"/>
          </w:tcPr>
          <w:p w:rsidR="009F3330" w:rsidRPr="004513FB" w:rsidRDefault="009F3330" w:rsidP="005925C9">
            <w:pPr>
              <w:spacing w:after="0" w:line="360" w:lineRule="auto"/>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 xml:space="preserve">X </w:t>
            </w:r>
          </w:p>
        </w:tc>
        <w:tc>
          <w:tcPr>
            <w:tcW w:w="4169" w:type="dxa"/>
            <w:vAlign w:val="center"/>
          </w:tcPr>
          <w:p w:rsidR="009F3330" w:rsidRPr="004513FB" w:rsidRDefault="009F3330" w:rsidP="00D8289B">
            <w:pPr>
              <w:spacing w:after="0" w:line="360" w:lineRule="auto"/>
              <w:jc w:val="both"/>
              <w:rPr>
                <w:rFonts w:ascii="Times New Roman" w:eastAsiaTheme="minorEastAsia" w:hAnsi="Times New Roman" w:cs="Times New Roman"/>
                <w:color w:val="000000" w:themeColor="text1"/>
                <w:sz w:val="24"/>
                <w:szCs w:val="24"/>
              </w:rPr>
            </w:pPr>
            <w:r w:rsidRPr="004513FB">
              <w:rPr>
                <w:rFonts w:ascii="Times New Roman" w:eastAsiaTheme="minorEastAsia" w:hAnsi="Times New Roman" w:cs="Times New Roman"/>
                <w:color w:val="000000" w:themeColor="text1"/>
                <w:sz w:val="24"/>
                <w:szCs w:val="24"/>
              </w:rPr>
              <w:t>输出存储器状态保持</w:t>
            </w:r>
            <w:r w:rsidRPr="004513FB">
              <w:rPr>
                <w:rFonts w:ascii="Times New Roman" w:eastAsiaTheme="minorEastAsia" w:hAnsi="Times New Roman" w:cs="Times New Roman"/>
                <w:color w:val="000000" w:themeColor="text1"/>
                <w:sz w:val="24"/>
                <w:szCs w:val="24"/>
              </w:rPr>
              <w:t xml:space="preserve"> </w:t>
            </w:r>
          </w:p>
        </w:tc>
      </w:tr>
    </w:tbl>
    <w:p w:rsidR="00087296" w:rsidRPr="004513FB" w:rsidRDefault="00087296" w:rsidP="0065151A">
      <w:pPr>
        <w:spacing w:after="0" w:line="360" w:lineRule="auto"/>
        <w:rPr>
          <w:rFonts w:ascii="Times New Roman" w:eastAsiaTheme="minorEastAsia" w:hAnsi="Times New Roman" w:cs="Times New Roman"/>
          <w:spacing w:val="20"/>
          <w:sz w:val="24"/>
          <w:szCs w:val="24"/>
        </w:rPr>
      </w:pPr>
    </w:p>
    <w:p w:rsidR="000A68D4" w:rsidRPr="004513FB" w:rsidRDefault="000A68D4" w:rsidP="00112ABC">
      <w:pPr>
        <w:pStyle w:val="2"/>
        <w:spacing w:before="0" w:after="0" w:line="360" w:lineRule="auto"/>
        <w:rPr>
          <w:rFonts w:ascii="Times New Roman" w:hAnsi="Times New Roman"/>
          <w:sz w:val="24"/>
          <w:szCs w:val="24"/>
        </w:rPr>
      </w:pPr>
      <w:r w:rsidRPr="004513FB">
        <w:rPr>
          <w:rFonts w:ascii="Times New Roman" w:eastAsiaTheme="minorEastAsia" w:hAnsi="Times New Roman"/>
          <w:spacing w:val="20"/>
          <w:sz w:val="24"/>
          <w:szCs w:val="24"/>
        </w:rPr>
        <w:lastRenderedPageBreak/>
        <w:t xml:space="preserve"> </w:t>
      </w:r>
      <w:bookmarkStart w:id="139" w:name="_Toc480573219"/>
      <w:bookmarkStart w:id="140" w:name="_Toc480573852"/>
      <w:bookmarkStart w:id="141" w:name="_Toc480585788"/>
      <w:bookmarkStart w:id="142" w:name="_Toc482439376"/>
      <w:r w:rsidR="00B94C27" w:rsidRPr="004513FB">
        <w:rPr>
          <w:rFonts w:ascii="Times New Roman" w:eastAsiaTheme="minorEastAsia" w:hAnsi="Times New Roman"/>
          <w:spacing w:val="20"/>
          <w:sz w:val="24"/>
          <w:szCs w:val="24"/>
        </w:rPr>
        <w:t>4</w:t>
      </w:r>
      <w:r w:rsidR="00D37F5E" w:rsidRPr="004513FB">
        <w:rPr>
          <w:rFonts w:ascii="Times New Roman" w:eastAsiaTheme="minorEastAsia" w:hAnsi="Times New Roman"/>
          <w:spacing w:val="20"/>
          <w:sz w:val="24"/>
          <w:szCs w:val="24"/>
        </w:rPr>
        <w:t>.5</w:t>
      </w:r>
      <w:r w:rsidR="00142F63">
        <w:rPr>
          <w:rFonts w:ascii="黑体" w:hAnsi="黑体" w:hint="eastAsia"/>
          <w:spacing w:val="20"/>
          <w:sz w:val="24"/>
          <w:szCs w:val="24"/>
        </w:rPr>
        <w:t xml:space="preserve">  </w:t>
      </w:r>
      <w:r w:rsidRPr="004513FB">
        <w:rPr>
          <w:rFonts w:ascii="Times New Roman" w:hAnsi="Times New Roman"/>
          <w:sz w:val="24"/>
          <w:szCs w:val="24"/>
        </w:rPr>
        <w:t>测速系统仿真</w:t>
      </w:r>
      <w:bookmarkEnd w:id="139"/>
      <w:bookmarkEnd w:id="140"/>
      <w:bookmarkEnd w:id="141"/>
      <w:bookmarkEnd w:id="142"/>
    </w:p>
    <w:p w:rsidR="00097BD5" w:rsidRPr="004513FB" w:rsidRDefault="00E05923" w:rsidP="00142F63">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本论文采用</w:t>
      </w:r>
      <w:r w:rsidR="0090128C" w:rsidRPr="004513FB">
        <w:rPr>
          <w:rFonts w:ascii="Times New Roman" w:eastAsiaTheme="minorEastAsia" w:hAnsi="Times New Roman" w:cs="Times New Roman"/>
          <w:spacing w:val="20"/>
          <w:sz w:val="24"/>
          <w:szCs w:val="24"/>
        </w:rPr>
        <w:t>数字电路仿真软件</w:t>
      </w:r>
      <w:r w:rsidR="000A68D4" w:rsidRPr="004513FB">
        <w:rPr>
          <w:rFonts w:ascii="Times New Roman" w:eastAsiaTheme="minorEastAsia" w:hAnsi="Times New Roman" w:cs="Times New Roman"/>
          <w:spacing w:val="20"/>
          <w:sz w:val="24"/>
          <w:szCs w:val="24"/>
        </w:rPr>
        <w:t>Proteus</w:t>
      </w:r>
      <w:r w:rsidRPr="004513FB">
        <w:rPr>
          <w:rFonts w:ascii="Times New Roman" w:eastAsiaTheme="minorEastAsia" w:hAnsi="Times New Roman" w:cs="Times New Roman"/>
          <w:spacing w:val="20"/>
          <w:sz w:val="24"/>
          <w:szCs w:val="24"/>
        </w:rPr>
        <w:t>对</w:t>
      </w:r>
      <w:r w:rsidR="00E873BF">
        <w:rPr>
          <w:rFonts w:ascii="Times New Roman" w:eastAsiaTheme="minorEastAsia" w:hAnsi="Times New Roman" w:cs="Times New Roman" w:hint="eastAsia"/>
          <w:spacing w:val="20"/>
          <w:sz w:val="24"/>
          <w:szCs w:val="24"/>
        </w:rPr>
        <w:t>转速测量</w:t>
      </w:r>
      <w:r w:rsidRPr="004513FB">
        <w:rPr>
          <w:rFonts w:ascii="Times New Roman" w:eastAsiaTheme="minorEastAsia" w:hAnsi="Times New Roman" w:cs="Times New Roman"/>
          <w:spacing w:val="20"/>
          <w:sz w:val="24"/>
          <w:szCs w:val="24"/>
        </w:rPr>
        <w:t>系统进行仿真</w:t>
      </w:r>
      <w:r w:rsidR="006901B1" w:rsidRPr="004513FB">
        <w:rPr>
          <w:rFonts w:ascii="Times New Roman" w:eastAsiaTheme="minorEastAsia" w:hAnsi="Times New Roman" w:cs="Times New Roman"/>
          <w:spacing w:val="20"/>
          <w:sz w:val="24"/>
          <w:szCs w:val="24"/>
        </w:rPr>
        <w:t>分析</w:t>
      </w:r>
      <w:r w:rsidRPr="004513FB">
        <w:rPr>
          <w:rFonts w:ascii="Times New Roman" w:eastAsiaTheme="minorEastAsia" w:hAnsi="Times New Roman" w:cs="Times New Roman"/>
          <w:spacing w:val="20"/>
          <w:sz w:val="24"/>
          <w:szCs w:val="24"/>
        </w:rPr>
        <w:t>。</w:t>
      </w:r>
      <w:r w:rsidR="000C157C">
        <w:rPr>
          <w:rFonts w:ascii="Times New Roman" w:eastAsiaTheme="minorEastAsia" w:hAnsi="Times New Roman" w:cs="Times New Roman" w:hint="eastAsia"/>
          <w:spacing w:val="20"/>
          <w:sz w:val="24"/>
          <w:szCs w:val="24"/>
        </w:rPr>
        <w:t>其</w:t>
      </w:r>
      <w:r w:rsidRPr="004513FB">
        <w:rPr>
          <w:rFonts w:ascii="Times New Roman" w:eastAsiaTheme="minorEastAsia" w:hAnsi="Times New Roman" w:cs="Times New Roman"/>
          <w:spacing w:val="20"/>
          <w:sz w:val="24"/>
          <w:szCs w:val="24"/>
        </w:rPr>
        <w:t>仿真</w:t>
      </w:r>
      <w:r w:rsidR="00017EF3">
        <w:rPr>
          <w:rFonts w:ascii="Times New Roman" w:eastAsiaTheme="minorEastAsia" w:hAnsi="Times New Roman" w:cs="Times New Roman" w:hint="eastAsia"/>
          <w:spacing w:val="20"/>
          <w:sz w:val="24"/>
          <w:szCs w:val="24"/>
        </w:rPr>
        <w:t>电路</w:t>
      </w:r>
      <w:r w:rsidRPr="004513FB">
        <w:rPr>
          <w:rFonts w:ascii="Times New Roman" w:eastAsiaTheme="minorEastAsia" w:hAnsi="Times New Roman" w:cs="Times New Roman"/>
          <w:spacing w:val="20"/>
          <w:sz w:val="24"/>
          <w:szCs w:val="24"/>
        </w:rPr>
        <w:t>原理图如图</w:t>
      </w:r>
      <w:r w:rsidR="00083E25" w:rsidRPr="004513FB">
        <w:rPr>
          <w:rFonts w:ascii="Times New Roman" w:eastAsiaTheme="minorEastAsia" w:hAnsi="Times New Roman" w:cs="Times New Roman"/>
          <w:spacing w:val="20"/>
          <w:sz w:val="24"/>
          <w:szCs w:val="24"/>
        </w:rPr>
        <w:t>4-10</w:t>
      </w:r>
      <w:r w:rsidRPr="004513FB">
        <w:rPr>
          <w:rFonts w:ascii="Times New Roman" w:eastAsiaTheme="minorEastAsia" w:hAnsi="Times New Roman" w:cs="Times New Roman"/>
          <w:spacing w:val="20"/>
          <w:sz w:val="24"/>
          <w:szCs w:val="24"/>
        </w:rPr>
        <w:t>所示。</w:t>
      </w:r>
    </w:p>
    <w:p w:rsidR="00C305B5" w:rsidRPr="004513FB" w:rsidRDefault="00C305B5" w:rsidP="00097BD5">
      <w:pPr>
        <w:spacing w:after="0" w:line="360" w:lineRule="auto"/>
        <w:rPr>
          <w:rFonts w:ascii="Times New Roman" w:eastAsiaTheme="minorEastAsia" w:hAnsi="Times New Roman" w:cs="Times New Roman"/>
          <w:spacing w:val="20"/>
          <w:sz w:val="24"/>
          <w:szCs w:val="24"/>
        </w:rPr>
      </w:pPr>
    </w:p>
    <w:p w:rsidR="00E05923" w:rsidRPr="004513FB" w:rsidRDefault="00844162" w:rsidP="00097BD5">
      <w:pPr>
        <w:spacing w:after="0" w:line="360" w:lineRule="auto"/>
        <w:jc w:val="center"/>
        <w:rPr>
          <w:rFonts w:ascii="Times New Roman" w:eastAsiaTheme="minorEastAsia"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5520356" cy="2781300"/>
            <wp:effectExtent l="19050" t="0" r="4144" b="0"/>
            <wp:docPr id="29" name="图片 215" descr="E:\Desktop\QQ截图20170418142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E:\Desktop\QQ截图20170418142150.jpg"/>
                    <pic:cNvPicPr>
                      <a:picLocks noChangeAspect="1" noChangeArrowheads="1"/>
                    </pic:cNvPicPr>
                  </pic:nvPicPr>
                  <pic:blipFill>
                    <a:blip r:embed="rId58" cstate="print"/>
                    <a:srcRect/>
                    <a:stretch>
                      <a:fillRect/>
                    </a:stretch>
                  </pic:blipFill>
                  <pic:spPr bwMode="auto">
                    <a:xfrm>
                      <a:off x="0" y="0"/>
                      <a:ext cx="5520356" cy="2781300"/>
                    </a:xfrm>
                    <a:prstGeom prst="rect">
                      <a:avLst/>
                    </a:prstGeom>
                    <a:noFill/>
                    <a:ln w="9525">
                      <a:noFill/>
                      <a:miter lim="800000"/>
                      <a:headEnd/>
                      <a:tailEnd/>
                    </a:ln>
                  </pic:spPr>
                </pic:pic>
              </a:graphicData>
            </a:graphic>
          </wp:inline>
        </w:drawing>
      </w:r>
    </w:p>
    <w:p w:rsidR="00097BD5" w:rsidRDefault="00097BD5" w:rsidP="00E26DAE">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4-1</w:t>
      </w:r>
      <w:r w:rsidR="00083E25" w:rsidRPr="004513FB">
        <w:rPr>
          <w:rFonts w:ascii="Times New Roman" w:eastAsiaTheme="minorEastAsia" w:hAnsi="Times New Roman" w:cs="Times New Roman"/>
          <w:spacing w:val="20"/>
          <w:sz w:val="24"/>
          <w:szCs w:val="24"/>
        </w:rPr>
        <w:t>0</w:t>
      </w: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测速系统仿真原理图</w:t>
      </w:r>
    </w:p>
    <w:p w:rsidR="00B01B8E" w:rsidRPr="004513FB" w:rsidRDefault="00B01B8E" w:rsidP="00E26DAE">
      <w:pPr>
        <w:spacing w:after="0" w:line="360" w:lineRule="auto"/>
        <w:jc w:val="center"/>
        <w:rPr>
          <w:rFonts w:ascii="Times New Roman" w:eastAsiaTheme="minorEastAsia" w:hAnsi="Times New Roman" w:cs="Times New Roman"/>
          <w:spacing w:val="20"/>
          <w:sz w:val="24"/>
          <w:szCs w:val="24"/>
        </w:rPr>
      </w:pPr>
    </w:p>
    <w:p w:rsidR="0073600F" w:rsidRPr="004513FB" w:rsidRDefault="001F6F3C" w:rsidP="00E26DAE">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根据程序设定，系统开始工作时，</w:t>
      </w:r>
      <w:r w:rsidRPr="004513FB">
        <w:rPr>
          <w:rFonts w:ascii="Times New Roman" w:eastAsiaTheme="minorEastAsia" w:hAnsi="Times New Roman" w:cs="Times New Roman"/>
          <w:spacing w:val="20"/>
          <w:sz w:val="24"/>
          <w:szCs w:val="24"/>
        </w:rPr>
        <w:t>4</w:t>
      </w:r>
      <w:r w:rsidRPr="004513FB">
        <w:rPr>
          <w:rFonts w:ascii="Times New Roman" w:eastAsiaTheme="minorEastAsia" w:hAnsi="Times New Roman" w:cs="Times New Roman"/>
          <w:spacing w:val="20"/>
          <w:sz w:val="24"/>
          <w:szCs w:val="24"/>
        </w:rPr>
        <w:t>位</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段数码管将会显示</w:t>
      </w:r>
      <w:r w:rsidRPr="004513FB">
        <w:rPr>
          <w:rFonts w:ascii="Times New Roman" w:eastAsiaTheme="minorEastAsia" w:hAnsi="Times New Roman" w:cs="Times New Roman"/>
          <w:spacing w:val="20"/>
          <w:sz w:val="24"/>
          <w:szCs w:val="24"/>
        </w:rPr>
        <w:t>1234</w:t>
      </w:r>
      <w:r w:rsidRPr="004513FB">
        <w:rPr>
          <w:rFonts w:ascii="Times New Roman" w:eastAsiaTheme="minorEastAsia" w:hAnsi="Times New Roman" w:cs="Times New Roman"/>
          <w:spacing w:val="20"/>
          <w:sz w:val="24"/>
          <w:szCs w:val="24"/>
        </w:rPr>
        <w:t>，持续显示时间</w:t>
      </w:r>
      <w:r w:rsidRPr="004513FB">
        <w:rPr>
          <w:rFonts w:ascii="Times New Roman" w:eastAsiaTheme="minorEastAsia" w:hAnsi="Times New Roman" w:cs="Times New Roman"/>
          <w:spacing w:val="20"/>
          <w:sz w:val="24"/>
          <w:szCs w:val="24"/>
        </w:rPr>
        <w:t>1S</w:t>
      </w:r>
      <w:r w:rsidRPr="004513FB">
        <w:rPr>
          <w:rFonts w:ascii="Times New Roman" w:eastAsiaTheme="minorEastAsia" w:hAnsi="Times New Roman" w:cs="Times New Roman"/>
          <w:spacing w:val="20"/>
          <w:sz w:val="24"/>
          <w:szCs w:val="24"/>
        </w:rPr>
        <w:t>，用于检验及测试程序和电路</w:t>
      </w:r>
      <w:r w:rsidR="00B86349" w:rsidRPr="004513FB">
        <w:rPr>
          <w:rFonts w:ascii="Times New Roman" w:eastAsiaTheme="minorEastAsia" w:hAnsi="Times New Roman" w:cs="Times New Roman"/>
          <w:spacing w:val="20"/>
          <w:sz w:val="24"/>
          <w:szCs w:val="24"/>
        </w:rPr>
        <w:t>的正确性，方便判断出错点，</w:t>
      </w:r>
      <w:r w:rsidR="00FB51E4" w:rsidRPr="004513FB">
        <w:rPr>
          <w:rFonts w:ascii="Times New Roman" w:eastAsiaTheme="minorEastAsia" w:hAnsi="Times New Roman" w:cs="Times New Roman"/>
          <w:spacing w:val="20"/>
          <w:sz w:val="24"/>
          <w:szCs w:val="24"/>
        </w:rPr>
        <w:t>以及</w:t>
      </w:r>
      <w:r w:rsidR="00B86349" w:rsidRPr="004513FB">
        <w:rPr>
          <w:rFonts w:ascii="Times New Roman" w:eastAsiaTheme="minorEastAsia" w:hAnsi="Times New Roman" w:cs="Times New Roman"/>
          <w:spacing w:val="20"/>
          <w:sz w:val="24"/>
          <w:szCs w:val="24"/>
        </w:rPr>
        <w:t>在</w:t>
      </w:r>
      <w:r w:rsidR="00FB51E4" w:rsidRPr="004513FB">
        <w:rPr>
          <w:rFonts w:ascii="Times New Roman" w:eastAsiaTheme="minorEastAsia" w:hAnsi="Times New Roman" w:cs="Times New Roman"/>
          <w:spacing w:val="20"/>
          <w:sz w:val="24"/>
          <w:szCs w:val="24"/>
        </w:rPr>
        <w:t>实际</w:t>
      </w:r>
      <w:r w:rsidR="00B86349" w:rsidRPr="004513FB">
        <w:rPr>
          <w:rFonts w:ascii="Times New Roman" w:eastAsiaTheme="minorEastAsia" w:hAnsi="Times New Roman" w:cs="Times New Roman"/>
          <w:spacing w:val="20"/>
          <w:sz w:val="24"/>
          <w:szCs w:val="24"/>
        </w:rPr>
        <w:t>使用</w:t>
      </w:r>
      <w:r w:rsidR="00FB51E4" w:rsidRPr="004513FB">
        <w:rPr>
          <w:rFonts w:ascii="Times New Roman" w:eastAsiaTheme="minorEastAsia" w:hAnsi="Times New Roman" w:cs="Times New Roman"/>
          <w:spacing w:val="20"/>
          <w:sz w:val="24"/>
          <w:szCs w:val="24"/>
        </w:rPr>
        <w:t>过程中发生错误</w:t>
      </w:r>
      <w:r w:rsidR="00B86349" w:rsidRPr="004513FB">
        <w:rPr>
          <w:rFonts w:ascii="Times New Roman" w:eastAsiaTheme="minorEastAsia" w:hAnsi="Times New Roman" w:cs="Times New Roman"/>
          <w:spacing w:val="20"/>
          <w:sz w:val="24"/>
          <w:szCs w:val="24"/>
        </w:rPr>
        <w:t>时</w:t>
      </w:r>
      <w:r w:rsidR="00354827" w:rsidRPr="004513FB">
        <w:rPr>
          <w:rFonts w:ascii="Times New Roman" w:eastAsiaTheme="minorEastAsia" w:hAnsi="Times New Roman" w:cs="Times New Roman"/>
          <w:spacing w:val="20"/>
          <w:sz w:val="24"/>
          <w:szCs w:val="24"/>
        </w:rPr>
        <w:t>，可以尽早发现，避免录入无用或错误的数据。</w:t>
      </w:r>
      <w:r w:rsidR="00125A20" w:rsidRPr="004513FB">
        <w:rPr>
          <w:rFonts w:ascii="Times New Roman" w:eastAsiaTheme="minorEastAsia" w:hAnsi="Times New Roman" w:cs="Times New Roman"/>
          <w:spacing w:val="20"/>
          <w:sz w:val="24"/>
          <w:szCs w:val="24"/>
        </w:rPr>
        <w:t>然后显示转速数据，由于</w:t>
      </w:r>
      <w:r w:rsidR="00F53B0B" w:rsidRPr="004513FB">
        <w:rPr>
          <w:rFonts w:ascii="Times New Roman" w:eastAsiaTheme="minorEastAsia" w:hAnsi="Times New Roman" w:cs="Times New Roman"/>
          <w:spacing w:val="20"/>
          <w:sz w:val="24"/>
          <w:szCs w:val="24"/>
        </w:rPr>
        <w:t>在计数端口</w:t>
      </w:r>
      <w:r w:rsidR="00125A20" w:rsidRPr="004513FB">
        <w:rPr>
          <w:rFonts w:ascii="Times New Roman" w:eastAsiaTheme="minorEastAsia" w:hAnsi="Times New Roman" w:cs="Times New Roman"/>
          <w:spacing w:val="20"/>
          <w:sz w:val="24"/>
          <w:szCs w:val="24"/>
        </w:rPr>
        <w:t>P3.5/T1</w:t>
      </w:r>
      <w:r w:rsidR="00125A20" w:rsidRPr="004513FB">
        <w:rPr>
          <w:rFonts w:ascii="Times New Roman" w:eastAsiaTheme="minorEastAsia" w:hAnsi="Times New Roman" w:cs="Times New Roman"/>
          <w:spacing w:val="20"/>
          <w:sz w:val="24"/>
          <w:szCs w:val="24"/>
        </w:rPr>
        <w:t>端</w:t>
      </w:r>
      <w:r w:rsidR="00F53B0B" w:rsidRPr="004513FB">
        <w:rPr>
          <w:rFonts w:ascii="Times New Roman" w:eastAsiaTheme="minorEastAsia" w:hAnsi="Times New Roman" w:cs="Times New Roman"/>
          <w:spacing w:val="20"/>
          <w:sz w:val="24"/>
          <w:szCs w:val="24"/>
        </w:rPr>
        <w:t>输入</w:t>
      </w:r>
      <w:r w:rsidR="008369B7" w:rsidRPr="004513FB">
        <w:rPr>
          <w:rFonts w:ascii="Times New Roman" w:eastAsiaTheme="minorEastAsia" w:hAnsi="Times New Roman" w:cs="Times New Roman"/>
          <w:spacing w:val="20"/>
          <w:sz w:val="24"/>
          <w:szCs w:val="24"/>
        </w:rPr>
        <w:t>120</w:t>
      </w:r>
      <w:r w:rsidR="00F53B0B" w:rsidRPr="004513FB">
        <w:rPr>
          <w:rFonts w:ascii="Times New Roman" w:eastAsiaTheme="minorEastAsia" w:hAnsi="Times New Roman" w:cs="Times New Roman"/>
          <w:spacing w:val="20"/>
          <w:sz w:val="24"/>
          <w:szCs w:val="24"/>
        </w:rPr>
        <w:t>HZ</w:t>
      </w:r>
      <w:r w:rsidR="00F53B0B" w:rsidRPr="004513FB">
        <w:rPr>
          <w:rFonts w:ascii="Times New Roman" w:eastAsiaTheme="minorEastAsia" w:hAnsi="Times New Roman" w:cs="Times New Roman"/>
          <w:spacing w:val="20"/>
          <w:sz w:val="24"/>
          <w:szCs w:val="24"/>
        </w:rPr>
        <w:t>的信号脉冲，</w:t>
      </w:r>
      <w:r w:rsidR="00A74496">
        <w:rPr>
          <w:rFonts w:ascii="Times New Roman" w:eastAsiaTheme="minorEastAsia" w:hAnsi="Times New Roman" w:cs="Times New Roman" w:hint="eastAsia"/>
          <w:spacing w:val="20"/>
          <w:sz w:val="24"/>
          <w:szCs w:val="24"/>
        </w:rPr>
        <w:t>又已知</w:t>
      </w:r>
      <w:r w:rsidR="008369B7" w:rsidRPr="004513FB">
        <w:rPr>
          <w:rFonts w:ascii="Times New Roman" w:eastAsiaTheme="minorEastAsia" w:hAnsi="Times New Roman" w:cs="Times New Roman"/>
          <w:spacing w:val="20"/>
          <w:sz w:val="24"/>
          <w:szCs w:val="24"/>
        </w:rPr>
        <w:t>遮光片每旋转一周产生</w:t>
      </w:r>
      <w:r w:rsidR="008369B7" w:rsidRPr="004513FB">
        <w:rPr>
          <w:rFonts w:ascii="Times New Roman" w:eastAsiaTheme="minorEastAsia" w:hAnsi="Times New Roman" w:cs="Times New Roman"/>
          <w:spacing w:val="20"/>
          <w:sz w:val="24"/>
          <w:szCs w:val="24"/>
        </w:rPr>
        <w:t>30</w:t>
      </w:r>
      <w:r w:rsidR="008369B7" w:rsidRPr="004513FB">
        <w:rPr>
          <w:rFonts w:ascii="Times New Roman" w:eastAsiaTheme="minorEastAsia" w:hAnsi="Times New Roman" w:cs="Times New Roman"/>
          <w:spacing w:val="20"/>
          <w:sz w:val="24"/>
          <w:szCs w:val="24"/>
        </w:rPr>
        <w:t>个信号脉冲，</w:t>
      </w:r>
      <w:r w:rsidR="00E43065" w:rsidRPr="004513FB">
        <w:rPr>
          <w:rFonts w:ascii="Times New Roman" w:eastAsiaTheme="minorEastAsia" w:hAnsi="Times New Roman" w:cs="Times New Roman"/>
          <w:spacing w:val="20"/>
          <w:sz w:val="24"/>
          <w:szCs w:val="24"/>
        </w:rPr>
        <w:t>单位为</w:t>
      </w:r>
      <w:r w:rsidR="002A43AE" w:rsidRPr="004513FB">
        <w:rPr>
          <w:rFonts w:ascii="Times New Roman" w:eastAsiaTheme="minorEastAsia" w:hAnsi="Times New Roman" w:cs="Times New Roman"/>
          <w:spacing w:val="20"/>
          <w:sz w:val="24"/>
          <w:szCs w:val="24"/>
        </w:rPr>
        <w:t>r/min</w:t>
      </w:r>
      <w:r w:rsidR="002A43AE" w:rsidRPr="004513FB">
        <w:rPr>
          <w:rFonts w:ascii="Times New Roman" w:eastAsiaTheme="minorEastAsia" w:hAnsi="Times New Roman" w:cs="Times New Roman"/>
          <w:spacing w:val="20"/>
          <w:sz w:val="24"/>
          <w:szCs w:val="24"/>
        </w:rPr>
        <w:t>，</w:t>
      </w:r>
      <w:r w:rsidR="00E43065" w:rsidRPr="004513FB">
        <w:rPr>
          <w:rFonts w:ascii="Times New Roman" w:eastAsiaTheme="minorEastAsia" w:hAnsi="Times New Roman" w:cs="Times New Roman"/>
          <w:spacing w:val="20"/>
          <w:sz w:val="24"/>
          <w:szCs w:val="24"/>
        </w:rPr>
        <w:t>所以计算转速公式</w:t>
      </w:r>
      <w:r w:rsidR="002A43AE" w:rsidRPr="004513FB">
        <w:rPr>
          <w:rFonts w:ascii="Times New Roman" w:eastAsiaTheme="minorEastAsia" w:hAnsi="Times New Roman" w:cs="Times New Roman"/>
          <w:spacing w:val="20"/>
          <w:sz w:val="24"/>
          <w:szCs w:val="24"/>
        </w:rPr>
        <w:t>：</w:t>
      </w:r>
    </w:p>
    <w:p w:rsidR="00DF0B1B" w:rsidRPr="004513FB" w:rsidRDefault="008369B7" w:rsidP="0073600F">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N=</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TH1X256+TL1</w:t>
      </w:r>
      <w:r w:rsidRPr="004513FB">
        <w:rPr>
          <w:rFonts w:ascii="Times New Roman" w:eastAsiaTheme="minorEastAsia" w:hAnsi="Times New Roman" w:cs="Times New Roman"/>
          <w:spacing w:val="20"/>
          <w:sz w:val="24"/>
          <w:szCs w:val="24"/>
        </w:rPr>
        <w:t>）</w:t>
      </w:r>
      <w:r w:rsidR="002A43AE" w:rsidRPr="004513FB">
        <w:rPr>
          <w:rFonts w:ascii="Times New Roman" w:eastAsiaTheme="minorEastAsia" w:hAnsi="Times New Roman" w:cs="Times New Roman"/>
          <w:spacing w:val="20"/>
          <w:sz w:val="24"/>
          <w:szCs w:val="24"/>
        </w:rPr>
        <w:t>X60/30</w:t>
      </w:r>
    </w:p>
    <w:p w:rsidR="00C305B5" w:rsidRPr="004513FB" w:rsidRDefault="008369B7" w:rsidP="002A43AE">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得到转速</w:t>
      </w:r>
      <w:r w:rsidRPr="004513FB">
        <w:rPr>
          <w:rFonts w:ascii="Times New Roman" w:eastAsiaTheme="minorEastAsia" w:hAnsi="Times New Roman" w:cs="Times New Roman"/>
          <w:spacing w:val="20"/>
          <w:sz w:val="24"/>
          <w:szCs w:val="24"/>
        </w:rPr>
        <w:t>240r/min</w:t>
      </w:r>
      <w:r w:rsidRPr="004513FB">
        <w:rPr>
          <w:rFonts w:ascii="Times New Roman" w:eastAsiaTheme="minorEastAsia" w:hAnsi="Times New Roman" w:cs="Times New Roman"/>
          <w:spacing w:val="20"/>
          <w:sz w:val="24"/>
          <w:szCs w:val="24"/>
        </w:rPr>
        <w:t>。</w:t>
      </w:r>
      <w:r w:rsidR="0079725F" w:rsidRPr="004513FB">
        <w:rPr>
          <w:rFonts w:ascii="Times New Roman" w:eastAsiaTheme="minorEastAsia" w:hAnsi="Times New Roman" w:cs="Times New Roman"/>
          <w:spacing w:val="20"/>
          <w:sz w:val="24"/>
          <w:szCs w:val="24"/>
        </w:rPr>
        <w:t>并且利用数字电路仿真软件</w:t>
      </w:r>
      <w:r w:rsidR="00447291" w:rsidRPr="004513FB">
        <w:rPr>
          <w:rFonts w:ascii="Times New Roman" w:eastAsiaTheme="minorEastAsia" w:hAnsi="Times New Roman" w:cs="Times New Roman"/>
          <w:spacing w:val="20"/>
          <w:sz w:val="24"/>
          <w:szCs w:val="24"/>
        </w:rPr>
        <w:t>P</w:t>
      </w:r>
      <w:r w:rsidR="0079725F" w:rsidRPr="004513FB">
        <w:rPr>
          <w:rFonts w:ascii="Times New Roman" w:eastAsiaTheme="minorEastAsia" w:hAnsi="Times New Roman" w:cs="Times New Roman"/>
          <w:spacing w:val="20"/>
          <w:sz w:val="24"/>
          <w:szCs w:val="24"/>
        </w:rPr>
        <w:t>roteus</w:t>
      </w:r>
      <w:r w:rsidR="00447291" w:rsidRPr="004513FB">
        <w:rPr>
          <w:rFonts w:ascii="Times New Roman" w:eastAsiaTheme="minorEastAsia" w:hAnsi="Times New Roman" w:cs="Times New Roman"/>
          <w:spacing w:val="20"/>
          <w:sz w:val="24"/>
          <w:szCs w:val="24"/>
        </w:rPr>
        <w:t>自带</w:t>
      </w:r>
      <w:r w:rsidR="0079725F" w:rsidRPr="004513FB">
        <w:rPr>
          <w:rFonts w:ascii="Times New Roman" w:eastAsiaTheme="minorEastAsia" w:hAnsi="Times New Roman" w:cs="Times New Roman"/>
          <w:spacing w:val="20"/>
          <w:sz w:val="24"/>
          <w:szCs w:val="24"/>
        </w:rPr>
        <w:t>的虚拟示波器，</w:t>
      </w:r>
      <w:r w:rsidR="00447291" w:rsidRPr="004513FB">
        <w:rPr>
          <w:rFonts w:ascii="Times New Roman" w:eastAsiaTheme="minorEastAsia" w:hAnsi="Times New Roman" w:cs="Times New Roman"/>
          <w:spacing w:val="20"/>
          <w:sz w:val="24"/>
          <w:szCs w:val="24"/>
        </w:rPr>
        <w:t>查看单片机</w:t>
      </w:r>
      <w:r w:rsidR="00BE5D43" w:rsidRPr="004513FB">
        <w:rPr>
          <w:rFonts w:ascii="Times New Roman" w:eastAsiaTheme="minorEastAsia" w:hAnsi="Times New Roman" w:cs="Times New Roman"/>
          <w:spacing w:val="20"/>
          <w:sz w:val="24"/>
          <w:szCs w:val="24"/>
        </w:rPr>
        <w:t>P1</w:t>
      </w:r>
      <w:r w:rsidR="0079725F" w:rsidRPr="004513FB">
        <w:rPr>
          <w:rFonts w:ascii="Times New Roman" w:eastAsiaTheme="minorEastAsia" w:hAnsi="Times New Roman" w:cs="Times New Roman"/>
          <w:spacing w:val="20"/>
          <w:sz w:val="24"/>
          <w:szCs w:val="24"/>
        </w:rPr>
        <w:t>.0/DIO</w:t>
      </w:r>
      <w:r w:rsidR="0079725F" w:rsidRPr="004513FB">
        <w:rPr>
          <w:rFonts w:ascii="Times New Roman" w:eastAsiaTheme="minorEastAsia" w:hAnsi="Times New Roman" w:cs="Times New Roman"/>
          <w:spacing w:val="20"/>
          <w:sz w:val="24"/>
          <w:szCs w:val="24"/>
        </w:rPr>
        <w:t>，</w:t>
      </w:r>
      <w:r w:rsidR="00BE5D43" w:rsidRPr="004513FB">
        <w:rPr>
          <w:rFonts w:ascii="Times New Roman" w:eastAsiaTheme="minorEastAsia" w:hAnsi="Times New Roman" w:cs="Times New Roman"/>
          <w:spacing w:val="20"/>
          <w:sz w:val="24"/>
          <w:szCs w:val="24"/>
        </w:rPr>
        <w:t>P1</w:t>
      </w:r>
      <w:r w:rsidR="0079725F" w:rsidRPr="004513FB">
        <w:rPr>
          <w:rFonts w:ascii="Times New Roman" w:eastAsiaTheme="minorEastAsia" w:hAnsi="Times New Roman" w:cs="Times New Roman"/>
          <w:spacing w:val="20"/>
          <w:sz w:val="24"/>
          <w:szCs w:val="24"/>
        </w:rPr>
        <w:t>.1/RCLK</w:t>
      </w:r>
      <w:r w:rsidR="0079725F" w:rsidRPr="004513FB">
        <w:rPr>
          <w:rFonts w:ascii="Times New Roman" w:eastAsiaTheme="minorEastAsia" w:hAnsi="Times New Roman" w:cs="Times New Roman"/>
          <w:spacing w:val="20"/>
          <w:sz w:val="24"/>
          <w:szCs w:val="24"/>
        </w:rPr>
        <w:t>，</w:t>
      </w:r>
      <w:r w:rsidR="00BE5D43" w:rsidRPr="004513FB">
        <w:rPr>
          <w:rFonts w:ascii="Times New Roman" w:eastAsiaTheme="minorEastAsia" w:hAnsi="Times New Roman" w:cs="Times New Roman"/>
          <w:spacing w:val="20"/>
          <w:sz w:val="24"/>
          <w:szCs w:val="24"/>
        </w:rPr>
        <w:t>P1</w:t>
      </w:r>
      <w:r w:rsidR="0079725F" w:rsidRPr="004513FB">
        <w:rPr>
          <w:rFonts w:ascii="Times New Roman" w:eastAsiaTheme="minorEastAsia" w:hAnsi="Times New Roman" w:cs="Times New Roman"/>
          <w:spacing w:val="20"/>
          <w:sz w:val="24"/>
          <w:szCs w:val="24"/>
        </w:rPr>
        <w:t>.2/SCLK</w:t>
      </w:r>
      <w:r w:rsidR="0079725F" w:rsidRPr="004513FB">
        <w:rPr>
          <w:rFonts w:ascii="Times New Roman" w:eastAsiaTheme="minorEastAsia" w:hAnsi="Times New Roman" w:cs="Times New Roman"/>
          <w:spacing w:val="20"/>
          <w:sz w:val="24"/>
          <w:szCs w:val="24"/>
        </w:rPr>
        <w:t>引脚的</w:t>
      </w:r>
      <w:r w:rsidR="00447291" w:rsidRPr="004513FB">
        <w:rPr>
          <w:rFonts w:ascii="Times New Roman" w:eastAsiaTheme="minorEastAsia" w:hAnsi="Times New Roman" w:cs="Times New Roman"/>
          <w:spacing w:val="20"/>
          <w:sz w:val="24"/>
          <w:szCs w:val="24"/>
        </w:rPr>
        <w:t>输出波形，有利于在编程阶段帮助判断引脚输出的信号是否正确，如图</w:t>
      </w:r>
      <w:r w:rsidR="008F0AF4" w:rsidRPr="004513FB">
        <w:rPr>
          <w:rFonts w:ascii="Times New Roman" w:eastAsiaTheme="minorEastAsia" w:hAnsi="Times New Roman" w:cs="Times New Roman"/>
          <w:spacing w:val="20"/>
          <w:sz w:val="24"/>
          <w:szCs w:val="24"/>
        </w:rPr>
        <w:t>4-11</w:t>
      </w:r>
      <w:r w:rsidR="00447291" w:rsidRPr="004513FB">
        <w:rPr>
          <w:rFonts w:ascii="Times New Roman" w:eastAsiaTheme="minorEastAsia" w:hAnsi="Times New Roman" w:cs="Times New Roman"/>
          <w:spacing w:val="20"/>
          <w:sz w:val="24"/>
          <w:szCs w:val="24"/>
        </w:rPr>
        <w:t>所示。</w:t>
      </w:r>
    </w:p>
    <w:p w:rsidR="00095B18" w:rsidRPr="004513FB" w:rsidRDefault="00447291" w:rsidP="002A43AE">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p>
    <w:p w:rsidR="003D436D" w:rsidRPr="004513FB" w:rsidRDefault="003D436D" w:rsidP="00E640DB">
      <w:pPr>
        <w:spacing w:line="312" w:lineRule="auto"/>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lastRenderedPageBreak/>
        <w:drawing>
          <wp:inline distT="0" distB="0" distL="0" distR="0">
            <wp:extent cx="5178213" cy="3352800"/>
            <wp:effectExtent l="19050" t="0" r="3387" b="0"/>
            <wp:docPr id="14" name="图片 214" descr="E:\Desktop\QQ截图20170418142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E:\Desktop\QQ截图20170418142103.jpg"/>
                    <pic:cNvPicPr>
                      <a:picLocks noChangeAspect="1" noChangeArrowheads="1"/>
                    </pic:cNvPicPr>
                  </pic:nvPicPr>
                  <pic:blipFill>
                    <a:blip r:embed="rId59" cstate="print"/>
                    <a:srcRect/>
                    <a:stretch>
                      <a:fillRect/>
                    </a:stretch>
                  </pic:blipFill>
                  <pic:spPr bwMode="auto">
                    <a:xfrm>
                      <a:off x="0" y="0"/>
                      <a:ext cx="5188307" cy="3359335"/>
                    </a:xfrm>
                    <a:prstGeom prst="rect">
                      <a:avLst/>
                    </a:prstGeom>
                    <a:noFill/>
                    <a:ln w="9525">
                      <a:noFill/>
                      <a:miter lim="800000"/>
                      <a:headEnd/>
                      <a:tailEnd/>
                    </a:ln>
                  </pic:spPr>
                </pic:pic>
              </a:graphicData>
            </a:graphic>
          </wp:inline>
        </w:drawing>
      </w:r>
    </w:p>
    <w:p w:rsidR="00C305B5" w:rsidRDefault="00A7185F" w:rsidP="00453BCF">
      <w:pPr>
        <w:spacing w:after="0" w:line="360" w:lineRule="auto"/>
        <w:ind w:firstLineChars="1050" w:firstLine="273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008F0AF4" w:rsidRPr="004513FB">
        <w:rPr>
          <w:rFonts w:ascii="Times New Roman" w:eastAsiaTheme="minorEastAsia" w:hAnsi="Times New Roman" w:cs="Times New Roman"/>
          <w:spacing w:val="20"/>
          <w:sz w:val="24"/>
          <w:szCs w:val="24"/>
        </w:rPr>
        <w:t>4-11</w:t>
      </w:r>
      <w:r w:rsidRPr="004513FB">
        <w:rPr>
          <w:rFonts w:ascii="Times New Roman" w:eastAsiaTheme="minorEastAsia" w:hAnsi="Times New Roman" w:cs="Times New Roman"/>
          <w:spacing w:val="20"/>
          <w:sz w:val="24"/>
          <w:szCs w:val="24"/>
        </w:rPr>
        <w:t xml:space="preserve">   </w:t>
      </w:r>
      <w:r w:rsidR="001B30A6" w:rsidRPr="004513FB">
        <w:rPr>
          <w:rFonts w:ascii="Times New Roman" w:eastAsiaTheme="minorEastAsia" w:hAnsi="Times New Roman" w:cs="Times New Roman"/>
          <w:spacing w:val="20"/>
          <w:sz w:val="24"/>
          <w:szCs w:val="24"/>
        </w:rPr>
        <w:t>虚拟示波器显示</w:t>
      </w:r>
      <w:r w:rsidR="00837BBF" w:rsidRPr="004513FB">
        <w:rPr>
          <w:rFonts w:ascii="Times New Roman" w:eastAsiaTheme="minorEastAsia" w:hAnsi="Times New Roman" w:cs="Times New Roman"/>
          <w:spacing w:val="20"/>
          <w:sz w:val="24"/>
          <w:szCs w:val="24"/>
        </w:rPr>
        <w:t>波形图</w:t>
      </w:r>
      <w:r w:rsidR="000A68D4" w:rsidRPr="004513FB">
        <w:rPr>
          <w:rFonts w:ascii="Times New Roman" w:eastAsiaTheme="minorEastAsia" w:hAnsi="Times New Roman" w:cs="Times New Roman"/>
          <w:spacing w:val="20"/>
          <w:sz w:val="24"/>
          <w:szCs w:val="24"/>
        </w:rPr>
        <w:t xml:space="preserve">      </w:t>
      </w:r>
    </w:p>
    <w:p w:rsidR="00311031" w:rsidRPr="004513FB" w:rsidRDefault="00311031" w:rsidP="00311031">
      <w:pPr>
        <w:spacing w:after="0" w:line="360" w:lineRule="auto"/>
        <w:rPr>
          <w:rFonts w:ascii="Times New Roman" w:eastAsiaTheme="minorEastAsia" w:hAnsi="Times New Roman" w:cs="Times New Roman"/>
          <w:spacing w:val="20"/>
          <w:sz w:val="24"/>
          <w:szCs w:val="24"/>
        </w:rPr>
      </w:pPr>
    </w:p>
    <w:p w:rsidR="0026608E" w:rsidRPr="004513FB" w:rsidRDefault="00B94C27" w:rsidP="00BF69C3">
      <w:pPr>
        <w:pStyle w:val="2"/>
        <w:spacing w:before="0" w:after="0" w:line="360" w:lineRule="auto"/>
        <w:rPr>
          <w:rFonts w:ascii="Times New Roman" w:hAnsi="Times New Roman"/>
          <w:sz w:val="24"/>
          <w:szCs w:val="24"/>
        </w:rPr>
      </w:pPr>
      <w:bookmarkStart w:id="143" w:name="_Toc274428422"/>
      <w:bookmarkStart w:id="144" w:name="_Toc480573853"/>
      <w:bookmarkStart w:id="145" w:name="_Toc480585789"/>
      <w:bookmarkStart w:id="146" w:name="_Toc482439377"/>
      <w:r w:rsidRPr="004513FB">
        <w:rPr>
          <w:rFonts w:ascii="Times New Roman" w:eastAsiaTheme="minorEastAsia" w:hAnsi="Times New Roman"/>
          <w:sz w:val="24"/>
          <w:szCs w:val="24"/>
        </w:rPr>
        <w:t>4</w:t>
      </w:r>
      <w:r w:rsidR="00D37F5E" w:rsidRPr="004513FB">
        <w:rPr>
          <w:rFonts w:ascii="Times New Roman" w:eastAsiaTheme="minorEastAsia" w:hAnsi="Times New Roman"/>
          <w:sz w:val="24"/>
          <w:szCs w:val="24"/>
        </w:rPr>
        <w:t>.6</w:t>
      </w:r>
      <w:r w:rsidR="004E7D72">
        <w:rPr>
          <w:rFonts w:ascii="黑体" w:hAnsi="黑体" w:hint="eastAsia"/>
          <w:sz w:val="24"/>
          <w:szCs w:val="24"/>
        </w:rPr>
        <w:t xml:space="preserve">  </w:t>
      </w:r>
      <w:r w:rsidR="001800D5" w:rsidRPr="004513FB">
        <w:rPr>
          <w:rFonts w:ascii="Times New Roman" w:hAnsi="Times New Roman"/>
          <w:sz w:val="24"/>
          <w:szCs w:val="24"/>
        </w:rPr>
        <w:t>系统程序设计</w:t>
      </w:r>
      <w:bookmarkEnd w:id="143"/>
      <w:bookmarkEnd w:id="144"/>
      <w:bookmarkEnd w:id="145"/>
      <w:bookmarkEnd w:id="146"/>
    </w:p>
    <w:p w:rsidR="001800D5" w:rsidRPr="004513FB" w:rsidRDefault="008F0AF4" w:rsidP="00D91448">
      <w:pPr>
        <w:ind w:firstLineChars="200" w:firstLine="520"/>
        <w:rPr>
          <w:rFonts w:ascii="Times New Roman" w:eastAsiaTheme="minorEastAsia" w:hAnsi="Times New Roman" w:cs="Times New Roman"/>
          <w:spacing w:val="20"/>
          <w:sz w:val="24"/>
          <w:szCs w:val="24"/>
        </w:rPr>
      </w:pPr>
      <w:bookmarkStart w:id="147" w:name="_Toc480573220"/>
      <w:r w:rsidRPr="004513FB">
        <w:rPr>
          <w:rFonts w:ascii="Times New Roman" w:eastAsiaTheme="minorEastAsia" w:hAnsi="Times New Roman" w:cs="Times New Roman"/>
          <w:spacing w:val="20"/>
          <w:sz w:val="24"/>
          <w:szCs w:val="24"/>
        </w:rPr>
        <w:t>1</w:t>
      </w:r>
      <w:r w:rsidRPr="004513FB">
        <w:rPr>
          <w:rFonts w:ascii="Times New Roman" w:eastAsiaTheme="minorEastAsia" w:hAnsi="Times New Roman" w:cs="Times New Roman"/>
          <w:spacing w:val="20"/>
          <w:sz w:val="24"/>
          <w:szCs w:val="24"/>
        </w:rPr>
        <w:t>）</w:t>
      </w:r>
      <w:r w:rsidR="001800D5" w:rsidRPr="004513FB">
        <w:rPr>
          <w:rFonts w:ascii="Times New Roman" w:eastAsiaTheme="minorEastAsia" w:hAnsi="Times New Roman" w:cs="Times New Roman"/>
          <w:spacing w:val="20"/>
          <w:sz w:val="24"/>
          <w:szCs w:val="24"/>
        </w:rPr>
        <w:t>主程序的流程如图</w:t>
      </w:r>
      <w:r w:rsidR="003148F7" w:rsidRPr="004513FB">
        <w:rPr>
          <w:rFonts w:ascii="Times New Roman" w:eastAsiaTheme="minorEastAsia" w:hAnsi="Times New Roman" w:cs="Times New Roman"/>
          <w:spacing w:val="20"/>
          <w:sz w:val="24"/>
          <w:szCs w:val="24"/>
        </w:rPr>
        <w:t>4-14</w:t>
      </w:r>
      <w:r w:rsidR="00D60CE4" w:rsidRPr="004513FB">
        <w:rPr>
          <w:rFonts w:ascii="Times New Roman" w:eastAsiaTheme="minorEastAsia" w:hAnsi="Times New Roman" w:cs="Times New Roman"/>
          <w:spacing w:val="20"/>
          <w:sz w:val="24"/>
          <w:szCs w:val="24"/>
        </w:rPr>
        <w:t xml:space="preserve"> </w:t>
      </w:r>
      <w:r w:rsidR="001800D5" w:rsidRPr="004513FB">
        <w:rPr>
          <w:rFonts w:ascii="Times New Roman" w:eastAsiaTheme="minorEastAsia" w:hAnsi="Times New Roman" w:cs="Times New Roman"/>
          <w:spacing w:val="20"/>
          <w:sz w:val="24"/>
          <w:szCs w:val="24"/>
        </w:rPr>
        <w:t>所示。</w:t>
      </w:r>
      <w:bookmarkEnd w:id="147"/>
    </w:p>
    <w:p w:rsidR="008F0AF4" w:rsidRPr="004513FB" w:rsidRDefault="008F0AF4" w:rsidP="008F0AF4">
      <w:pPr>
        <w:rPr>
          <w:rFonts w:ascii="Times New Roman" w:hAnsi="Times New Roman" w:cs="Times New Roman"/>
        </w:rPr>
      </w:pPr>
    </w:p>
    <w:p w:rsidR="0016606A" w:rsidRPr="004513FB" w:rsidRDefault="00D60CE4" w:rsidP="00EF5FAC">
      <w:pPr>
        <w:spacing w:line="312" w:lineRule="auto"/>
        <w:ind w:leftChars="198" w:left="1756" w:hangingChars="550" w:hanging="1320"/>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3981450" cy="3196119"/>
            <wp:effectExtent l="19050" t="0" r="0" b="0"/>
            <wp:docPr id="240" name="图片 240" descr="E:\Desktop\QQ截图20170418192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E:\Desktop\QQ截图20170418192041.jpg"/>
                    <pic:cNvPicPr>
                      <a:picLocks noChangeAspect="1" noChangeArrowheads="1"/>
                    </pic:cNvPicPr>
                  </pic:nvPicPr>
                  <pic:blipFill>
                    <a:blip r:embed="rId60" cstate="print"/>
                    <a:srcRect/>
                    <a:stretch>
                      <a:fillRect/>
                    </a:stretch>
                  </pic:blipFill>
                  <pic:spPr bwMode="auto">
                    <a:xfrm>
                      <a:off x="0" y="0"/>
                      <a:ext cx="3983873" cy="3198064"/>
                    </a:xfrm>
                    <a:prstGeom prst="rect">
                      <a:avLst/>
                    </a:prstGeom>
                    <a:noFill/>
                    <a:ln w="9525">
                      <a:noFill/>
                      <a:miter lim="800000"/>
                      <a:headEnd/>
                      <a:tailEnd/>
                    </a:ln>
                  </pic:spPr>
                </pic:pic>
              </a:graphicData>
            </a:graphic>
          </wp:inline>
        </w:drawing>
      </w:r>
    </w:p>
    <w:p w:rsidR="00C305B5" w:rsidRPr="004513FB" w:rsidRDefault="001800D5" w:rsidP="00CE09B4">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4-1</w:t>
      </w:r>
      <w:r w:rsidR="003148F7" w:rsidRPr="004513FB">
        <w:rPr>
          <w:rFonts w:ascii="Times New Roman" w:eastAsiaTheme="minorEastAsia" w:hAnsi="Times New Roman" w:cs="Times New Roman"/>
          <w:spacing w:val="20"/>
          <w:sz w:val="24"/>
          <w:szCs w:val="24"/>
        </w:rPr>
        <w:t>4</w:t>
      </w: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主程序流程图</w:t>
      </w:r>
    </w:p>
    <w:p w:rsidR="00F6661A" w:rsidRDefault="008F0AF4" w:rsidP="004C59CF">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lastRenderedPageBreak/>
        <w:t>2</w:t>
      </w:r>
      <w:r w:rsidRPr="004513FB">
        <w:rPr>
          <w:rFonts w:ascii="Times New Roman" w:eastAsiaTheme="minorEastAsia" w:hAnsi="Times New Roman" w:cs="Times New Roman"/>
          <w:spacing w:val="20"/>
          <w:sz w:val="24"/>
          <w:szCs w:val="24"/>
        </w:rPr>
        <w:t>）</w:t>
      </w:r>
      <w:r w:rsidR="00F6661A" w:rsidRPr="004513FB">
        <w:rPr>
          <w:rFonts w:ascii="Times New Roman" w:eastAsiaTheme="minorEastAsia" w:hAnsi="Times New Roman" w:cs="Times New Roman"/>
          <w:spacing w:val="20"/>
          <w:sz w:val="24"/>
          <w:szCs w:val="24"/>
        </w:rPr>
        <w:t>显示子程序流程图</w:t>
      </w:r>
      <w:r w:rsidR="003148F7" w:rsidRPr="004513FB">
        <w:rPr>
          <w:rFonts w:ascii="Times New Roman" w:eastAsiaTheme="minorEastAsia" w:hAnsi="Times New Roman" w:cs="Times New Roman"/>
          <w:spacing w:val="20"/>
          <w:sz w:val="24"/>
          <w:szCs w:val="24"/>
        </w:rPr>
        <w:t>，如图</w:t>
      </w:r>
      <w:r w:rsidR="003148F7" w:rsidRPr="004513FB">
        <w:rPr>
          <w:rFonts w:ascii="Times New Roman" w:eastAsiaTheme="minorEastAsia" w:hAnsi="Times New Roman" w:cs="Times New Roman"/>
          <w:spacing w:val="20"/>
          <w:sz w:val="24"/>
          <w:szCs w:val="24"/>
        </w:rPr>
        <w:t>4-15</w:t>
      </w:r>
      <w:r w:rsidR="003148F7" w:rsidRPr="004513FB">
        <w:rPr>
          <w:rFonts w:ascii="Times New Roman" w:eastAsiaTheme="minorEastAsia" w:hAnsi="Times New Roman" w:cs="Times New Roman"/>
          <w:spacing w:val="20"/>
          <w:sz w:val="24"/>
          <w:szCs w:val="24"/>
        </w:rPr>
        <w:t>所示。</w:t>
      </w:r>
    </w:p>
    <w:p w:rsidR="00D71AD2" w:rsidRPr="004513FB" w:rsidRDefault="00D71AD2" w:rsidP="004C59CF">
      <w:pPr>
        <w:spacing w:after="0" w:line="360" w:lineRule="auto"/>
        <w:rPr>
          <w:rFonts w:ascii="Times New Roman" w:eastAsiaTheme="minorEastAsia" w:hAnsi="Times New Roman" w:cs="Times New Roman"/>
          <w:spacing w:val="20"/>
          <w:sz w:val="24"/>
          <w:szCs w:val="24"/>
        </w:rPr>
      </w:pPr>
    </w:p>
    <w:p w:rsidR="00F6661A" w:rsidRPr="004513FB" w:rsidRDefault="00F6661A" w:rsidP="004C59CF">
      <w:pPr>
        <w:spacing w:after="0" w:line="360" w:lineRule="auto"/>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1343025" cy="2514600"/>
            <wp:effectExtent l="19050" t="0" r="9525" b="0"/>
            <wp:docPr id="241" name="图片 241" descr="E:\Desktop\QQ截图20170418192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E:\Desktop\QQ截图20170418192118.jpg"/>
                    <pic:cNvPicPr>
                      <a:picLocks noChangeAspect="1" noChangeArrowheads="1"/>
                    </pic:cNvPicPr>
                  </pic:nvPicPr>
                  <pic:blipFill>
                    <a:blip r:embed="rId61" cstate="print"/>
                    <a:srcRect/>
                    <a:stretch>
                      <a:fillRect/>
                    </a:stretch>
                  </pic:blipFill>
                  <pic:spPr bwMode="auto">
                    <a:xfrm>
                      <a:off x="0" y="0"/>
                      <a:ext cx="1343025" cy="2514600"/>
                    </a:xfrm>
                    <a:prstGeom prst="rect">
                      <a:avLst/>
                    </a:prstGeom>
                    <a:noFill/>
                    <a:ln w="9525">
                      <a:noFill/>
                      <a:miter lim="800000"/>
                      <a:headEnd/>
                      <a:tailEnd/>
                    </a:ln>
                  </pic:spPr>
                </pic:pic>
              </a:graphicData>
            </a:graphic>
          </wp:inline>
        </w:drawing>
      </w:r>
    </w:p>
    <w:p w:rsidR="00E609B1" w:rsidRPr="00EF5B3B" w:rsidRDefault="003148F7" w:rsidP="004C59CF">
      <w:pPr>
        <w:spacing w:after="0" w:line="360" w:lineRule="auto"/>
        <w:jc w:val="center"/>
        <w:rPr>
          <w:rFonts w:asciiTheme="minorEastAsia" w:eastAsiaTheme="minorEastAsia" w:hAnsiTheme="minorEastAsia" w:cs="Times New Roman"/>
          <w:spacing w:val="20"/>
          <w:sz w:val="24"/>
          <w:szCs w:val="24"/>
        </w:rPr>
      </w:pPr>
      <w:r w:rsidRPr="00EF5B3B">
        <w:rPr>
          <w:rFonts w:asciiTheme="minorEastAsia" w:eastAsiaTheme="minorEastAsia" w:hAnsiTheme="minorEastAsia" w:cs="Times New Roman"/>
          <w:spacing w:val="20"/>
          <w:sz w:val="24"/>
          <w:szCs w:val="24"/>
        </w:rPr>
        <w:t>图4-15  显示子程序流程图</w:t>
      </w:r>
    </w:p>
    <w:p w:rsidR="00D71AD2" w:rsidRPr="00EF5B3B" w:rsidRDefault="00D71AD2" w:rsidP="004C59CF">
      <w:pPr>
        <w:spacing w:after="0" w:line="360" w:lineRule="auto"/>
        <w:jc w:val="center"/>
        <w:rPr>
          <w:rFonts w:asciiTheme="minorEastAsia" w:eastAsiaTheme="minorEastAsia" w:hAnsiTheme="minorEastAsia" w:cs="Times New Roman"/>
          <w:spacing w:val="20"/>
          <w:sz w:val="24"/>
          <w:szCs w:val="24"/>
        </w:rPr>
      </w:pPr>
    </w:p>
    <w:p w:rsidR="001800D5" w:rsidRPr="004513FB" w:rsidRDefault="008F0AF4" w:rsidP="004C59CF">
      <w:pPr>
        <w:spacing w:after="0" w:line="360" w:lineRule="auto"/>
        <w:ind w:firstLineChars="200" w:firstLine="480"/>
        <w:rPr>
          <w:rFonts w:ascii="Times New Roman" w:eastAsiaTheme="minorEastAsia" w:hAnsi="Times New Roman" w:cs="Times New Roman"/>
          <w:sz w:val="24"/>
          <w:szCs w:val="24"/>
        </w:rPr>
      </w:pPr>
      <w:r w:rsidRPr="004513FB">
        <w:rPr>
          <w:rFonts w:ascii="Times New Roman" w:eastAsiaTheme="minorEastAsia" w:hAnsi="Times New Roman" w:cs="Times New Roman"/>
          <w:sz w:val="24"/>
          <w:szCs w:val="24"/>
        </w:rPr>
        <w:t>3</w:t>
      </w:r>
      <w:r w:rsidRPr="004513FB">
        <w:rPr>
          <w:rFonts w:ascii="Times New Roman" w:eastAsiaTheme="minorEastAsia" w:hAnsi="Times New Roman" w:cs="Times New Roman"/>
          <w:sz w:val="24"/>
          <w:szCs w:val="24"/>
        </w:rPr>
        <w:t>）</w:t>
      </w:r>
      <w:r w:rsidR="003326BE" w:rsidRPr="004513FB">
        <w:rPr>
          <w:rFonts w:ascii="Times New Roman" w:eastAsiaTheme="minorEastAsia" w:hAnsi="Times New Roman" w:cs="Times New Roman"/>
          <w:sz w:val="24"/>
          <w:szCs w:val="24"/>
        </w:rPr>
        <w:t>定时</w:t>
      </w:r>
      <w:r w:rsidR="00FC0F59" w:rsidRPr="004513FB">
        <w:rPr>
          <w:rFonts w:ascii="Times New Roman" w:eastAsiaTheme="minorEastAsia" w:hAnsi="Times New Roman" w:cs="Times New Roman"/>
          <w:sz w:val="24"/>
          <w:szCs w:val="24"/>
        </w:rPr>
        <w:t>计数</w:t>
      </w:r>
      <w:r w:rsidR="003326BE" w:rsidRPr="004513FB">
        <w:rPr>
          <w:rFonts w:ascii="Times New Roman" w:eastAsiaTheme="minorEastAsia" w:hAnsi="Times New Roman" w:cs="Times New Roman"/>
          <w:sz w:val="24"/>
          <w:szCs w:val="24"/>
        </w:rPr>
        <w:t>子程序流程图</w:t>
      </w:r>
      <w:r w:rsidR="0026180F" w:rsidRPr="004513FB">
        <w:rPr>
          <w:rFonts w:ascii="Times New Roman" w:eastAsiaTheme="minorEastAsia" w:hAnsi="Times New Roman" w:cs="Times New Roman"/>
          <w:sz w:val="24"/>
          <w:szCs w:val="24"/>
        </w:rPr>
        <w:t>，如图</w:t>
      </w:r>
      <w:r w:rsidR="0026180F" w:rsidRPr="004513FB">
        <w:rPr>
          <w:rFonts w:ascii="Times New Roman" w:eastAsiaTheme="minorEastAsia" w:hAnsi="Times New Roman" w:cs="Times New Roman"/>
          <w:sz w:val="24"/>
          <w:szCs w:val="24"/>
        </w:rPr>
        <w:t>4-16</w:t>
      </w:r>
      <w:r w:rsidR="0026180F" w:rsidRPr="004513FB">
        <w:rPr>
          <w:rFonts w:ascii="Times New Roman" w:eastAsiaTheme="minorEastAsia" w:hAnsi="Times New Roman" w:cs="Times New Roman"/>
          <w:sz w:val="24"/>
          <w:szCs w:val="24"/>
        </w:rPr>
        <w:t>所示。</w:t>
      </w:r>
    </w:p>
    <w:p w:rsidR="008F0AF4" w:rsidRPr="004513FB" w:rsidRDefault="008F0AF4" w:rsidP="008F0AF4">
      <w:pPr>
        <w:pStyle w:val="aa"/>
        <w:spacing w:line="312" w:lineRule="auto"/>
        <w:ind w:left="720" w:firstLineChars="0" w:firstLine="0"/>
        <w:rPr>
          <w:rFonts w:ascii="Times New Roman" w:eastAsiaTheme="minorEastAsia" w:hAnsi="Times New Roman" w:cs="Times New Roman"/>
          <w:sz w:val="24"/>
          <w:szCs w:val="24"/>
        </w:rPr>
      </w:pPr>
    </w:p>
    <w:p w:rsidR="001800D5" w:rsidRPr="004513FB" w:rsidRDefault="003326BE" w:rsidP="00531E4F">
      <w:pPr>
        <w:spacing w:line="312" w:lineRule="auto"/>
        <w:jc w:val="center"/>
        <w:rPr>
          <w:rFonts w:ascii="Times New Roman" w:hAnsi="Times New Roman" w:cs="Times New Roman"/>
          <w:spacing w:val="20"/>
          <w:sz w:val="24"/>
          <w:szCs w:val="24"/>
        </w:rPr>
      </w:pPr>
      <w:r w:rsidRPr="004513FB">
        <w:rPr>
          <w:rFonts w:ascii="Times New Roman" w:hAnsi="Times New Roman" w:cs="Times New Roman"/>
          <w:noProof/>
          <w:spacing w:val="20"/>
          <w:sz w:val="24"/>
          <w:szCs w:val="24"/>
        </w:rPr>
        <w:drawing>
          <wp:inline distT="0" distB="0" distL="0" distR="0">
            <wp:extent cx="3257550" cy="2895600"/>
            <wp:effectExtent l="19050" t="0" r="0" b="0"/>
            <wp:docPr id="242" name="图片 242" descr="E:\Desktop\QQ截图2017041819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E:\Desktop\QQ截图20170418192213.jpg"/>
                    <pic:cNvPicPr>
                      <a:picLocks noChangeAspect="1" noChangeArrowheads="1"/>
                    </pic:cNvPicPr>
                  </pic:nvPicPr>
                  <pic:blipFill>
                    <a:blip r:embed="rId62" cstate="print"/>
                    <a:srcRect/>
                    <a:stretch>
                      <a:fillRect/>
                    </a:stretch>
                  </pic:blipFill>
                  <pic:spPr bwMode="auto">
                    <a:xfrm>
                      <a:off x="0" y="0"/>
                      <a:ext cx="3257550" cy="2895600"/>
                    </a:xfrm>
                    <a:prstGeom prst="rect">
                      <a:avLst/>
                    </a:prstGeom>
                    <a:noFill/>
                    <a:ln w="9525">
                      <a:noFill/>
                      <a:miter lim="800000"/>
                      <a:headEnd/>
                      <a:tailEnd/>
                    </a:ln>
                  </pic:spPr>
                </pic:pic>
              </a:graphicData>
            </a:graphic>
          </wp:inline>
        </w:drawing>
      </w:r>
    </w:p>
    <w:p w:rsidR="0026180F" w:rsidRPr="004513FB" w:rsidRDefault="0026180F" w:rsidP="00D71AD2">
      <w:pPr>
        <w:spacing w:after="0" w:line="360" w:lineRule="auto"/>
        <w:jc w:val="center"/>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图</w:t>
      </w:r>
      <w:r w:rsidRPr="004513FB">
        <w:rPr>
          <w:rFonts w:ascii="Times New Roman" w:eastAsiaTheme="minorEastAsia" w:hAnsi="Times New Roman" w:cs="Times New Roman"/>
          <w:spacing w:val="20"/>
          <w:sz w:val="24"/>
          <w:szCs w:val="24"/>
        </w:rPr>
        <w:t xml:space="preserve">4-16  </w:t>
      </w:r>
      <w:r w:rsidRPr="004513FB">
        <w:rPr>
          <w:rFonts w:ascii="Times New Roman" w:eastAsiaTheme="minorEastAsia" w:hAnsi="Times New Roman" w:cs="Times New Roman"/>
          <w:spacing w:val="20"/>
          <w:sz w:val="24"/>
          <w:szCs w:val="24"/>
        </w:rPr>
        <w:t>定时</w:t>
      </w:r>
      <w:r w:rsidR="00FC0F59" w:rsidRPr="004513FB">
        <w:rPr>
          <w:rFonts w:ascii="Times New Roman" w:eastAsiaTheme="minorEastAsia" w:hAnsi="Times New Roman" w:cs="Times New Roman"/>
          <w:spacing w:val="20"/>
          <w:sz w:val="24"/>
          <w:szCs w:val="24"/>
        </w:rPr>
        <w:t>计数</w:t>
      </w:r>
      <w:r w:rsidRPr="004513FB">
        <w:rPr>
          <w:rFonts w:ascii="Times New Roman" w:eastAsiaTheme="minorEastAsia" w:hAnsi="Times New Roman" w:cs="Times New Roman"/>
          <w:spacing w:val="20"/>
          <w:sz w:val="24"/>
          <w:szCs w:val="24"/>
        </w:rPr>
        <w:t>子程序流程图</w:t>
      </w:r>
    </w:p>
    <w:p w:rsidR="00C305B5" w:rsidRPr="004513FB" w:rsidRDefault="00C305B5" w:rsidP="00D71AD2">
      <w:pPr>
        <w:spacing w:after="0" w:line="360" w:lineRule="auto"/>
        <w:jc w:val="center"/>
        <w:rPr>
          <w:rFonts w:ascii="Times New Roman" w:eastAsiaTheme="minorEastAsia" w:hAnsi="Times New Roman" w:cs="Times New Roman"/>
          <w:spacing w:val="20"/>
          <w:sz w:val="24"/>
          <w:szCs w:val="24"/>
        </w:rPr>
      </w:pPr>
    </w:p>
    <w:p w:rsidR="00981F3A" w:rsidRPr="004513FB" w:rsidRDefault="00D37F5E" w:rsidP="00D71AD2">
      <w:pPr>
        <w:pStyle w:val="2"/>
        <w:spacing w:before="0" w:after="0" w:line="360" w:lineRule="auto"/>
        <w:rPr>
          <w:rFonts w:ascii="Times New Roman" w:hAnsi="Times New Roman"/>
          <w:sz w:val="24"/>
          <w:szCs w:val="24"/>
        </w:rPr>
      </w:pPr>
      <w:bookmarkStart w:id="148" w:name="_Toc480573221"/>
      <w:bookmarkStart w:id="149" w:name="_Toc480573854"/>
      <w:bookmarkStart w:id="150" w:name="_Toc480585790"/>
      <w:bookmarkStart w:id="151" w:name="_Toc482439378"/>
      <w:r w:rsidRPr="004513FB">
        <w:rPr>
          <w:rFonts w:ascii="Times New Roman" w:eastAsiaTheme="minorEastAsia" w:hAnsi="Times New Roman"/>
          <w:spacing w:val="20"/>
          <w:sz w:val="24"/>
          <w:szCs w:val="24"/>
        </w:rPr>
        <w:lastRenderedPageBreak/>
        <w:t>4.7</w:t>
      </w:r>
      <w:r w:rsidR="00AC5437">
        <w:rPr>
          <w:rFonts w:ascii="黑体" w:hAnsi="黑体" w:hint="eastAsia"/>
          <w:spacing w:val="20"/>
          <w:sz w:val="24"/>
          <w:szCs w:val="24"/>
        </w:rPr>
        <w:t xml:space="preserve">  </w:t>
      </w:r>
      <w:r w:rsidR="00045E3C" w:rsidRPr="004513FB">
        <w:rPr>
          <w:rFonts w:ascii="Times New Roman" w:hAnsi="Times New Roman"/>
          <w:sz w:val="24"/>
          <w:szCs w:val="24"/>
        </w:rPr>
        <w:t>本章小结</w:t>
      </w:r>
      <w:bookmarkEnd w:id="148"/>
      <w:bookmarkEnd w:id="149"/>
      <w:bookmarkEnd w:id="150"/>
      <w:bookmarkEnd w:id="151"/>
    </w:p>
    <w:p w:rsidR="00DE749D" w:rsidRDefault="00E30657" w:rsidP="00D70BF1">
      <w:pPr>
        <w:spacing w:after="0" w:line="360" w:lineRule="auto"/>
        <w:ind w:firstLineChars="200" w:firstLine="52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本章对单片机结合光电传感器的测速系统进行了设计。首先介绍了测速原理、测速方法及对应的误差分析，并选择了测频率法作为本文的测速方法。其次，介绍了测速系统的电路设计，光电传感器电路、</w:t>
      </w:r>
      <w:r w:rsidR="00400D95" w:rsidRPr="004513FB">
        <w:rPr>
          <w:rFonts w:ascii="Times New Roman" w:eastAsiaTheme="minorEastAsia" w:hAnsi="Times New Roman" w:cs="Times New Roman"/>
          <w:spacing w:val="20"/>
          <w:sz w:val="24"/>
          <w:szCs w:val="24"/>
        </w:rPr>
        <w:t>复位电路</w:t>
      </w:r>
      <w:r w:rsidRPr="004513FB">
        <w:rPr>
          <w:rFonts w:ascii="Times New Roman" w:eastAsiaTheme="minorEastAsia" w:hAnsi="Times New Roman" w:cs="Times New Roman"/>
          <w:spacing w:val="20"/>
          <w:sz w:val="24"/>
          <w:szCs w:val="24"/>
        </w:rPr>
        <w:t>、</w:t>
      </w:r>
      <w:r w:rsidR="00400D95" w:rsidRPr="004513FB">
        <w:rPr>
          <w:rFonts w:ascii="Times New Roman" w:eastAsiaTheme="minorEastAsia" w:hAnsi="Times New Roman" w:cs="Times New Roman"/>
          <w:spacing w:val="20"/>
          <w:sz w:val="24"/>
          <w:szCs w:val="24"/>
        </w:rPr>
        <w:t>时钟电路和</w:t>
      </w:r>
      <w:r w:rsidR="00400D95" w:rsidRPr="004513FB">
        <w:rPr>
          <w:rFonts w:ascii="Times New Roman" w:eastAsiaTheme="minorEastAsia" w:hAnsi="Times New Roman" w:cs="Times New Roman"/>
          <w:spacing w:val="20"/>
          <w:sz w:val="24"/>
          <w:szCs w:val="24"/>
        </w:rPr>
        <w:t>4</w:t>
      </w:r>
      <w:r w:rsidR="00400D95" w:rsidRPr="004513FB">
        <w:rPr>
          <w:rFonts w:ascii="Times New Roman" w:eastAsiaTheme="minorEastAsia" w:hAnsi="Times New Roman" w:cs="Times New Roman"/>
          <w:spacing w:val="20"/>
          <w:sz w:val="24"/>
          <w:szCs w:val="24"/>
        </w:rPr>
        <w:t>位</w:t>
      </w:r>
      <w:r w:rsidR="00400D95" w:rsidRPr="004513FB">
        <w:rPr>
          <w:rFonts w:ascii="Times New Roman" w:eastAsiaTheme="minorEastAsia" w:hAnsi="Times New Roman" w:cs="Times New Roman"/>
          <w:spacing w:val="20"/>
          <w:sz w:val="24"/>
          <w:szCs w:val="24"/>
        </w:rPr>
        <w:t>8</w:t>
      </w:r>
      <w:r w:rsidR="00400D95" w:rsidRPr="004513FB">
        <w:rPr>
          <w:rFonts w:ascii="Times New Roman" w:eastAsiaTheme="minorEastAsia" w:hAnsi="Times New Roman" w:cs="Times New Roman"/>
          <w:spacing w:val="20"/>
          <w:sz w:val="24"/>
          <w:szCs w:val="24"/>
        </w:rPr>
        <w:t>段数码管显示电路。并通过数字电路仿真软件</w:t>
      </w:r>
      <w:proofErr w:type="spellStart"/>
      <w:r w:rsidR="00400D95" w:rsidRPr="00117B7F">
        <w:rPr>
          <w:rFonts w:ascii="Times New Roman" w:eastAsiaTheme="minorEastAsia" w:hAnsi="Times New Roman" w:cs="Times New Roman"/>
          <w:spacing w:val="20"/>
          <w:sz w:val="24"/>
          <w:szCs w:val="24"/>
        </w:rPr>
        <w:t>proteus</w:t>
      </w:r>
      <w:proofErr w:type="spellEnd"/>
      <w:r w:rsidR="00400D95" w:rsidRPr="004513FB">
        <w:rPr>
          <w:rFonts w:ascii="Times New Roman" w:eastAsiaTheme="minorEastAsia" w:hAnsi="Times New Roman" w:cs="Times New Roman"/>
          <w:spacing w:val="20"/>
          <w:sz w:val="24"/>
          <w:szCs w:val="24"/>
        </w:rPr>
        <w:t>对</w:t>
      </w:r>
      <w:r w:rsidR="00846475" w:rsidRPr="004513FB">
        <w:rPr>
          <w:rFonts w:ascii="Times New Roman" w:eastAsiaTheme="minorEastAsia" w:hAnsi="Times New Roman" w:cs="Times New Roman"/>
          <w:spacing w:val="20"/>
          <w:sz w:val="24"/>
          <w:szCs w:val="24"/>
        </w:rPr>
        <w:t>测速系统进行了仿真，得到理想的结果。最后是</w:t>
      </w:r>
      <w:r w:rsidR="00392852" w:rsidRPr="004513FB">
        <w:rPr>
          <w:rFonts w:ascii="Times New Roman" w:eastAsiaTheme="minorEastAsia" w:hAnsi="Times New Roman" w:cs="Times New Roman"/>
          <w:spacing w:val="20"/>
          <w:sz w:val="24"/>
          <w:szCs w:val="24"/>
        </w:rPr>
        <w:t>对系统程序的设计介绍。</w:t>
      </w:r>
    </w:p>
    <w:p w:rsidR="00DE749D" w:rsidRDefault="00392C58" w:rsidP="00D70BF1">
      <w:pPr>
        <w:pStyle w:val="1"/>
        <w:spacing w:before="0" w:after="0" w:line="360" w:lineRule="auto"/>
        <w:rPr>
          <w:rFonts w:ascii="Times New Roman" w:eastAsia="黑体" w:hAnsi="Times New Roman" w:cs="Times New Roman"/>
          <w:b w:val="0"/>
          <w:sz w:val="28"/>
          <w:szCs w:val="28"/>
        </w:rPr>
      </w:pPr>
      <w:bookmarkStart w:id="152" w:name="_Toc482439379"/>
      <w:r>
        <w:rPr>
          <w:rFonts w:ascii="Times New Roman" w:eastAsia="黑体" w:hAnsi="Times New Roman" w:cs="Times New Roman" w:hint="eastAsia"/>
          <w:b w:val="0"/>
          <w:sz w:val="28"/>
          <w:szCs w:val="28"/>
        </w:rPr>
        <w:t>5</w:t>
      </w:r>
      <w:r w:rsidR="00DE749D" w:rsidRPr="004513FB">
        <w:rPr>
          <w:rFonts w:ascii="Times New Roman" w:eastAsia="黑体" w:hAnsi="Times New Roman" w:cs="Times New Roman"/>
          <w:b w:val="0"/>
          <w:sz w:val="28"/>
          <w:szCs w:val="28"/>
        </w:rPr>
        <w:t>.</w:t>
      </w:r>
      <w:r w:rsidR="00AD30F8">
        <w:rPr>
          <w:rFonts w:ascii="黑体" w:eastAsia="黑体" w:hAnsi="黑体" w:cs="Times New Roman" w:hint="eastAsia"/>
          <w:b w:val="0"/>
          <w:sz w:val="28"/>
          <w:szCs w:val="28"/>
        </w:rPr>
        <w:t xml:space="preserve">  </w:t>
      </w:r>
      <w:r w:rsidR="00684799">
        <w:rPr>
          <w:rFonts w:ascii="Times New Roman" w:eastAsia="黑体" w:hAnsi="Times New Roman" w:cs="Times New Roman" w:hint="eastAsia"/>
          <w:b w:val="0"/>
          <w:sz w:val="28"/>
          <w:szCs w:val="28"/>
        </w:rPr>
        <w:t>结论</w:t>
      </w:r>
      <w:bookmarkEnd w:id="152"/>
    </w:p>
    <w:p w:rsidR="009D36EF" w:rsidRDefault="00EA6AE7" w:rsidP="00D70BF1">
      <w:pPr>
        <w:pStyle w:val="2"/>
        <w:spacing w:before="0" w:after="0" w:line="360" w:lineRule="auto"/>
        <w:rPr>
          <w:rFonts w:ascii="黑体" w:hAnsi="黑体"/>
          <w:sz w:val="24"/>
          <w:szCs w:val="24"/>
        </w:rPr>
      </w:pPr>
      <w:bookmarkStart w:id="153" w:name="_Toc482439380"/>
      <w:r w:rsidRPr="00EA6AE7">
        <w:rPr>
          <w:rFonts w:ascii="Times New Roman" w:hAnsi="Times New Roman"/>
          <w:sz w:val="24"/>
          <w:szCs w:val="24"/>
        </w:rPr>
        <w:t>5.1</w:t>
      </w:r>
      <w:r>
        <w:rPr>
          <w:rFonts w:ascii="黑体" w:hAnsi="黑体" w:hint="eastAsia"/>
          <w:spacing w:val="20"/>
          <w:sz w:val="24"/>
          <w:szCs w:val="24"/>
        </w:rPr>
        <w:t xml:space="preserve">  </w:t>
      </w:r>
      <w:r>
        <w:rPr>
          <w:rFonts w:ascii="黑体" w:hAnsi="黑体" w:hint="eastAsia"/>
          <w:sz w:val="24"/>
          <w:szCs w:val="24"/>
        </w:rPr>
        <w:t>本论文主要内容</w:t>
      </w:r>
      <w:bookmarkEnd w:id="153"/>
    </w:p>
    <w:p w:rsidR="004E14A0" w:rsidRDefault="00EA6AE7" w:rsidP="009D64B3">
      <w:pPr>
        <w:spacing w:after="0"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本论文介绍了国内外水果振动采收机械的研究现状，</w:t>
      </w:r>
      <w:r w:rsidR="008344A6">
        <w:rPr>
          <w:rFonts w:asciiTheme="minorEastAsia" w:eastAsiaTheme="minorEastAsia" w:hAnsiTheme="minorEastAsia" w:hint="eastAsia"/>
          <w:sz w:val="24"/>
          <w:szCs w:val="24"/>
        </w:rPr>
        <w:t>结合我国南方丘陵地形种植柑橘的模式，提出了对手持式水果振动采收机械的</w:t>
      </w:r>
      <w:r w:rsidR="007D21BC">
        <w:rPr>
          <w:rFonts w:asciiTheme="minorEastAsia" w:eastAsiaTheme="minorEastAsia" w:hAnsiTheme="minorEastAsia" w:hint="eastAsia"/>
          <w:sz w:val="24"/>
          <w:szCs w:val="24"/>
        </w:rPr>
        <w:t>研制</w:t>
      </w:r>
      <w:r w:rsidR="008344A6">
        <w:rPr>
          <w:rFonts w:asciiTheme="minorEastAsia" w:eastAsiaTheme="minorEastAsia" w:hAnsiTheme="minorEastAsia" w:hint="eastAsia"/>
          <w:sz w:val="24"/>
          <w:szCs w:val="24"/>
        </w:rPr>
        <w:t>。</w:t>
      </w:r>
      <w:r w:rsidR="00AC421A">
        <w:rPr>
          <w:rFonts w:asciiTheme="minorEastAsia" w:eastAsiaTheme="minorEastAsia" w:hAnsiTheme="minorEastAsia" w:hint="eastAsia"/>
          <w:sz w:val="24"/>
          <w:szCs w:val="24"/>
        </w:rPr>
        <w:t>介绍了手持式采收机的整机结构、工作过程和技术特点。阐述</w:t>
      </w:r>
      <w:r w:rsidR="009751CD">
        <w:rPr>
          <w:rFonts w:asciiTheme="minorEastAsia" w:eastAsiaTheme="minorEastAsia" w:hAnsiTheme="minorEastAsia" w:hint="eastAsia"/>
          <w:sz w:val="24"/>
          <w:szCs w:val="24"/>
        </w:rPr>
        <w:t>了手持式振动采收机振动系统的工作原理和振动机构的结构设计。通过</w:t>
      </w:r>
      <w:proofErr w:type="spellStart"/>
      <w:r w:rsidR="009751CD" w:rsidRPr="00C33CAD">
        <w:rPr>
          <w:rFonts w:ascii="Times New Roman" w:eastAsiaTheme="minorEastAsia" w:hAnsi="Times New Roman" w:cs="Times New Roman"/>
          <w:sz w:val="24"/>
          <w:szCs w:val="24"/>
        </w:rPr>
        <w:t>solidworks</w:t>
      </w:r>
      <w:proofErr w:type="spellEnd"/>
      <w:r w:rsidR="009751CD" w:rsidRPr="00C33CAD">
        <w:rPr>
          <w:rFonts w:ascii="Times New Roman" w:eastAsiaTheme="minorEastAsia" w:hAnsi="Times New Roman" w:cs="Times New Roman"/>
          <w:sz w:val="24"/>
          <w:szCs w:val="24"/>
        </w:rPr>
        <w:t xml:space="preserve"> motion</w:t>
      </w:r>
      <w:r w:rsidR="009751CD">
        <w:rPr>
          <w:rFonts w:asciiTheme="minorEastAsia" w:eastAsiaTheme="minorEastAsia" w:hAnsiTheme="minorEastAsia" w:hint="eastAsia"/>
          <w:sz w:val="24"/>
          <w:szCs w:val="24"/>
        </w:rPr>
        <w:t>对振动系统进行了运动及动力仿真，</w:t>
      </w:r>
      <w:r w:rsidR="004E14A0">
        <w:rPr>
          <w:rFonts w:asciiTheme="minorEastAsia" w:eastAsiaTheme="minorEastAsia" w:hAnsiTheme="minorEastAsia" w:hint="eastAsia"/>
          <w:sz w:val="24"/>
          <w:szCs w:val="24"/>
        </w:rPr>
        <w:t>得到了</w:t>
      </w:r>
    </w:p>
    <w:p w:rsidR="00BC50F5" w:rsidRDefault="004E14A0" w:rsidP="0022477D">
      <w:pPr>
        <w:spacing w:after="0"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滑杆的运动规律和曲柄所受到的转矩情况。</w:t>
      </w:r>
      <w:r w:rsidR="009751CD">
        <w:rPr>
          <w:rFonts w:asciiTheme="minorEastAsia" w:eastAsiaTheme="minorEastAsia" w:hAnsiTheme="minorEastAsia" w:hint="eastAsia"/>
          <w:sz w:val="24"/>
          <w:szCs w:val="24"/>
        </w:rPr>
        <w:t>利用</w:t>
      </w:r>
      <w:proofErr w:type="spellStart"/>
      <w:r w:rsidR="009751CD" w:rsidRPr="00C33CAD">
        <w:rPr>
          <w:rFonts w:ascii="Times New Roman" w:eastAsiaTheme="minorEastAsia" w:hAnsi="Times New Roman" w:cs="Times New Roman"/>
          <w:sz w:val="24"/>
          <w:szCs w:val="24"/>
        </w:rPr>
        <w:t>solidworks</w:t>
      </w:r>
      <w:proofErr w:type="spellEnd"/>
      <w:r w:rsidR="009751CD" w:rsidRPr="00C33CAD">
        <w:rPr>
          <w:rFonts w:ascii="Times New Roman" w:eastAsiaTheme="minorEastAsia" w:hAnsi="Times New Roman" w:cs="Times New Roman"/>
          <w:sz w:val="24"/>
          <w:szCs w:val="24"/>
        </w:rPr>
        <w:t xml:space="preserve"> simulation</w:t>
      </w:r>
      <w:r w:rsidR="009E3686">
        <w:rPr>
          <w:rFonts w:asciiTheme="minorEastAsia" w:eastAsiaTheme="minorEastAsia" w:hAnsiTheme="minorEastAsia" w:hint="eastAsia"/>
          <w:sz w:val="24"/>
          <w:szCs w:val="24"/>
        </w:rPr>
        <w:t>对关键</w:t>
      </w:r>
      <w:r w:rsidR="00306ACE">
        <w:rPr>
          <w:rFonts w:asciiTheme="minorEastAsia" w:eastAsiaTheme="minorEastAsia" w:hAnsiTheme="minorEastAsia" w:hint="eastAsia"/>
          <w:sz w:val="24"/>
          <w:szCs w:val="24"/>
        </w:rPr>
        <w:t>零</w:t>
      </w:r>
      <w:r w:rsidR="009E3686">
        <w:rPr>
          <w:rFonts w:asciiTheme="minorEastAsia" w:eastAsiaTheme="minorEastAsia" w:hAnsiTheme="minorEastAsia" w:hint="eastAsia"/>
          <w:sz w:val="24"/>
          <w:szCs w:val="24"/>
        </w:rPr>
        <w:t>部件进行了静态应力有限元分析，</w:t>
      </w:r>
      <w:r w:rsidR="000D0CFF">
        <w:rPr>
          <w:rFonts w:asciiTheme="minorEastAsia" w:eastAsiaTheme="minorEastAsia" w:hAnsiTheme="minorEastAsia" w:hint="eastAsia"/>
          <w:sz w:val="24"/>
          <w:szCs w:val="24"/>
        </w:rPr>
        <w:t>确保</w:t>
      </w:r>
      <w:r w:rsidR="009E3686">
        <w:rPr>
          <w:rFonts w:asciiTheme="minorEastAsia" w:eastAsiaTheme="minorEastAsia" w:hAnsiTheme="minorEastAsia" w:hint="eastAsia"/>
          <w:sz w:val="24"/>
          <w:szCs w:val="24"/>
        </w:rPr>
        <w:t>振动系统符合使用要求，并为之后系统的结构优化提供了理论依据。</w:t>
      </w:r>
      <w:r w:rsidR="000D0CFF">
        <w:rPr>
          <w:rFonts w:asciiTheme="minorEastAsia" w:eastAsiaTheme="minorEastAsia" w:hAnsiTheme="minorEastAsia" w:hint="eastAsia"/>
          <w:sz w:val="24"/>
          <w:szCs w:val="24"/>
        </w:rPr>
        <w:t>最后，设计了</w:t>
      </w:r>
      <w:r w:rsidR="00703925">
        <w:rPr>
          <w:rFonts w:asciiTheme="minorEastAsia" w:eastAsiaTheme="minorEastAsia" w:hAnsiTheme="minorEastAsia" w:hint="eastAsia"/>
          <w:sz w:val="24"/>
          <w:szCs w:val="24"/>
        </w:rPr>
        <w:t>以</w:t>
      </w:r>
      <w:r w:rsidR="000D0CFF">
        <w:rPr>
          <w:rFonts w:asciiTheme="minorEastAsia" w:eastAsiaTheme="minorEastAsia" w:hAnsiTheme="minorEastAsia" w:hint="eastAsia"/>
          <w:sz w:val="24"/>
          <w:szCs w:val="24"/>
        </w:rPr>
        <w:t>单片机</w:t>
      </w:r>
      <w:r w:rsidR="00703925">
        <w:rPr>
          <w:rFonts w:asciiTheme="minorEastAsia" w:eastAsiaTheme="minorEastAsia" w:hAnsiTheme="minorEastAsia" w:hint="eastAsia"/>
          <w:sz w:val="24"/>
          <w:szCs w:val="24"/>
        </w:rPr>
        <w:t>为核心</w:t>
      </w:r>
      <w:r w:rsidR="000D0CFF">
        <w:rPr>
          <w:rFonts w:asciiTheme="minorEastAsia" w:eastAsiaTheme="minorEastAsia" w:hAnsiTheme="minorEastAsia" w:hint="eastAsia"/>
          <w:sz w:val="24"/>
          <w:szCs w:val="24"/>
        </w:rPr>
        <w:t>结合光电传感器的转速测量装置，</w:t>
      </w:r>
      <w:r w:rsidR="004A6639">
        <w:rPr>
          <w:rFonts w:asciiTheme="minorEastAsia" w:eastAsiaTheme="minorEastAsia" w:hAnsiTheme="minorEastAsia" w:hint="eastAsia"/>
          <w:sz w:val="24"/>
          <w:szCs w:val="24"/>
        </w:rPr>
        <w:t>并利用数字电路仿真软件</w:t>
      </w:r>
      <w:proofErr w:type="spellStart"/>
      <w:r w:rsidR="004A6639" w:rsidRPr="00C33CAD">
        <w:rPr>
          <w:rFonts w:ascii="Times New Roman" w:eastAsiaTheme="minorEastAsia" w:hAnsi="Times New Roman" w:cs="Times New Roman"/>
          <w:sz w:val="24"/>
          <w:szCs w:val="24"/>
        </w:rPr>
        <w:t>proteus</w:t>
      </w:r>
      <w:proofErr w:type="spellEnd"/>
      <w:r w:rsidR="008A50A1">
        <w:rPr>
          <w:rFonts w:asciiTheme="minorEastAsia" w:eastAsiaTheme="minorEastAsia" w:hAnsiTheme="minorEastAsia" w:hint="eastAsia"/>
          <w:sz w:val="24"/>
          <w:szCs w:val="24"/>
        </w:rPr>
        <w:t>对转速测量系统进行了仿真分析。</w:t>
      </w:r>
    </w:p>
    <w:p w:rsidR="009D64B3" w:rsidRPr="00D70BF1" w:rsidRDefault="009D64B3" w:rsidP="0022477D">
      <w:pPr>
        <w:pStyle w:val="2"/>
        <w:spacing w:before="0" w:after="0" w:line="360" w:lineRule="auto"/>
        <w:rPr>
          <w:rFonts w:asciiTheme="minorEastAsia" w:eastAsiaTheme="minorEastAsia" w:hAnsiTheme="minorEastAsia"/>
          <w:sz w:val="24"/>
          <w:szCs w:val="24"/>
        </w:rPr>
      </w:pPr>
      <w:bookmarkStart w:id="154" w:name="_Toc482439381"/>
      <w:r w:rsidRPr="00EA6AE7">
        <w:rPr>
          <w:rFonts w:ascii="Times New Roman" w:hAnsi="Times New Roman"/>
          <w:sz w:val="24"/>
          <w:szCs w:val="24"/>
        </w:rPr>
        <w:t>5.</w:t>
      </w:r>
      <w:r>
        <w:rPr>
          <w:rFonts w:ascii="Times New Roman" w:hAnsi="Times New Roman" w:hint="eastAsia"/>
          <w:sz w:val="24"/>
          <w:szCs w:val="24"/>
        </w:rPr>
        <w:t>2</w:t>
      </w:r>
      <w:r>
        <w:rPr>
          <w:rFonts w:ascii="黑体" w:hAnsi="黑体" w:hint="eastAsia"/>
          <w:sz w:val="24"/>
          <w:szCs w:val="24"/>
        </w:rPr>
        <w:t xml:space="preserve">  展望</w:t>
      </w:r>
      <w:bookmarkEnd w:id="154"/>
    </w:p>
    <w:p w:rsidR="00385468" w:rsidRDefault="000A122D" w:rsidP="000A122D">
      <w:pPr>
        <w:spacing w:after="0"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本论文主要对手持式振动水果收获机的振动机构进行了一定量的理论分析及结构设计，在制作出样机并进行采摘试验时发现一些不足之处，现做几点建议：</w:t>
      </w:r>
    </w:p>
    <w:p w:rsidR="000A122D" w:rsidRDefault="000A122D" w:rsidP="000A122D">
      <w:pPr>
        <w:spacing w:after="0"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1）本论文主要以柑橘作为采收对象，对于其他水果的采收，比如荔枝，樱桃等果树是否适用还不能确定，希望下一步扩大试验范围，研究</w:t>
      </w:r>
      <w:r w:rsidR="00E16136">
        <w:rPr>
          <w:rFonts w:asciiTheme="minorEastAsia" w:eastAsiaTheme="minorEastAsia" w:hAnsiTheme="minorEastAsia" w:hint="eastAsia"/>
          <w:sz w:val="24"/>
          <w:szCs w:val="24"/>
        </w:rPr>
        <w:t>该设计</w:t>
      </w:r>
      <w:r w:rsidR="00213EF9">
        <w:rPr>
          <w:rFonts w:asciiTheme="minorEastAsia" w:eastAsiaTheme="minorEastAsia" w:hAnsiTheme="minorEastAsia" w:hint="eastAsia"/>
          <w:sz w:val="24"/>
          <w:szCs w:val="24"/>
        </w:rPr>
        <w:t>适用的</w:t>
      </w:r>
      <w:r w:rsidR="00F05097">
        <w:rPr>
          <w:rFonts w:asciiTheme="minorEastAsia" w:eastAsiaTheme="minorEastAsia" w:hAnsiTheme="minorEastAsia" w:hint="eastAsia"/>
          <w:sz w:val="24"/>
          <w:szCs w:val="24"/>
        </w:rPr>
        <w:t>其他</w:t>
      </w:r>
      <w:r w:rsidR="00213EF9">
        <w:rPr>
          <w:rFonts w:asciiTheme="minorEastAsia" w:eastAsiaTheme="minorEastAsia" w:hAnsiTheme="minorEastAsia" w:hint="eastAsia"/>
          <w:sz w:val="24"/>
          <w:szCs w:val="24"/>
        </w:rPr>
        <w:t>果树</w:t>
      </w:r>
      <w:r w:rsidR="00F05097">
        <w:rPr>
          <w:rFonts w:asciiTheme="minorEastAsia" w:eastAsiaTheme="minorEastAsia" w:hAnsiTheme="minorEastAsia" w:hint="eastAsia"/>
          <w:sz w:val="24"/>
          <w:szCs w:val="24"/>
        </w:rPr>
        <w:t>的</w:t>
      </w:r>
      <w:r w:rsidR="00213EF9">
        <w:rPr>
          <w:rFonts w:asciiTheme="minorEastAsia" w:eastAsiaTheme="minorEastAsia" w:hAnsiTheme="minorEastAsia" w:hint="eastAsia"/>
          <w:sz w:val="24"/>
          <w:szCs w:val="24"/>
        </w:rPr>
        <w:t>使用振动方法采收的相关规律。</w:t>
      </w:r>
    </w:p>
    <w:p w:rsidR="00213EF9" w:rsidRDefault="00213EF9" w:rsidP="000A122D">
      <w:pPr>
        <w:spacing w:after="0"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005A75E5">
        <w:rPr>
          <w:rFonts w:asciiTheme="minorEastAsia" w:eastAsiaTheme="minorEastAsia" w:hAnsiTheme="minorEastAsia" w:hint="eastAsia"/>
          <w:sz w:val="24"/>
          <w:szCs w:val="24"/>
        </w:rPr>
        <w:t>使用有限元分析软件，优化结构，进一个减轻手持式水果收获机的整机重量，减轻劳动强度。</w:t>
      </w:r>
    </w:p>
    <w:p w:rsidR="00FB0D9A" w:rsidRPr="004C1A3B" w:rsidRDefault="00FB0D9A" w:rsidP="000A122D">
      <w:pPr>
        <w:spacing w:after="0" w:line="360" w:lineRule="auto"/>
        <w:ind w:firstLine="465"/>
        <w:rPr>
          <w:rFonts w:asciiTheme="minorEastAsia" w:eastAsiaTheme="minorEastAsia" w:hAnsiTheme="minorEastAsia"/>
          <w:sz w:val="24"/>
          <w:szCs w:val="24"/>
        </w:rPr>
      </w:pPr>
      <w:r>
        <w:rPr>
          <w:rFonts w:asciiTheme="minorEastAsia" w:eastAsiaTheme="minorEastAsia" w:hAnsiTheme="minorEastAsia" w:hint="eastAsia"/>
          <w:sz w:val="24"/>
          <w:szCs w:val="24"/>
        </w:rPr>
        <w:t>3）分析在振动采摘过程中机械对果树造成的损坏，改进机构结构，以减少对果树造成的机械损伤。</w:t>
      </w:r>
    </w:p>
    <w:p w:rsidR="009D64B3" w:rsidRPr="004A6639" w:rsidRDefault="009D64B3" w:rsidP="004E14A0">
      <w:pPr>
        <w:spacing w:after="0" w:line="360" w:lineRule="auto"/>
        <w:rPr>
          <w:rFonts w:asciiTheme="minorEastAsia" w:eastAsiaTheme="minorEastAsia" w:hAnsiTheme="minorEastAsia"/>
          <w:sz w:val="24"/>
          <w:szCs w:val="24"/>
        </w:rPr>
      </w:pPr>
    </w:p>
    <w:p w:rsidR="008B0750" w:rsidRDefault="008B0750" w:rsidP="004C1E4B">
      <w:pPr>
        <w:spacing w:after="0"/>
        <w:rPr>
          <w:rFonts w:ascii="Times New Roman" w:hAnsi="Times New Roman" w:cs="Times New Roman"/>
          <w:spacing w:val="20"/>
          <w:sz w:val="24"/>
          <w:szCs w:val="24"/>
        </w:rPr>
      </w:pPr>
    </w:p>
    <w:p w:rsidR="00D5425C" w:rsidRDefault="00D5425C" w:rsidP="004C1E4B">
      <w:pPr>
        <w:spacing w:after="0"/>
        <w:rPr>
          <w:rFonts w:ascii="Times New Roman" w:hAnsi="Times New Roman" w:cs="Times New Roman"/>
          <w:spacing w:val="20"/>
          <w:sz w:val="24"/>
          <w:szCs w:val="24"/>
        </w:rPr>
      </w:pPr>
    </w:p>
    <w:p w:rsidR="00D5425C" w:rsidRDefault="00D5425C" w:rsidP="004C1E4B">
      <w:pPr>
        <w:spacing w:after="0"/>
        <w:rPr>
          <w:rFonts w:ascii="Times New Roman" w:hAnsi="Times New Roman" w:cs="Times New Roman"/>
          <w:spacing w:val="20"/>
          <w:sz w:val="24"/>
          <w:szCs w:val="24"/>
        </w:rPr>
      </w:pPr>
    </w:p>
    <w:p w:rsidR="00C4650F" w:rsidRPr="00C4650F" w:rsidRDefault="00C4650F" w:rsidP="00C4650F">
      <w:pPr>
        <w:keepNext/>
        <w:keepLines/>
        <w:widowControl w:val="0"/>
        <w:adjustRightInd/>
        <w:snapToGrid/>
        <w:spacing w:after="0" w:line="360" w:lineRule="auto"/>
        <w:jc w:val="center"/>
        <w:outlineLvl w:val="0"/>
        <w:rPr>
          <w:rFonts w:ascii="Times New Roman" w:eastAsia="黑体" w:hAnsi="Times New Roman" w:cs="Times New Roman"/>
          <w:bCs/>
          <w:kern w:val="44"/>
          <w:sz w:val="28"/>
          <w:szCs w:val="44"/>
        </w:rPr>
      </w:pPr>
      <w:bookmarkStart w:id="155" w:name="_Toc420306313"/>
      <w:bookmarkStart w:id="156" w:name="_Toc482439382"/>
      <w:r w:rsidRPr="00C4650F">
        <w:rPr>
          <w:rFonts w:ascii="Times New Roman" w:eastAsia="黑体" w:hAnsi="Times New Roman" w:cs="Times New Roman"/>
          <w:bCs/>
          <w:kern w:val="44"/>
          <w:sz w:val="28"/>
          <w:szCs w:val="44"/>
        </w:rPr>
        <w:lastRenderedPageBreak/>
        <w:t>参</w:t>
      </w:r>
      <w:r w:rsidRPr="00C4650F">
        <w:rPr>
          <w:rFonts w:ascii="黑体" w:eastAsia="黑体" w:hAnsi="黑体" w:cs="Times New Roman"/>
          <w:bCs/>
          <w:kern w:val="44"/>
          <w:sz w:val="28"/>
          <w:szCs w:val="44"/>
        </w:rPr>
        <w:t xml:space="preserve"> </w:t>
      </w:r>
      <w:r w:rsidRPr="00C4650F">
        <w:rPr>
          <w:rFonts w:ascii="Times New Roman" w:eastAsia="黑体" w:hAnsi="Times New Roman" w:cs="Times New Roman"/>
          <w:bCs/>
          <w:kern w:val="44"/>
          <w:sz w:val="28"/>
          <w:szCs w:val="44"/>
        </w:rPr>
        <w:t>考</w:t>
      </w:r>
      <w:r w:rsidRPr="00C4650F">
        <w:rPr>
          <w:rFonts w:ascii="黑体" w:eastAsia="黑体" w:hAnsi="黑体" w:cs="Times New Roman"/>
          <w:bCs/>
          <w:kern w:val="44"/>
          <w:sz w:val="28"/>
          <w:szCs w:val="44"/>
        </w:rPr>
        <w:t xml:space="preserve"> </w:t>
      </w:r>
      <w:r w:rsidRPr="00C4650F">
        <w:rPr>
          <w:rFonts w:ascii="Times New Roman" w:eastAsia="黑体" w:hAnsi="Times New Roman" w:cs="Times New Roman"/>
          <w:bCs/>
          <w:kern w:val="44"/>
          <w:sz w:val="28"/>
          <w:szCs w:val="44"/>
        </w:rPr>
        <w:t>文</w:t>
      </w:r>
      <w:r w:rsidRPr="00C4650F">
        <w:rPr>
          <w:rFonts w:ascii="黑体" w:eastAsia="黑体" w:hAnsi="黑体" w:cs="Times New Roman"/>
          <w:bCs/>
          <w:kern w:val="44"/>
          <w:sz w:val="28"/>
          <w:szCs w:val="44"/>
        </w:rPr>
        <w:t xml:space="preserve"> </w:t>
      </w:r>
      <w:r w:rsidRPr="00C4650F">
        <w:rPr>
          <w:rFonts w:ascii="Times New Roman" w:eastAsia="黑体" w:hAnsi="Times New Roman" w:cs="Times New Roman"/>
          <w:bCs/>
          <w:kern w:val="44"/>
          <w:sz w:val="28"/>
          <w:szCs w:val="44"/>
        </w:rPr>
        <w:t>献</w:t>
      </w:r>
      <w:bookmarkEnd w:id="155"/>
      <w:bookmarkEnd w:id="156"/>
    </w:p>
    <w:p w:rsidR="004177EC" w:rsidRDefault="004177EC" w:rsidP="004177EC">
      <w:pPr>
        <w:spacing w:after="0" w:line="360" w:lineRule="auto"/>
        <w:ind w:left="480" w:hangingChars="200" w:hanging="480"/>
        <w:rPr>
          <w:rFonts w:ascii="Times New Roman" w:eastAsiaTheme="minorEastAsia" w:hAnsiTheme="minorEastAsia"/>
          <w:sz w:val="24"/>
          <w:szCs w:val="24"/>
        </w:rPr>
      </w:pPr>
      <w:r>
        <w:rPr>
          <w:rFonts w:ascii="Times New Roman" w:eastAsiaTheme="minorEastAsia" w:hAnsiTheme="minorEastAsia" w:hint="eastAsia"/>
          <w:sz w:val="24"/>
          <w:szCs w:val="24"/>
        </w:rPr>
        <w:t>蔡菲，王春耀，王</w:t>
      </w:r>
      <w:r w:rsidRPr="000D2990">
        <w:rPr>
          <w:rFonts w:ascii="Times New Roman" w:eastAsiaTheme="minorEastAsia" w:hAnsiTheme="minorEastAsia" w:hint="eastAsia"/>
          <w:sz w:val="24"/>
          <w:szCs w:val="24"/>
        </w:rPr>
        <w:t>学农，等</w:t>
      </w:r>
      <w:r w:rsidRPr="000D2990">
        <w:rPr>
          <w:rFonts w:ascii="Times New Roman" w:eastAsiaTheme="minorEastAsia" w:hAnsiTheme="minorEastAsia" w:hint="eastAsia"/>
          <w:sz w:val="24"/>
          <w:szCs w:val="24"/>
        </w:rPr>
        <w:t>.</w:t>
      </w:r>
      <w:r w:rsidR="00477CA1">
        <w:rPr>
          <w:rFonts w:asciiTheme="minorEastAsia" w:eastAsiaTheme="minorEastAsia" w:hAnsiTheme="minorEastAsia" w:hint="eastAsia"/>
          <w:sz w:val="24"/>
          <w:szCs w:val="24"/>
        </w:rPr>
        <w:t xml:space="preserve"> </w:t>
      </w:r>
      <w:r w:rsidRPr="000D2990">
        <w:rPr>
          <w:rFonts w:ascii="Times New Roman" w:eastAsiaTheme="minorEastAsia" w:hAnsiTheme="minorEastAsia" w:hint="eastAsia"/>
          <w:sz w:val="24"/>
          <w:szCs w:val="24"/>
        </w:rPr>
        <w:t>基于高速摄像技术的振动落果惯性力研究</w:t>
      </w:r>
      <w:r w:rsidRPr="00C26B43">
        <w:rPr>
          <w:rFonts w:ascii="Times New Roman" w:eastAsiaTheme="minorEastAsia" w:hAnsi="Times New Roman" w:cs="Times New Roman"/>
          <w:sz w:val="24"/>
          <w:szCs w:val="24"/>
        </w:rPr>
        <w:t>[J]</w:t>
      </w:r>
      <w:r w:rsidRPr="000D2990">
        <w:rPr>
          <w:rFonts w:ascii="Times New Roman" w:eastAsiaTheme="minorEastAsia" w:hAnsiTheme="minorEastAsia" w:hint="eastAsia"/>
          <w:sz w:val="24"/>
          <w:szCs w:val="24"/>
        </w:rPr>
        <w:t>.</w:t>
      </w:r>
      <w:r>
        <w:rPr>
          <w:rFonts w:ascii="Times New Roman" w:eastAsiaTheme="minorEastAsia" w:hAnsiTheme="minorEastAsia" w:hint="eastAsia"/>
          <w:sz w:val="24"/>
          <w:szCs w:val="24"/>
        </w:rPr>
        <w:t xml:space="preserve"> </w:t>
      </w:r>
      <w:r w:rsidRPr="000D2990">
        <w:rPr>
          <w:rFonts w:ascii="Times New Roman" w:eastAsiaTheme="minorEastAsia" w:hAnsiTheme="minorEastAsia" w:hint="eastAsia"/>
          <w:sz w:val="24"/>
          <w:szCs w:val="24"/>
        </w:rPr>
        <w:t>西北农林科技大学学报</w:t>
      </w:r>
      <w:r w:rsidRPr="000D2990">
        <w:rPr>
          <w:rFonts w:ascii="Times New Roman" w:eastAsiaTheme="minorEastAsia" w:hAnsiTheme="minorEastAsia" w:hint="eastAsia"/>
          <w:sz w:val="24"/>
          <w:szCs w:val="24"/>
        </w:rPr>
        <w:t>:</w:t>
      </w:r>
      <w:r>
        <w:rPr>
          <w:rFonts w:ascii="Times New Roman" w:eastAsiaTheme="minorEastAsia" w:hAnsiTheme="minorEastAsia" w:hint="eastAsia"/>
          <w:sz w:val="24"/>
          <w:szCs w:val="24"/>
        </w:rPr>
        <w:t>自</w:t>
      </w:r>
      <w:r w:rsidRPr="000D2990">
        <w:rPr>
          <w:rFonts w:ascii="Times New Roman" w:eastAsiaTheme="minorEastAsia" w:hAnsiTheme="minorEastAsia" w:hint="eastAsia"/>
          <w:sz w:val="24"/>
          <w:szCs w:val="24"/>
        </w:rPr>
        <w:t>然科学版，</w:t>
      </w:r>
      <w:r w:rsidRPr="000D2990">
        <w:rPr>
          <w:rFonts w:ascii="Times New Roman" w:eastAsiaTheme="minorEastAsia" w:hAnsiTheme="minorEastAsia" w:hint="eastAsia"/>
          <w:sz w:val="24"/>
          <w:szCs w:val="24"/>
        </w:rPr>
        <w:t>2013 (4) :208-212.</w:t>
      </w:r>
    </w:p>
    <w:p w:rsidR="004177EC" w:rsidRDefault="004177EC" w:rsidP="004177EC">
      <w:pPr>
        <w:spacing w:after="0" w:line="360" w:lineRule="auto"/>
        <w:ind w:left="480" w:hangingChars="200" w:hanging="480"/>
        <w:rPr>
          <w:rFonts w:ascii="Times New Roman" w:eastAsiaTheme="minorEastAsia" w:hAnsi="Times New Roman"/>
          <w:sz w:val="24"/>
          <w:szCs w:val="24"/>
        </w:rPr>
      </w:pPr>
      <w:r w:rsidRPr="00C26B43">
        <w:rPr>
          <w:rFonts w:ascii="Times New Roman" w:eastAsiaTheme="minorEastAsia" w:hAnsiTheme="minorEastAsia" w:cs="Times New Roman"/>
          <w:sz w:val="24"/>
          <w:szCs w:val="24"/>
        </w:rPr>
        <w:t>程学良，李立君，高白成，等</w:t>
      </w:r>
      <w:r w:rsidRPr="00C26B43">
        <w:rPr>
          <w:rFonts w:ascii="Times New Roman" w:eastAsiaTheme="minorEastAsia" w:hAnsi="Times New Roman" w:cs="Times New Roman"/>
          <w:sz w:val="24"/>
          <w:szCs w:val="24"/>
        </w:rPr>
        <w:t>.</w:t>
      </w:r>
      <w:r w:rsidR="000D287C">
        <w:rPr>
          <w:rFonts w:ascii="Times New Roman" w:eastAsiaTheme="minorEastAsia" w:hAnsi="Times New Roman" w:cs="Times New Roman" w:hint="eastAsia"/>
          <w:sz w:val="24"/>
          <w:szCs w:val="24"/>
        </w:rPr>
        <w:t xml:space="preserve"> </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油茶果振动采摘系统运动特性分析</w:t>
      </w:r>
      <w:r w:rsidRPr="00C26B43">
        <w:rPr>
          <w:rFonts w:ascii="Times New Roman" w:eastAsiaTheme="minorEastAsia" w:hAnsi="Times New Roman" w:cs="Times New Roman"/>
          <w:sz w:val="24"/>
          <w:szCs w:val="24"/>
        </w:rPr>
        <w:t>[J].</w:t>
      </w:r>
      <w:r w:rsidRPr="00C26B43">
        <w:rPr>
          <w:rFonts w:ascii="Times New Roman" w:eastAsiaTheme="minorEastAsia" w:hAnsiTheme="minorEastAsia" w:cs="Times New Roman"/>
          <w:sz w:val="24"/>
          <w:szCs w:val="24"/>
        </w:rPr>
        <w:t>农机化研究</w:t>
      </w:r>
      <w:r w:rsidRPr="00C26B43">
        <w:rPr>
          <w:rFonts w:ascii="Times New Roman" w:eastAsiaTheme="minorEastAsia" w:hAnsi="Times New Roman" w:cs="Times New Roman"/>
          <w:sz w:val="24"/>
          <w:szCs w:val="24"/>
        </w:rPr>
        <w:t>2014</w:t>
      </w:r>
      <w:r w:rsidR="00F14E0B">
        <w:rPr>
          <w:rFonts w:ascii="Times New Roman" w:eastAsiaTheme="minorEastAsia" w:hAnsi="Times New Roman" w:cs="Times New Roman" w:hint="eastAsia"/>
          <w:sz w:val="24"/>
          <w:szCs w:val="24"/>
        </w:rPr>
        <w:t xml:space="preserve"> </w:t>
      </w:r>
      <w:r w:rsidRPr="00C26B43">
        <w:rPr>
          <w:rFonts w:ascii="Times New Roman" w:eastAsiaTheme="minorEastAsia" w:hAnsi="Times New Roman" w:cs="Times New Roman"/>
          <w:sz w:val="24"/>
          <w:szCs w:val="24"/>
        </w:rPr>
        <w:t>(2):15-19.</w:t>
      </w:r>
    </w:p>
    <w:p w:rsidR="004177EC" w:rsidRDefault="004177EC" w:rsidP="004177EC">
      <w:pPr>
        <w:spacing w:after="0" w:line="360" w:lineRule="auto"/>
        <w:rPr>
          <w:rFonts w:ascii="Times New Roman" w:eastAsiaTheme="minorEastAsia" w:hAnsi="Times New Roman" w:cs="Times New Roman"/>
          <w:sz w:val="24"/>
          <w:szCs w:val="24"/>
        </w:rPr>
      </w:pPr>
      <w:r w:rsidRPr="00BB0895">
        <w:rPr>
          <w:rFonts w:ascii="Times New Roman" w:eastAsiaTheme="minorEastAsia" w:hAnsiTheme="minorEastAsia" w:cs="Times New Roman"/>
          <w:sz w:val="24"/>
          <w:szCs w:val="24"/>
        </w:rPr>
        <w:t>丁志祥</w:t>
      </w:r>
      <w:r w:rsidRPr="00BB0895">
        <w:rPr>
          <w:rFonts w:ascii="Times New Roman" w:eastAsiaTheme="minorEastAsia" w:hAnsi="Times New Roman" w:cs="Times New Roman"/>
          <w:sz w:val="24"/>
          <w:szCs w:val="24"/>
        </w:rPr>
        <w:t>.</w:t>
      </w:r>
      <w:r w:rsidRPr="00BB0895">
        <w:rPr>
          <w:rFonts w:ascii="Times New Roman" w:eastAsiaTheme="minorEastAsia" w:hAnsiTheme="minorEastAsia" w:cs="Times New Roman"/>
          <w:sz w:val="24"/>
          <w:szCs w:val="24"/>
        </w:rPr>
        <w:t>国外果园的机械采收</w:t>
      </w:r>
      <w:r w:rsidRPr="00BB0895">
        <w:rPr>
          <w:rFonts w:ascii="Times New Roman" w:eastAsiaTheme="minorEastAsia" w:hAnsi="Times New Roman" w:cs="Times New Roman"/>
          <w:sz w:val="24"/>
          <w:szCs w:val="24"/>
        </w:rPr>
        <w:t>[J].</w:t>
      </w:r>
      <w:r w:rsidR="00477CA1">
        <w:rPr>
          <w:rFonts w:ascii="Times New Roman" w:eastAsiaTheme="minorEastAsia" w:hAnsi="Times New Roman" w:cs="Times New Roman" w:hint="eastAsia"/>
          <w:sz w:val="24"/>
          <w:szCs w:val="24"/>
        </w:rPr>
        <w:t xml:space="preserve">  </w:t>
      </w:r>
      <w:r w:rsidRPr="00BB0895">
        <w:rPr>
          <w:rFonts w:ascii="Times New Roman" w:eastAsiaTheme="minorEastAsia" w:hAnsiTheme="minorEastAsia" w:cs="Times New Roman"/>
          <w:sz w:val="24"/>
          <w:szCs w:val="24"/>
        </w:rPr>
        <w:t>世界农业</w:t>
      </w:r>
      <w:r>
        <w:rPr>
          <w:rFonts w:ascii="Times New Roman" w:eastAsiaTheme="minorEastAsia" w:hAnsiTheme="minorEastAsia" w:hint="eastAsia"/>
          <w:sz w:val="24"/>
          <w:szCs w:val="24"/>
        </w:rPr>
        <w:t>，</w:t>
      </w:r>
      <w:r>
        <w:rPr>
          <w:rFonts w:ascii="Times New Roman" w:eastAsiaTheme="minorEastAsia" w:hAnsi="Times New Roman"/>
          <w:sz w:val="24"/>
          <w:szCs w:val="24"/>
        </w:rPr>
        <w:t xml:space="preserve">1995 (9): </w:t>
      </w:r>
      <w:r w:rsidRPr="00BB0895">
        <w:rPr>
          <w:rFonts w:ascii="Times New Roman" w:eastAsiaTheme="minorEastAsia" w:hAnsi="Times New Roman" w:cs="Times New Roman"/>
          <w:sz w:val="24"/>
          <w:szCs w:val="24"/>
        </w:rPr>
        <w:t>21-22.</w:t>
      </w:r>
    </w:p>
    <w:p w:rsidR="003A4F55" w:rsidRPr="003A4F55" w:rsidRDefault="003A4F55" w:rsidP="003A4F55">
      <w:pPr>
        <w:spacing w:after="0" w:line="360" w:lineRule="auto"/>
        <w:ind w:left="520" w:hangingChars="200" w:hanging="520"/>
        <w:rPr>
          <w:rFonts w:ascii="Times New Roman" w:eastAsiaTheme="minorEastAsia" w:hAnsi="Times New Roman"/>
          <w:spacing w:val="20"/>
          <w:sz w:val="24"/>
          <w:szCs w:val="24"/>
        </w:rPr>
      </w:pPr>
      <w:r w:rsidRPr="008F3853">
        <w:rPr>
          <w:rFonts w:ascii="Times New Roman" w:eastAsiaTheme="minorEastAsia" w:hAnsiTheme="minorEastAsia" w:cs="Times New Roman"/>
          <w:spacing w:val="20"/>
          <w:sz w:val="24"/>
          <w:szCs w:val="24"/>
        </w:rPr>
        <w:t>冯夏勇</w:t>
      </w:r>
      <w:r w:rsidRPr="008F3853">
        <w:rPr>
          <w:rFonts w:ascii="Times New Roman" w:eastAsiaTheme="minorEastAsia" w:hAnsi="Times New Roman" w:cs="Times New Roman"/>
          <w:spacing w:val="20"/>
          <w:sz w:val="24"/>
          <w:szCs w:val="24"/>
        </w:rPr>
        <w:t>,</w:t>
      </w:r>
      <w:r w:rsidRPr="008F3853">
        <w:rPr>
          <w:rFonts w:ascii="Times New Roman" w:eastAsiaTheme="minorEastAsia" w:hAnsiTheme="minorEastAsia" w:cs="Times New Roman"/>
          <w:spacing w:val="20"/>
          <w:sz w:val="24"/>
          <w:szCs w:val="24"/>
        </w:rPr>
        <w:t>宾鸿赞</w:t>
      </w:r>
      <w:r>
        <w:rPr>
          <w:rFonts w:ascii="Times New Roman" w:eastAsiaTheme="minorEastAsia" w:hAnsi="Times New Roman" w:hint="eastAsia"/>
          <w:spacing w:val="20"/>
          <w:sz w:val="24"/>
          <w:szCs w:val="24"/>
        </w:rPr>
        <w:t>等</w:t>
      </w:r>
      <w:r>
        <w:rPr>
          <w:rFonts w:ascii="Times New Roman" w:eastAsiaTheme="minorEastAsia" w:hAnsi="Times New Roman" w:hint="eastAsia"/>
          <w:spacing w:val="20"/>
          <w:sz w:val="24"/>
          <w:szCs w:val="24"/>
        </w:rPr>
        <w:t xml:space="preserve">. </w:t>
      </w:r>
      <w:r w:rsidRPr="008F3853">
        <w:rPr>
          <w:rFonts w:ascii="Times New Roman" w:eastAsiaTheme="minorEastAsia" w:hAnsiTheme="minorEastAsia" w:cs="Times New Roman"/>
          <w:spacing w:val="20"/>
          <w:sz w:val="24"/>
          <w:szCs w:val="24"/>
        </w:rPr>
        <w:t>微机转速测量常用方法与精度分析</w:t>
      </w:r>
      <w:r w:rsidRPr="008F3853">
        <w:rPr>
          <w:rFonts w:ascii="Times New Roman" w:eastAsiaTheme="minorEastAsia" w:hAnsi="Times New Roman" w:cs="Times New Roman"/>
          <w:spacing w:val="20"/>
          <w:sz w:val="24"/>
          <w:szCs w:val="24"/>
        </w:rPr>
        <w:t>[J].</w:t>
      </w:r>
      <w:r>
        <w:rPr>
          <w:rFonts w:ascii="Times New Roman" w:eastAsiaTheme="minorEastAsia" w:hAnsi="Times New Roman" w:hint="eastAsia"/>
          <w:spacing w:val="20"/>
          <w:sz w:val="24"/>
          <w:szCs w:val="24"/>
        </w:rPr>
        <w:t xml:space="preserve"> </w:t>
      </w:r>
      <w:r w:rsidRPr="008F3853">
        <w:rPr>
          <w:rFonts w:ascii="Times New Roman" w:eastAsiaTheme="minorEastAsia" w:hAnsiTheme="minorEastAsia" w:cs="Times New Roman"/>
          <w:spacing w:val="20"/>
          <w:sz w:val="24"/>
          <w:szCs w:val="24"/>
        </w:rPr>
        <w:t>电子与自动化</w:t>
      </w:r>
      <w:r w:rsidRPr="008F3853">
        <w:rPr>
          <w:rFonts w:ascii="Times New Roman" w:eastAsiaTheme="minorEastAsia" w:hAnsi="Times New Roman" w:cs="Times New Roman"/>
          <w:spacing w:val="20"/>
          <w:sz w:val="24"/>
          <w:szCs w:val="24"/>
        </w:rPr>
        <w:t>1995.</w:t>
      </w:r>
      <w:r w:rsidR="00F14E0B">
        <w:rPr>
          <w:rFonts w:ascii="Times New Roman" w:eastAsiaTheme="minorEastAsia" w:hAnsi="Times New Roman" w:cs="Times New Roman" w:hint="eastAsia"/>
          <w:spacing w:val="20"/>
          <w:sz w:val="24"/>
          <w:szCs w:val="24"/>
        </w:rPr>
        <w:t xml:space="preserve"> </w:t>
      </w:r>
      <w:r w:rsidRPr="008F3853">
        <w:rPr>
          <w:rFonts w:ascii="Times New Roman" w:eastAsiaTheme="minorEastAsia" w:hAnsi="Times New Roman" w:cs="Times New Roman"/>
          <w:spacing w:val="20"/>
          <w:sz w:val="24"/>
          <w:szCs w:val="24"/>
        </w:rPr>
        <w:t>46(2):32</w:t>
      </w:r>
      <w:r>
        <w:rPr>
          <w:rFonts w:ascii="Times New Roman" w:eastAsiaTheme="minorEastAsia" w:hAnsiTheme="minorEastAsia" w:hint="eastAsia"/>
          <w:spacing w:val="20"/>
          <w:sz w:val="24"/>
          <w:szCs w:val="24"/>
        </w:rPr>
        <w:t>~</w:t>
      </w:r>
      <w:r w:rsidRPr="008F3853">
        <w:rPr>
          <w:rFonts w:ascii="Times New Roman" w:eastAsiaTheme="minorEastAsia" w:hAnsi="Times New Roman" w:cs="Times New Roman"/>
          <w:spacing w:val="20"/>
          <w:sz w:val="24"/>
          <w:szCs w:val="24"/>
        </w:rPr>
        <w:t>33</w:t>
      </w:r>
    </w:p>
    <w:p w:rsidR="004177EC" w:rsidRPr="00BB0895" w:rsidRDefault="004177EC" w:rsidP="003A4F55">
      <w:pPr>
        <w:spacing w:after="0" w:line="360" w:lineRule="auto"/>
        <w:jc w:val="both"/>
        <w:rPr>
          <w:rFonts w:ascii="Times New Roman" w:eastAsiaTheme="minorEastAsia" w:hAnsi="Times New Roman" w:cs="Times New Roman"/>
          <w:sz w:val="24"/>
          <w:szCs w:val="24"/>
        </w:rPr>
      </w:pPr>
      <w:r w:rsidRPr="00C70514">
        <w:rPr>
          <w:rFonts w:ascii="Times New Roman" w:eastAsiaTheme="minorEastAsia" w:hAnsi="Times New Roman" w:hint="eastAsia"/>
          <w:sz w:val="24"/>
          <w:szCs w:val="24"/>
        </w:rPr>
        <w:t>李莉</w:t>
      </w:r>
      <w:r w:rsidRPr="00C70514">
        <w:rPr>
          <w:rFonts w:ascii="Times New Roman" w:eastAsiaTheme="minorEastAsia" w:hAnsi="Times New Roman" w:hint="eastAsia"/>
          <w:sz w:val="24"/>
          <w:szCs w:val="24"/>
        </w:rPr>
        <w:t>.</w:t>
      </w:r>
      <w:r w:rsidRPr="00C70514">
        <w:rPr>
          <w:rFonts w:ascii="Times New Roman" w:eastAsiaTheme="minorEastAsia" w:hAnsi="Times New Roman" w:hint="eastAsia"/>
          <w:sz w:val="24"/>
          <w:szCs w:val="24"/>
        </w:rPr>
        <w:t>中国水果产业基本情况</w:t>
      </w:r>
      <w:r w:rsidRPr="00BB0895">
        <w:rPr>
          <w:rFonts w:ascii="Times New Roman" w:eastAsiaTheme="minorEastAsia" w:hAnsi="Times New Roman" w:cs="Times New Roman"/>
          <w:sz w:val="24"/>
          <w:szCs w:val="24"/>
        </w:rPr>
        <w:t>[J]</w:t>
      </w:r>
      <w:r w:rsidRPr="00C70514">
        <w:rPr>
          <w:rFonts w:ascii="Times New Roman" w:eastAsiaTheme="minorEastAsia" w:hAnsi="Times New Roman" w:hint="eastAsia"/>
          <w:sz w:val="24"/>
          <w:szCs w:val="24"/>
        </w:rPr>
        <w:t>.</w:t>
      </w:r>
      <w:r w:rsidR="000D287C">
        <w:rPr>
          <w:rFonts w:ascii="Times New Roman" w:eastAsiaTheme="minorEastAsia" w:hAnsi="Times New Roman" w:hint="eastAsia"/>
          <w:sz w:val="24"/>
          <w:szCs w:val="24"/>
        </w:rPr>
        <w:t xml:space="preserve"> </w:t>
      </w:r>
      <w:r w:rsidR="00477CA1">
        <w:rPr>
          <w:rFonts w:ascii="Times New Roman" w:eastAsiaTheme="minorEastAsia" w:hAnsi="Times New Roman" w:hint="eastAsia"/>
          <w:sz w:val="24"/>
          <w:szCs w:val="24"/>
        </w:rPr>
        <w:t xml:space="preserve"> </w:t>
      </w:r>
      <w:r>
        <w:rPr>
          <w:rFonts w:ascii="Times New Roman" w:eastAsiaTheme="minorEastAsia" w:hAnsi="Times New Roman" w:hint="eastAsia"/>
          <w:sz w:val="24"/>
          <w:szCs w:val="24"/>
        </w:rPr>
        <w:t>世界热带农业信息，</w:t>
      </w:r>
      <w:r w:rsidRPr="00C70514">
        <w:rPr>
          <w:rFonts w:ascii="Times New Roman" w:eastAsiaTheme="minorEastAsia" w:hAnsi="Times New Roman" w:cs="Times New Roman"/>
          <w:sz w:val="24"/>
          <w:szCs w:val="24"/>
        </w:rPr>
        <w:t>2011</w:t>
      </w:r>
      <w:r>
        <w:rPr>
          <w:rFonts w:ascii="Times New Roman" w:eastAsiaTheme="minorEastAsia" w:hAnsi="Times New Roman" w:hint="eastAsia"/>
          <w:sz w:val="24"/>
          <w:szCs w:val="24"/>
        </w:rPr>
        <w:t>(12):11-12</w:t>
      </w:r>
      <w:r w:rsidRPr="00C70514">
        <w:rPr>
          <w:rFonts w:ascii="Times New Roman" w:eastAsiaTheme="minorEastAsia" w:hAnsi="Times New Roman" w:cs="Times New Roman"/>
          <w:sz w:val="24"/>
          <w:szCs w:val="24"/>
        </w:rPr>
        <w:t>.</w:t>
      </w:r>
    </w:p>
    <w:p w:rsidR="004177EC" w:rsidRPr="00C26B43"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李小亮</w:t>
      </w:r>
      <w:r w:rsidRPr="00C26B43">
        <w:rPr>
          <w:rFonts w:ascii="Times New Roman" w:eastAsiaTheme="minorEastAsia" w:hAnsi="Times New Roman" w:cs="Times New Roman"/>
          <w:sz w:val="24"/>
          <w:szCs w:val="24"/>
        </w:rPr>
        <w:t>.</w:t>
      </w:r>
      <w:r w:rsidRPr="00C26B43">
        <w:rPr>
          <w:rFonts w:ascii="Times New Roman" w:eastAsiaTheme="minorEastAsia" w:hAnsiTheme="minorEastAsia" w:cs="Times New Roman"/>
          <w:sz w:val="24"/>
          <w:szCs w:val="24"/>
        </w:rPr>
        <w:t>基于振动机理的山核桃采摘样机设计</w:t>
      </w:r>
      <w:r w:rsidRPr="00C26B43">
        <w:rPr>
          <w:rFonts w:ascii="Times New Roman" w:eastAsiaTheme="minorEastAsia" w:hAnsi="Times New Roman" w:cs="Times New Roman"/>
          <w:sz w:val="24"/>
          <w:szCs w:val="24"/>
        </w:rPr>
        <w:t>.</w:t>
      </w:r>
      <w:r w:rsidR="000D287C">
        <w:rPr>
          <w:rFonts w:ascii="Times New Roman" w:eastAsiaTheme="minorEastAsia" w:hAnsi="Times New Roman" w:cs="Times New Roman" w:hint="eastAsia"/>
          <w:sz w:val="24"/>
          <w:szCs w:val="24"/>
        </w:rPr>
        <w:t xml:space="preserve"> </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浙江农林大学，</w:t>
      </w:r>
      <w:r w:rsidRPr="00C26B43">
        <w:rPr>
          <w:rFonts w:ascii="Times New Roman" w:eastAsiaTheme="minorEastAsia" w:hAnsi="Times New Roman" w:cs="Times New Roman"/>
          <w:sz w:val="24"/>
          <w:szCs w:val="24"/>
        </w:rPr>
        <w:t>2012.</w:t>
      </w:r>
    </w:p>
    <w:p w:rsidR="004177EC" w:rsidRPr="00C26B43"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刘进宝</w:t>
      </w:r>
      <w:r w:rsidRPr="00C26B43">
        <w:rPr>
          <w:rFonts w:ascii="Times New Roman" w:eastAsiaTheme="minorEastAsia" w:hAnsi="Times New Roman" w:cs="Times New Roman"/>
          <w:sz w:val="24"/>
          <w:szCs w:val="24"/>
        </w:rPr>
        <w:t>.</w:t>
      </w:r>
      <w:r w:rsidRPr="00C26B43">
        <w:rPr>
          <w:rFonts w:ascii="Times New Roman" w:eastAsiaTheme="minorEastAsia" w:hAnsiTheme="minorEastAsia" w:cs="Times New Roman"/>
          <w:sz w:val="24"/>
          <w:szCs w:val="24"/>
        </w:rPr>
        <w:t>基于树干振动机理的林果采摘机的设计与分析</w:t>
      </w:r>
      <w:r w:rsidRPr="00C26B43">
        <w:rPr>
          <w:rFonts w:ascii="Times New Roman" w:eastAsiaTheme="minorEastAsia" w:hAnsi="Times New Roman" w:cs="Times New Roman"/>
          <w:sz w:val="24"/>
          <w:szCs w:val="24"/>
        </w:rPr>
        <w:t>[D].</w:t>
      </w:r>
      <w:r w:rsidR="000D287C">
        <w:rPr>
          <w:rFonts w:ascii="Times New Roman" w:eastAsiaTheme="minorEastAsia" w:hAnsi="Times New Roman" w:cs="Times New Roman" w:hint="eastAsia"/>
          <w:sz w:val="24"/>
          <w:szCs w:val="24"/>
        </w:rPr>
        <w:t xml:space="preserve"> </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新疆农业大学，</w:t>
      </w:r>
      <w:r w:rsidRPr="00C26B43">
        <w:rPr>
          <w:rFonts w:ascii="Times New Roman" w:eastAsiaTheme="minorEastAsia" w:hAnsi="Times New Roman" w:cs="Times New Roman"/>
          <w:sz w:val="24"/>
          <w:szCs w:val="24"/>
        </w:rPr>
        <w:t>2014.</w:t>
      </w:r>
    </w:p>
    <w:p w:rsidR="004177EC" w:rsidRPr="00C26B43" w:rsidRDefault="004177EC" w:rsidP="004177EC">
      <w:pPr>
        <w:spacing w:after="0" w:line="360" w:lineRule="auto"/>
        <w:ind w:left="480" w:hangingChars="200" w:hanging="480"/>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陆华忠，王慰祖，杨洲等一种近果振动式荔枝采收机</w:t>
      </w:r>
      <w:r>
        <w:rPr>
          <w:rFonts w:ascii="Times New Roman" w:eastAsiaTheme="minorEastAsia" w:hAnsi="Times New Roman"/>
          <w:sz w:val="24"/>
          <w:szCs w:val="24"/>
        </w:rPr>
        <w:t>:CN</w:t>
      </w:r>
      <w:r>
        <w:rPr>
          <w:rFonts w:ascii="Times New Roman" w:eastAsiaTheme="minorEastAsia" w:hAnsi="Times New Roman" w:hint="eastAsia"/>
          <w:sz w:val="24"/>
          <w:szCs w:val="24"/>
        </w:rPr>
        <w:t>，</w:t>
      </w:r>
      <w:r w:rsidRPr="00C26B43">
        <w:rPr>
          <w:rFonts w:ascii="Times New Roman" w:eastAsiaTheme="minorEastAsia" w:hAnsi="Times New Roman" w:cs="Times New Roman"/>
          <w:sz w:val="24"/>
          <w:szCs w:val="24"/>
        </w:rPr>
        <w:t>CN 103229632 A[P]. 2013.</w:t>
      </w:r>
    </w:p>
    <w:p w:rsidR="004177EC" w:rsidRPr="00C26B43"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罗钢，刘天湖，曾文</w:t>
      </w:r>
      <w:r w:rsidRPr="00C26B43">
        <w:rPr>
          <w:rFonts w:ascii="Times New Roman" w:eastAsiaTheme="minorEastAsia" w:hAnsi="Times New Roman" w:cs="Times New Roman"/>
          <w:sz w:val="24"/>
          <w:szCs w:val="24"/>
        </w:rPr>
        <w:t>.</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水果振动收获中树干振动的分析与仿真</w:t>
      </w:r>
      <w:r w:rsidRPr="00C26B43">
        <w:rPr>
          <w:rFonts w:ascii="Times New Roman" w:eastAsiaTheme="minorEastAsia" w:hAnsi="Times New Roman" w:cs="Times New Roman"/>
          <w:sz w:val="24"/>
          <w:szCs w:val="24"/>
        </w:rPr>
        <w:t>[J].</w:t>
      </w:r>
      <w:r w:rsidR="000D287C">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机械设计，</w:t>
      </w:r>
      <w:r w:rsidRPr="00C26B43">
        <w:rPr>
          <w:rFonts w:ascii="Times New Roman" w:eastAsiaTheme="minorEastAsia" w:hAnsi="Times New Roman" w:cs="Times New Roman"/>
          <w:sz w:val="24"/>
          <w:szCs w:val="24"/>
        </w:rPr>
        <w:t>2016.</w:t>
      </w:r>
    </w:p>
    <w:p w:rsidR="004177EC" w:rsidRPr="00C26B43"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罗钢</w:t>
      </w:r>
      <w:r w:rsidRPr="00C26B43">
        <w:rPr>
          <w:rFonts w:ascii="Times New Roman" w:eastAsiaTheme="minorEastAsia" w:hAnsi="Times New Roman" w:cs="Times New Roman"/>
          <w:sz w:val="24"/>
          <w:szCs w:val="24"/>
        </w:rPr>
        <w:t>.</w:t>
      </w:r>
      <w:r>
        <w:rPr>
          <w:rFonts w:ascii="Times New Roman" w:eastAsiaTheme="minorEastAsia" w:hAnsi="Times New Roman" w:hint="eastAsia"/>
          <w:sz w:val="24"/>
          <w:szCs w:val="24"/>
        </w:rPr>
        <w:t xml:space="preserve"> </w:t>
      </w:r>
      <w:r w:rsidRPr="00C26B43">
        <w:rPr>
          <w:rFonts w:ascii="Times New Roman" w:eastAsiaTheme="minorEastAsia" w:hAnsiTheme="minorEastAsia" w:cs="Times New Roman"/>
          <w:sz w:val="24"/>
          <w:szCs w:val="24"/>
        </w:rPr>
        <w:t>柑橘振动采收的仿真与试验研究</w:t>
      </w:r>
      <w:r w:rsidRPr="00C26B43">
        <w:rPr>
          <w:rFonts w:ascii="Times New Roman" w:eastAsiaTheme="minorEastAsia" w:hAnsi="Times New Roman" w:cs="Times New Roman"/>
          <w:sz w:val="24"/>
          <w:szCs w:val="24"/>
        </w:rPr>
        <w:t>[D].</w:t>
      </w:r>
      <w:r w:rsidR="000D287C">
        <w:rPr>
          <w:rFonts w:ascii="Times New Roman" w:eastAsiaTheme="minorEastAsia" w:hAnsi="Times New Roman" w:cs="Times New Roman" w:hint="eastAsia"/>
          <w:sz w:val="24"/>
          <w:szCs w:val="24"/>
        </w:rPr>
        <w:t xml:space="preserve"> </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华南农业大学，</w:t>
      </w:r>
      <w:r w:rsidRPr="00C26B43">
        <w:rPr>
          <w:rFonts w:ascii="Times New Roman" w:eastAsiaTheme="minorEastAsia" w:hAnsi="Times New Roman" w:cs="Times New Roman"/>
          <w:sz w:val="24"/>
          <w:szCs w:val="24"/>
        </w:rPr>
        <w:t>2016.</w:t>
      </w:r>
    </w:p>
    <w:p w:rsidR="004177EC" w:rsidRPr="00C26B43"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罗建清</w:t>
      </w:r>
      <w:r w:rsidRPr="00C26B43">
        <w:rPr>
          <w:rFonts w:ascii="Times New Roman" w:eastAsiaTheme="minorEastAsia" w:hAnsi="Times New Roman" w:cs="Times New Roman"/>
          <w:sz w:val="24"/>
          <w:szCs w:val="24"/>
        </w:rPr>
        <w:t>.</w:t>
      </w:r>
      <w:r>
        <w:rPr>
          <w:rFonts w:ascii="Times New Roman" w:eastAsiaTheme="minorEastAsia" w:hAnsi="Times New Roman" w:hint="eastAsia"/>
          <w:sz w:val="24"/>
          <w:szCs w:val="24"/>
        </w:rPr>
        <w:t xml:space="preserve"> </w:t>
      </w:r>
      <w:r w:rsidRPr="00C26B43">
        <w:rPr>
          <w:rFonts w:ascii="Times New Roman" w:eastAsiaTheme="minorEastAsia" w:hAnsiTheme="minorEastAsia" w:cs="Times New Roman"/>
          <w:sz w:val="24"/>
          <w:szCs w:val="24"/>
        </w:rPr>
        <w:t>杏果树激振收获能量传递的初步研究</w:t>
      </w:r>
      <w:r w:rsidRPr="00C26B43">
        <w:rPr>
          <w:rFonts w:ascii="Times New Roman" w:eastAsiaTheme="minorEastAsia" w:hAnsi="Times New Roman" w:cs="Times New Roman"/>
          <w:sz w:val="24"/>
          <w:szCs w:val="24"/>
        </w:rPr>
        <w:t>[J].</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农机化研究，</w:t>
      </w:r>
      <w:r w:rsidRPr="00C26B43">
        <w:rPr>
          <w:rFonts w:ascii="Times New Roman" w:eastAsiaTheme="minorEastAsia" w:hAnsi="Times New Roman" w:cs="Times New Roman"/>
          <w:sz w:val="24"/>
          <w:szCs w:val="24"/>
        </w:rPr>
        <w:t>2016(2).</w:t>
      </w:r>
    </w:p>
    <w:p w:rsidR="004177EC" w:rsidRPr="00C26B43" w:rsidRDefault="004177EC" w:rsidP="004177EC">
      <w:pPr>
        <w:spacing w:after="0" w:line="360" w:lineRule="auto"/>
        <w:ind w:left="480" w:hangingChars="200" w:hanging="480"/>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孟祥金，聂信天，陈永成，汤智辉，等</w:t>
      </w:r>
      <w:r w:rsidRPr="00C26B43">
        <w:rPr>
          <w:rFonts w:ascii="Times New Roman" w:eastAsiaTheme="minorEastAsia" w:hAnsi="Times New Roman" w:cs="Times New Roman"/>
          <w:sz w:val="24"/>
          <w:szCs w:val="24"/>
        </w:rPr>
        <w:t>.</w:t>
      </w:r>
      <w:r w:rsidR="000D287C">
        <w:rPr>
          <w:rFonts w:ascii="Times New Roman" w:eastAsiaTheme="minorEastAsia" w:hAnsi="Times New Roman" w:cs="Times New Roman" w:hint="eastAsia"/>
          <w:sz w:val="24"/>
          <w:szCs w:val="24"/>
        </w:rPr>
        <w:t xml:space="preserve"> </w:t>
      </w:r>
      <w:r>
        <w:rPr>
          <w:rFonts w:ascii="Times New Roman" w:eastAsiaTheme="minorEastAsia" w:hAnsi="Times New Roman" w:hint="eastAsia"/>
          <w:sz w:val="24"/>
          <w:szCs w:val="24"/>
        </w:rPr>
        <w:t xml:space="preserve"> </w:t>
      </w:r>
      <w:r w:rsidRPr="00C26B43">
        <w:rPr>
          <w:rFonts w:ascii="Times New Roman" w:eastAsiaTheme="minorEastAsia" w:hAnsi="Times New Roman" w:cs="Times New Roman"/>
          <w:sz w:val="24"/>
          <w:szCs w:val="24"/>
        </w:rPr>
        <w:t>4SZS</w:t>
      </w:r>
      <w:r w:rsidRPr="00C26B43">
        <w:rPr>
          <w:rFonts w:ascii="Times New Roman" w:eastAsiaTheme="minorEastAsia" w:hAnsiTheme="minorEastAsia" w:cs="Times New Roman"/>
          <w:sz w:val="24"/>
          <w:szCs w:val="24"/>
        </w:rPr>
        <w:t>型手持式大枣振动收获机的研制</w:t>
      </w:r>
      <w:r w:rsidRPr="00C26B43">
        <w:rPr>
          <w:rFonts w:ascii="Times New Roman" w:eastAsiaTheme="minorEastAsia" w:hAnsi="Times New Roman" w:cs="Times New Roman"/>
          <w:sz w:val="24"/>
          <w:szCs w:val="24"/>
        </w:rPr>
        <w:t>[J].</w:t>
      </w:r>
      <w:r w:rsidRPr="00C26B43">
        <w:rPr>
          <w:rFonts w:ascii="Times New Roman" w:eastAsiaTheme="minorEastAsia" w:hAnsiTheme="minorEastAsia" w:cs="Times New Roman"/>
          <w:sz w:val="24"/>
          <w:szCs w:val="24"/>
        </w:rPr>
        <w:t>新疆农机化，</w:t>
      </w:r>
      <w:r w:rsidRPr="00C26B43">
        <w:rPr>
          <w:rFonts w:ascii="Times New Roman" w:eastAsiaTheme="minorEastAsia" w:hAnsi="Times New Roman" w:cs="Times New Roman"/>
          <w:sz w:val="24"/>
          <w:szCs w:val="24"/>
        </w:rPr>
        <w:t>2013 (5) :7-8.</w:t>
      </w:r>
    </w:p>
    <w:p w:rsidR="004177EC" w:rsidRDefault="004177EC" w:rsidP="004177EC">
      <w:pPr>
        <w:spacing w:after="0" w:line="360" w:lineRule="auto"/>
      </w:pPr>
      <w:r w:rsidRPr="000D287C">
        <w:rPr>
          <w:rFonts w:asciiTheme="minorEastAsia" w:eastAsiaTheme="minorEastAsia" w:hAnsiTheme="minorEastAsia" w:hint="eastAsia"/>
          <w:sz w:val="24"/>
          <w:szCs w:val="24"/>
        </w:rPr>
        <w:t>孟祥金. 手持式红枣振动收获机的设计研究</w:t>
      </w:r>
      <w:r w:rsidRPr="000D287C">
        <w:rPr>
          <w:rFonts w:ascii="Times New Roman" w:eastAsiaTheme="minorEastAsia" w:hAnsi="Times New Roman" w:cs="Times New Roman"/>
          <w:sz w:val="24"/>
          <w:szCs w:val="24"/>
        </w:rPr>
        <w:t>[D]</w:t>
      </w:r>
      <w:r w:rsidRPr="00C26B43">
        <w:rPr>
          <w:rFonts w:ascii="Times New Roman" w:eastAsiaTheme="minorEastAsia" w:hAnsi="Times New Roman" w:cs="Times New Roman"/>
          <w:sz w:val="24"/>
          <w:szCs w:val="24"/>
        </w:rPr>
        <w:t>.</w:t>
      </w:r>
      <w:r w:rsidR="00477CA1">
        <w:rPr>
          <w:rFonts w:ascii="Times New Roman" w:eastAsiaTheme="minorEastAsia" w:hAnsi="Times New Roman" w:cs="Times New Roman" w:hint="eastAsia"/>
          <w:sz w:val="24"/>
          <w:szCs w:val="24"/>
        </w:rPr>
        <w:t xml:space="preserve"> </w:t>
      </w:r>
      <w:r w:rsidR="000D287C">
        <w:rPr>
          <w:rFonts w:ascii="Times New Roman" w:eastAsiaTheme="minorEastAsia" w:hAnsi="Times New Roman" w:cs="Times New Roman" w:hint="eastAsia"/>
          <w:sz w:val="24"/>
          <w:szCs w:val="24"/>
        </w:rPr>
        <w:t xml:space="preserve"> </w:t>
      </w:r>
      <w:r>
        <w:rPr>
          <w:rFonts w:ascii="Times New Roman" w:eastAsiaTheme="minorEastAsia" w:hAnsiTheme="minorEastAsia" w:hint="eastAsia"/>
          <w:sz w:val="24"/>
          <w:szCs w:val="24"/>
        </w:rPr>
        <w:t>石河子</w:t>
      </w:r>
      <w:r w:rsidRPr="00C26B43">
        <w:rPr>
          <w:rFonts w:ascii="Times New Roman" w:eastAsiaTheme="minorEastAsia" w:hAnsiTheme="minorEastAsia" w:cs="Times New Roman"/>
          <w:sz w:val="24"/>
          <w:szCs w:val="24"/>
        </w:rPr>
        <w:t>大学</w:t>
      </w:r>
      <w:r>
        <w:rPr>
          <w:rFonts w:ascii="Times New Roman" w:eastAsiaTheme="minorEastAsia" w:hAnsiTheme="minorEastAsia" w:hint="eastAsia"/>
          <w:sz w:val="24"/>
          <w:szCs w:val="24"/>
        </w:rPr>
        <w:t>，</w:t>
      </w:r>
      <w:r>
        <w:rPr>
          <w:rFonts w:ascii="Times New Roman" w:eastAsiaTheme="minorEastAsia" w:hAnsiTheme="minorEastAsia" w:hint="eastAsia"/>
          <w:sz w:val="24"/>
          <w:szCs w:val="24"/>
        </w:rPr>
        <w:t>2014.</w:t>
      </w:r>
    </w:p>
    <w:p w:rsidR="004177EC" w:rsidRDefault="004177EC" w:rsidP="004177EC">
      <w:pPr>
        <w:spacing w:after="0" w:line="360" w:lineRule="auto"/>
        <w:ind w:left="480" w:hangingChars="200" w:hanging="480"/>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孙桓，陈作模，西北工业大学机械原理及机械零件教研室编葛文杰主编</w:t>
      </w:r>
      <w:r w:rsidRPr="00C26B43">
        <w:rPr>
          <w:rFonts w:ascii="Times New Roman" w:eastAsiaTheme="minorEastAsia" w:hAnsi="Times New Roman" w:cs="Times New Roman"/>
          <w:sz w:val="24"/>
          <w:szCs w:val="24"/>
        </w:rPr>
        <w:t>.</w:t>
      </w:r>
      <w:r w:rsidR="00477CA1">
        <w:rPr>
          <w:rFonts w:ascii="Times New Roman" w:eastAsiaTheme="minorEastAsia" w:hAnsi="Times New Roman" w:cs="Times New Roman" w:hint="eastAsia"/>
          <w:sz w:val="24"/>
          <w:szCs w:val="24"/>
        </w:rPr>
        <w:t xml:space="preserve"> </w:t>
      </w:r>
      <w:r w:rsidR="00750603">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机械原理第</w:t>
      </w:r>
      <w:r w:rsidRPr="00C26B43">
        <w:rPr>
          <w:rFonts w:ascii="Times New Roman" w:eastAsiaTheme="minorEastAsia" w:hAnsi="Times New Roman" w:cs="Times New Roman"/>
          <w:sz w:val="24"/>
          <w:szCs w:val="24"/>
        </w:rPr>
        <w:t>7</w:t>
      </w:r>
      <w:r w:rsidRPr="00C26B43">
        <w:rPr>
          <w:rFonts w:ascii="Times New Roman" w:eastAsiaTheme="minorEastAsia" w:hAnsiTheme="minorEastAsia" w:cs="Times New Roman"/>
          <w:sz w:val="24"/>
          <w:szCs w:val="24"/>
        </w:rPr>
        <w:t>版</w:t>
      </w:r>
      <w:r w:rsidRPr="00C26B43">
        <w:rPr>
          <w:rFonts w:ascii="Times New Roman" w:eastAsiaTheme="minorEastAsia" w:hAnsi="Times New Roman" w:cs="Times New Roman"/>
          <w:sz w:val="24"/>
          <w:szCs w:val="24"/>
        </w:rPr>
        <w:t>[M].</w:t>
      </w:r>
      <w:r w:rsidRPr="00C26B43">
        <w:rPr>
          <w:rFonts w:ascii="Times New Roman" w:eastAsiaTheme="minorEastAsia" w:hAnsiTheme="minorEastAsia" w:cs="Times New Roman"/>
          <w:sz w:val="24"/>
          <w:szCs w:val="24"/>
        </w:rPr>
        <w:t>北京</w:t>
      </w:r>
      <w:r w:rsidRPr="00C26B43">
        <w:rPr>
          <w:rFonts w:ascii="Times New Roman" w:eastAsiaTheme="minorEastAsia" w:hAnsi="Times New Roman" w:cs="Times New Roman"/>
          <w:sz w:val="24"/>
          <w:szCs w:val="24"/>
        </w:rPr>
        <w:t>:</w:t>
      </w:r>
      <w:r w:rsidRPr="00C26B43">
        <w:rPr>
          <w:rFonts w:ascii="Times New Roman" w:eastAsiaTheme="minorEastAsia" w:hAnsiTheme="minorEastAsia" w:cs="Times New Roman"/>
          <w:sz w:val="24"/>
          <w:szCs w:val="24"/>
        </w:rPr>
        <w:t>高等教育出版社，</w:t>
      </w:r>
      <w:r w:rsidRPr="00C26B43">
        <w:rPr>
          <w:rFonts w:ascii="Times New Roman" w:eastAsiaTheme="minorEastAsia" w:hAnsi="Times New Roman" w:cs="Times New Roman"/>
          <w:sz w:val="24"/>
          <w:szCs w:val="24"/>
        </w:rPr>
        <w:t>2006.</w:t>
      </w:r>
    </w:p>
    <w:p w:rsidR="00DC659C" w:rsidRPr="00DC659C" w:rsidRDefault="00DC659C" w:rsidP="00DC659C">
      <w:pPr>
        <w:spacing w:after="0" w:line="360" w:lineRule="auto"/>
        <w:ind w:left="480" w:hangingChars="200" w:hanging="480"/>
        <w:rPr>
          <w:rFonts w:ascii="Times New Roman" w:eastAsiaTheme="minorEastAsia" w:hAnsi="Times New Roman"/>
          <w:sz w:val="24"/>
          <w:szCs w:val="24"/>
        </w:rPr>
      </w:pPr>
      <w:r w:rsidRPr="0028768F">
        <w:rPr>
          <w:rFonts w:ascii="Times New Roman" w:eastAsiaTheme="minorEastAsia" w:hAnsiTheme="minorEastAsia" w:cs="Times New Roman"/>
          <w:sz w:val="24"/>
          <w:szCs w:val="24"/>
        </w:rPr>
        <w:t>汤智辉，孟祥金，沈从举，等</w:t>
      </w:r>
      <w:r w:rsidRPr="0028768F">
        <w:rPr>
          <w:rFonts w:ascii="Times New Roman" w:eastAsiaTheme="minorEastAsia" w:hAnsi="Times New Roman" w:cs="Times New Roman"/>
          <w:sz w:val="24"/>
          <w:szCs w:val="24"/>
        </w:rPr>
        <w:t>.</w:t>
      </w:r>
      <w:r>
        <w:rPr>
          <w:rFonts w:ascii="Times New Roman" w:eastAsiaTheme="minorEastAsia" w:hAnsi="Times New Roman" w:hint="eastAsia"/>
          <w:sz w:val="24"/>
          <w:szCs w:val="24"/>
        </w:rPr>
        <w:t xml:space="preserve">  </w:t>
      </w:r>
      <w:r w:rsidRPr="0028768F">
        <w:rPr>
          <w:rFonts w:ascii="Times New Roman" w:eastAsiaTheme="minorEastAsia" w:hAnsiTheme="minorEastAsia" w:cs="Times New Roman"/>
          <w:sz w:val="24"/>
          <w:szCs w:val="24"/>
        </w:rPr>
        <w:t>机械振动式林果采收机的设计与试验研究</w:t>
      </w:r>
      <w:r>
        <w:rPr>
          <w:rFonts w:ascii="Times New Roman" w:eastAsiaTheme="minorEastAsia" w:hAnsi="Times New Roman" w:hint="eastAsia"/>
          <w:sz w:val="24"/>
          <w:szCs w:val="24"/>
        </w:rPr>
        <w:t>[J]</w:t>
      </w:r>
      <w:r w:rsidRPr="0028768F">
        <w:rPr>
          <w:rFonts w:ascii="Times New Roman" w:eastAsiaTheme="minorEastAsia" w:hAnsi="Times New Roman" w:cs="Times New Roman"/>
          <w:sz w:val="24"/>
          <w:szCs w:val="24"/>
        </w:rPr>
        <w:t>.</w:t>
      </w:r>
      <w:r>
        <w:rPr>
          <w:rFonts w:ascii="Times New Roman" w:eastAsiaTheme="minorEastAsia" w:hAnsi="Times New Roman" w:cs="Times New Roman" w:hint="eastAsia"/>
          <w:sz w:val="24"/>
          <w:szCs w:val="24"/>
        </w:rPr>
        <w:t xml:space="preserve"> </w:t>
      </w:r>
      <w:r w:rsidRPr="0028768F">
        <w:rPr>
          <w:rFonts w:ascii="Times New Roman" w:eastAsiaTheme="minorEastAsia" w:hAnsiTheme="minorEastAsia" w:cs="Times New Roman"/>
          <w:sz w:val="24"/>
          <w:szCs w:val="24"/>
        </w:rPr>
        <w:t>农机化研究，</w:t>
      </w:r>
      <w:r w:rsidRPr="0028768F">
        <w:rPr>
          <w:rFonts w:ascii="Times New Roman" w:eastAsiaTheme="minorEastAsia" w:hAnsi="Times New Roman" w:cs="Times New Roman"/>
          <w:sz w:val="24"/>
          <w:szCs w:val="24"/>
        </w:rPr>
        <w:t>2010,</w:t>
      </w:r>
      <w:r>
        <w:rPr>
          <w:rFonts w:ascii="Times New Roman" w:eastAsiaTheme="minorEastAsia" w:hAnsi="Times New Roman" w:hint="eastAsia"/>
          <w:sz w:val="24"/>
          <w:szCs w:val="24"/>
        </w:rPr>
        <w:t xml:space="preserve"> </w:t>
      </w:r>
      <w:r w:rsidRPr="0028768F">
        <w:rPr>
          <w:rFonts w:ascii="Times New Roman" w:eastAsiaTheme="minorEastAsia" w:hAnsi="Times New Roman" w:cs="Times New Roman"/>
          <w:sz w:val="24"/>
          <w:szCs w:val="24"/>
        </w:rPr>
        <w:t>32(8):65</w:t>
      </w:r>
      <w:r>
        <w:rPr>
          <w:rFonts w:ascii="Times New Roman" w:eastAsiaTheme="minorEastAsia" w:hAnsiTheme="minorEastAsia" w:hint="eastAsia"/>
          <w:sz w:val="24"/>
          <w:szCs w:val="24"/>
        </w:rPr>
        <w:t>-</w:t>
      </w:r>
      <w:r w:rsidRPr="0028768F">
        <w:rPr>
          <w:rFonts w:ascii="Times New Roman" w:eastAsiaTheme="minorEastAsia" w:hAnsi="Times New Roman" w:cs="Times New Roman"/>
          <w:sz w:val="24"/>
          <w:szCs w:val="24"/>
        </w:rPr>
        <w:t>69.</w:t>
      </w:r>
    </w:p>
    <w:p w:rsidR="004177EC" w:rsidRPr="00C26B43" w:rsidRDefault="004177EC" w:rsidP="004177EC">
      <w:pPr>
        <w:spacing w:after="0" w:line="360" w:lineRule="auto"/>
        <w:ind w:left="480" w:hangingChars="200" w:hanging="480"/>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王业成，陈海涛，林青</w:t>
      </w:r>
      <w:r w:rsidRPr="00C26B43">
        <w:rPr>
          <w:rFonts w:ascii="Times New Roman" w:eastAsiaTheme="minorEastAsia" w:hAnsi="Times New Roman" w:cs="Times New Roman"/>
          <w:sz w:val="24"/>
          <w:szCs w:val="24"/>
        </w:rPr>
        <w:t>.</w:t>
      </w:r>
      <w:r w:rsidR="00477CA1">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黑加仑采收装置参数的优化</w:t>
      </w:r>
      <w:r w:rsidRPr="00C26B43">
        <w:rPr>
          <w:rFonts w:ascii="Times New Roman" w:eastAsiaTheme="minorEastAsia" w:hAnsi="Times New Roman" w:cs="Times New Roman"/>
          <w:sz w:val="24"/>
          <w:szCs w:val="24"/>
        </w:rPr>
        <w:t>[J].</w:t>
      </w:r>
      <w:r w:rsidR="00750603">
        <w:rPr>
          <w:rFonts w:ascii="Times New Roman" w:eastAsiaTheme="minorEastAsia" w:hAnsi="Times New Roman" w:cs="Times New Roman" w:hint="eastAsia"/>
          <w:sz w:val="24"/>
          <w:szCs w:val="24"/>
        </w:rPr>
        <w:t xml:space="preserve"> </w:t>
      </w:r>
      <w:r w:rsidRPr="00C26B43">
        <w:rPr>
          <w:rFonts w:ascii="Times New Roman" w:eastAsiaTheme="minorEastAsia" w:hAnsiTheme="minorEastAsia" w:cs="Times New Roman"/>
          <w:sz w:val="24"/>
          <w:szCs w:val="24"/>
        </w:rPr>
        <w:t>农业工程学报，</w:t>
      </w:r>
      <w:r w:rsidRPr="00C26B43">
        <w:rPr>
          <w:rFonts w:ascii="Times New Roman" w:eastAsiaTheme="minorEastAsia" w:hAnsi="Times New Roman" w:cs="Times New Roman"/>
          <w:sz w:val="24"/>
          <w:szCs w:val="24"/>
        </w:rPr>
        <w:t>2009(03):79-83.</w:t>
      </w:r>
    </w:p>
    <w:p w:rsidR="004177EC" w:rsidRDefault="004177EC" w:rsidP="004177EC">
      <w:pPr>
        <w:spacing w:after="0" w:line="360" w:lineRule="auto"/>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王长勤</w:t>
      </w:r>
      <w:r w:rsidRPr="00C26B43">
        <w:rPr>
          <w:rFonts w:ascii="Times New Roman" w:eastAsiaTheme="minorEastAsia" w:hAnsi="Times New Roman" w:cs="Times New Roman"/>
          <w:sz w:val="24"/>
          <w:szCs w:val="24"/>
        </w:rPr>
        <w:t>.</w:t>
      </w:r>
      <w:r>
        <w:rPr>
          <w:rFonts w:ascii="Times New Roman" w:eastAsiaTheme="minorEastAsia" w:hAnsi="Times New Roman" w:hint="eastAsia"/>
          <w:sz w:val="24"/>
          <w:szCs w:val="24"/>
        </w:rPr>
        <w:t xml:space="preserve"> </w:t>
      </w:r>
      <w:r w:rsidRPr="00C26B43">
        <w:rPr>
          <w:rFonts w:ascii="Times New Roman" w:eastAsiaTheme="minorEastAsia" w:hAnsiTheme="minorEastAsia" w:cs="Times New Roman"/>
          <w:sz w:val="24"/>
          <w:szCs w:val="24"/>
        </w:rPr>
        <w:t>偏心式林果振动采收机的设计及试验研究</w:t>
      </w:r>
      <w:r w:rsidRPr="00C26B43">
        <w:rPr>
          <w:rFonts w:ascii="Times New Roman" w:eastAsiaTheme="minorEastAsia" w:hAnsi="Times New Roman" w:cs="Times New Roman"/>
          <w:sz w:val="24"/>
          <w:szCs w:val="24"/>
        </w:rPr>
        <w:t>.</w:t>
      </w:r>
      <w:r w:rsidRPr="00C26B43">
        <w:rPr>
          <w:rFonts w:ascii="Times New Roman" w:eastAsiaTheme="minorEastAsia" w:hAnsiTheme="minorEastAsia" w:cs="Times New Roman"/>
          <w:sz w:val="24"/>
          <w:szCs w:val="24"/>
        </w:rPr>
        <w:t>南京林业大学，</w:t>
      </w:r>
      <w:r w:rsidRPr="00C26B43">
        <w:rPr>
          <w:rFonts w:ascii="Times New Roman" w:eastAsiaTheme="minorEastAsia" w:hAnsi="Times New Roman" w:cs="Times New Roman"/>
          <w:sz w:val="24"/>
          <w:szCs w:val="24"/>
        </w:rPr>
        <w:t>2012.</w:t>
      </w:r>
    </w:p>
    <w:p w:rsidR="00CD3362" w:rsidRPr="00CD3362" w:rsidRDefault="00CD3362" w:rsidP="00CD3362">
      <w:pPr>
        <w:spacing w:after="0" w:line="360" w:lineRule="auto"/>
        <w:rPr>
          <w:rFonts w:ascii="Times New Roman" w:eastAsiaTheme="minorEastAsia" w:hAnsi="Times New Roman" w:cs="Times New Roman"/>
          <w:spacing w:val="20"/>
          <w:sz w:val="24"/>
          <w:szCs w:val="24"/>
        </w:rPr>
      </w:pPr>
      <w:r w:rsidRPr="006C50B4">
        <w:rPr>
          <w:rFonts w:ascii="Times New Roman" w:eastAsiaTheme="minorEastAsia" w:hAnsiTheme="minorEastAsia" w:cs="Times New Roman"/>
          <w:spacing w:val="20"/>
          <w:sz w:val="24"/>
          <w:szCs w:val="24"/>
        </w:rPr>
        <w:t>王煜东</w:t>
      </w:r>
      <w:r w:rsidR="007D7840">
        <w:rPr>
          <w:rFonts w:ascii="Times New Roman" w:eastAsiaTheme="minorEastAsia" w:hAnsi="Times New Roman" w:cs="Times New Roman" w:hint="eastAsia"/>
          <w:spacing w:val="20"/>
          <w:sz w:val="24"/>
          <w:szCs w:val="24"/>
        </w:rPr>
        <w:t xml:space="preserve">. </w:t>
      </w:r>
      <w:r w:rsidRPr="006C50B4">
        <w:rPr>
          <w:rFonts w:ascii="Times New Roman" w:eastAsiaTheme="minorEastAsia" w:hAnsiTheme="minorEastAsia" w:cs="Times New Roman"/>
          <w:spacing w:val="20"/>
          <w:sz w:val="24"/>
          <w:szCs w:val="24"/>
        </w:rPr>
        <w:t>传感器应用电路</w:t>
      </w:r>
      <w:r w:rsidRPr="006C50B4">
        <w:rPr>
          <w:rFonts w:ascii="Times New Roman" w:eastAsiaTheme="minorEastAsia" w:hAnsi="Times New Roman" w:cs="Times New Roman"/>
          <w:spacing w:val="20"/>
          <w:sz w:val="24"/>
          <w:szCs w:val="24"/>
        </w:rPr>
        <w:t>400</w:t>
      </w:r>
      <w:r w:rsidRPr="006C50B4">
        <w:rPr>
          <w:rFonts w:ascii="Times New Roman" w:eastAsiaTheme="minorEastAsia" w:hAnsiTheme="minorEastAsia" w:cs="Times New Roman"/>
          <w:spacing w:val="20"/>
          <w:sz w:val="24"/>
          <w:szCs w:val="24"/>
        </w:rPr>
        <w:t>例</w:t>
      </w:r>
      <w:r w:rsidRPr="006C50B4">
        <w:rPr>
          <w:rFonts w:ascii="Times New Roman" w:eastAsiaTheme="minorEastAsia" w:hAnsi="Times New Roman" w:cs="Times New Roman"/>
          <w:spacing w:val="20"/>
          <w:sz w:val="24"/>
          <w:szCs w:val="24"/>
        </w:rPr>
        <w:t>[M].</w:t>
      </w:r>
      <w:r w:rsidRPr="006C50B4">
        <w:rPr>
          <w:rFonts w:ascii="Times New Roman" w:eastAsiaTheme="minorEastAsia" w:hAnsiTheme="minorEastAsia" w:cs="Times New Roman"/>
          <w:spacing w:val="20"/>
          <w:sz w:val="24"/>
          <w:szCs w:val="24"/>
        </w:rPr>
        <w:t>北京：中国电力出版社</w:t>
      </w:r>
      <w:r w:rsidRPr="006C50B4">
        <w:rPr>
          <w:rFonts w:ascii="Times New Roman" w:eastAsiaTheme="minorEastAsia" w:hAnsi="Times New Roman" w:cs="Times New Roman"/>
          <w:spacing w:val="20"/>
          <w:sz w:val="24"/>
          <w:szCs w:val="24"/>
        </w:rPr>
        <w:t>. 2008</w:t>
      </w:r>
      <w:r>
        <w:rPr>
          <w:rFonts w:ascii="Times New Roman" w:eastAsiaTheme="minorEastAsia" w:hAnsi="Times New Roman" w:cs="Times New Roman" w:hint="eastAsia"/>
          <w:spacing w:val="20"/>
          <w:sz w:val="24"/>
          <w:szCs w:val="24"/>
        </w:rPr>
        <w:t>.</w:t>
      </w:r>
    </w:p>
    <w:p w:rsidR="004177EC" w:rsidRDefault="004177EC" w:rsidP="00CD3362">
      <w:pPr>
        <w:spacing w:after="0" w:line="360" w:lineRule="auto"/>
        <w:ind w:left="480" w:hangingChars="200" w:hanging="480"/>
        <w:rPr>
          <w:rFonts w:ascii="Times New Roman" w:eastAsiaTheme="minorEastAsia" w:hAnsi="Times New Roman" w:cs="Times New Roman"/>
          <w:sz w:val="24"/>
          <w:szCs w:val="24"/>
        </w:rPr>
      </w:pPr>
      <w:r w:rsidRPr="00C26B43">
        <w:rPr>
          <w:rFonts w:ascii="Times New Roman" w:eastAsiaTheme="minorEastAsia" w:hAnsiTheme="minorEastAsia" w:cs="Times New Roman"/>
          <w:sz w:val="24"/>
          <w:szCs w:val="24"/>
        </w:rPr>
        <w:t>王真真，坎杂，付威，等</w:t>
      </w:r>
      <w:r w:rsidRPr="00C26B43">
        <w:rPr>
          <w:rFonts w:ascii="Times New Roman" w:eastAsiaTheme="minorEastAsia" w:hAnsi="Times New Roman" w:cs="Times New Roman"/>
          <w:sz w:val="24"/>
          <w:szCs w:val="24"/>
        </w:rPr>
        <w:t>.</w:t>
      </w:r>
      <w:r>
        <w:rPr>
          <w:rFonts w:ascii="Times New Roman" w:eastAsiaTheme="minorEastAsia" w:hAnsi="Times New Roman" w:hint="eastAsia"/>
          <w:sz w:val="24"/>
          <w:szCs w:val="24"/>
        </w:rPr>
        <w:t xml:space="preserve"> </w:t>
      </w:r>
      <w:r w:rsidR="00750603">
        <w:rPr>
          <w:rFonts w:ascii="Times New Roman" w:eastAsiaTheme="minorEastAsia" w:hAnsi="Times New Roman" w:hint="eastAsia"/>
          <w:sz w:val="24"/>
          <w:szCs w:val="24"/>
        </w:rPr>
        <w:t xml:space="preserve"> </w:t>
      </w:r>
      <w:r w:rsidRPr="00C26B43">
        <w:rPr>
          <w:rFonts w:ascii="Times New Roman" w:eastAsiaTheme="minorEastAsia" w:hAnsiTheme="minorEastAsia" w:cs="Times New Roman"/>
          <w:sz w:val="24"/>
          <w:szCs w:val="24"/>
        </w:rPr>
        <w:t>树冠振动式核桃采收装置的设计与分析</w:t>
      </w:r>
      <w:r w:rsidRPr="00C26B43">
        <w:rPr>
          <w:rFonts w:ascii="Times New Roman" w:eastAsiaTheme="minorEastAsia" w:hAnsi="Times New Roman" w:cs="Times New Roman"/>
          <w:sz w:val="24"/>
          <w:szCs w:val="24"/>
        </w:rPr>
        <w:t>[J].</w:t>
      </w:r>
      <w:r w:rsidRPr="00C26B43">
        <w:rPr>
          <w:rFonts w:ascii="Times New Roman" w:eastAsiaTheme="minorEastAsia" w:hAnsiTheme="minorEastAsia" w:cs="Times New Roman"/>
          <w:sz w:val="24"/>
          <w:szCs w:val="24"/>
        </w:rPr>
        <w:t>农机化研究，</w:t>
      </w:r>
      <w:r w:rsidRPr="00C26B43">
        <w:rPr>
          <w:rFonts w:ascii="Times New Roman" w:eastAsiaTheme="minorEastAsia" w:hAnsi="Times New Roman" w:cs="Times New Roman"/>
          <w:sz w:val="24"/>
          <w:szCs w:val="24"/>
        </w:rPr>
        <w:t>2016,</w:t>
      </w:r>
      <w:r>
        <w:rPr>
          <w:rFonts w:ascii="Times New Roman" w:eastAsiaTheme="minorEastAsia" w:hAnsi="Times New Roman" w:hint="eastAsia"/>
          <w:sz w:val="24"/>
          <w:szCs w:val="24"/>
        </w:rPr>
        <w:t xml:space="preserve"> </w:t>
      </w:r>
      <w:r w:rsidRPr="00C26B43">
        <w:rPr>
          <w:rFonts w:ascii="Times New Roman" w:eastAsiaTheme="minorEastAsia" w:hAnsi="Times New Roman" w:cs="Times New Roman"/>
          <w:sz w:val="24"/>
          <w:szCs w:val="24"/>
        </w:rPr>
        <w:t>38(8).</w:t>
      </w:r>
    </w:p>
    <w:p w:rsidR="004177EC" w:rsidRDefault="004177EC" w:rsidP="004177EC">
      <w:pPr>
        <w:spacing w:after="0" w:line="360" w:lineRule="auto"/>
        <w:ind w:left="480" w:hangingChars="200" w:hanging="480"/>
        <w:rPr>
          <w:rFonts w:ascii="Times New Roman" w:eastAsiaTheme="minorEastAsia" w:hAnsi="Times New Roman"/>
          <w:sz w:val="24"/>
          <w:szCs w:val="24"/>
        </w:rPr>
      </w:pPr>
      <w:proofErr w:type="spellStart"/>
      <w:r w:rsidRPr="002D56DC">
        <w:rPr>
          <w:rFonts w:ascii="Times New Roman" w:eastAsiaTheme="minorEastAsia" w:hAnsi="Times New Roman"/>
          <w:sz w:val="24"/>
          <w:szCs w:val="24"/>
        </w:rPr>
        <w:t>Hedden</w:t>
      </w:r>
      <w:proofErr w:type="spellEnd"/>
      <w:r w:rsidRPr="002D56DC">
        <w:rPr>
          <w:rFonts w:ascii="Times New Roman" w:eastAsiaTheme="minorEastAsia" w:hAnsi="Times New Roman"/>
          <w:sz w:val="24"/>
          <w:szCs w:val="24"/>
        </w:rPr>
        <w:t xml:space="preserve"> S</w:t>
      </w:r>
      <w:r w:rsidR="004C754C">
        <w:rPr>
          <w:rFonts w:ascii="Times New Roman" w:eastAsiaTheme="minorEastAsia" w:hAnsi="Times New Roman"/>
          <w:sz w:val="24"/>
          <w:szCs w:val="24"/>
        </w:rPr>
        <w:t xml:space="preserve"> L, Whitney J D, Churchill D B.</w:t>
      </w:r>
      <w:r w:rsidR="004C754C">
        <w:rPr>
          <w:rFonts w:ascii="Times New Roman" w:eastAsiaTheme="minorEastAsia" w:hAnsi="Times New Roman" w:hint="eastAsia"/>
          <w:sz w:val="24"/>
          <w:szCs w:val="24"/>
        </w:rPr>
        <w:t xml:space="preserve"> </w:t>
      </w:r>
      <w:r w:rsidRPr="002D56DC">
        <w:rPr>
          <w:rFonts w:ascii="Times New Roman" w:eastAsiaTheme="minorEastAsia" w:hAnsi="Times New Roman"/>
          <w:sz w:val="24"/>
          <w:szCs w:val="24"/>
        </w:rPr>
        <w:t>Trunk Shaker Removal of Oranges</w:t>
      </w:r>
      <w:r w:rsidRPr="00921145">
        <w:rPr>
          <w:rFonts w:ascii="Times New Roman" w:eastAsiaTheme="minorEastAsia" w:hAnsi="Times New Roman" w:cs="Times New Roman"/>
          <w:sz w:val="24"/>
          <w:szCs w:val="24"/>
        </w:rPr>
        <w:t>[J]</w:t>
      </w:r>
      <w:r w:rsidR="00750603">
        <w:rPr>
          <w:rFonts w:ascii="Times New Roman" w:eastAsiaTheme="minorEastAsia" w:hAnsi="Times New Roman"/>
          <w:sz w:val="24"/>
          <w:szCs w:val="24"/>
        </w:rPr>
        <w:t>.</w:t>
      </w:r>
      <w:r w:rsidRPr="002D56DC">
        <w:rPr>
          <w:rFonts w:ascii="Times New Roman" w:eastAsiaTheme="minorEastAsia" w:hAnsi="Times New Roman"/>
          <w:sz w:val="24"/>
          <w:szCs w:val="24"/>
        </w:rPr>
        <w:t>Transactions of the</w:t>
      </w:r>
      <w:r>
        <w:rPr>
          <w:rFonts w:ascii="Times New Roman" w:eastAsiaTheme="minorEastAsia" w:hAnsi="Times New Roman" w:hint="eastAsia"/>
          <w:sz w:val="24"/>
          <w:szCs w:val="24"/>
        </w:rPr>
        <w:t xml:space="preserve"> </w:t>
      </w:r>
      <w:proofErr w:type="spellStart"/>
      <w:r w:rsidRPr="002D56DC">
        <w:rPr>
          <w:rFonts w:ascii="Times New Roman" w:eastAsiaTheme="minorEastAsia" w:hAnsi="Times New Roman"/>
          <w:sz w:val="24"/>
          <w:szCs w:val="24"/>
        </w:rPr>
        <w:t>Asae</w:t>
      </w:r>
      <w:proofErr w:type="spellEnd"/>
      <w:r w:rsidRPr="002D56DC">
        <w:rPr>
          <w:rFonts w:ascii="Times New Roman" w:eastAsiaTheme="minorEastAsia" w:hAnsi="Times New Roman"/>
          <w:sz w:val="24"/>
          <w:szCs w:val="24"/>
        </w:rPr>
        <w:t>, 1984,</w:t>
      </w:r>
      <w:r>
        <w:rPr>
          <w:rFonts w:ascii="Times New Roman" w:eastAsiaTheme="minorEastAsia" w:hAnsi="Times New Roman" w:hint="eastAsia"/>
          <w:sz w:val="24"/>
          <w:szCs w:val="24"/>
        </w:rPr>
        <w:t xml:space="preserve"> </w:t>
      </w:r>
      <w:r w:rsidRPr="002D56DC">
        <w:rPr>
          <w:rFonts w:ascii="Times New Roman" w:eastAsiaTheme="minorEastAsia" w:hAnsi="Times New Roman"/>
          <w:sz w:val="24"/>
          <w:szCs w:val="24"/>
        </w:rPr>
        <w:t>27(2):372-374.</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r w:rsidRPr="00921145">
        <w:rPr>
          <w:rFonts w:ascii="Times New Roman" w:eastAsiaTheme="minorEastAsia" w:hAnsi="Times New Roman" w:cs="Times New Roman"/>
          <w:sz w:val="24"/>
          <w:szCs w:val="24"/>
        </w:rPr>
        <w:lastRenderedPageBreak/>
        <w:t>Peterson D L. Harvester Picks Ripe Citrus Faster[J]. Agricultural Research, 1998(2):8-9.</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Savary</w:t>
      </w:r>
      <w:proofErr w:type="spellEnd"/>
      <w:r w:rsidRPr="00921145">
        <w:rPr>
          <w:rFonts w:ascii="Times New Roman" w:eastAsiaTheme="minorEastAsia" w:hAnsi="Times New Roman" w:cs="Times New Roman"/>
          <w:sz w:val="24"/>
          <w:szCs w:val="24"/>
        </w:rPr>
        <w:t xml:space="preserve"> S K J U</w:t>
      </w:r>
      <w:r w:rsidRPr="00921145">
        <w:rPr>
          <w:rFonts w:ascii="Times New Roman" w:eastAsiaTheme="minorEastAsia" w:hAnsi="Times New Roman" w:cs="Times New Roman"/>
          <w:sz w:val="24"/>
          <w:szCs w:val="24"/>
        </w:rPr>
        <w:t>，</w:t>
      </w:r>
      <w:proofErr w:type="spellStart"/>
      <w:r>
        <w:rPr>
          <w:rFonts w:ascii="Times New Roman" w:eastAsiaTheme="minorEastAsia" w:hAnsi="Times New Roman"/>
          <w:sz w:val="24"/>
          <w:szCs w:val="24"/>
        </w:rPr>
        <w:t>Ehsani</w:t>
      </w:r>
      <w:proofErr w:type="spellEnd"/>
      <w:r>
        <w:rPr>
          <w:rFonts w:ascii="Times New Roman" w:eastAsiaTheme="minorEastAsia" w:hAnsi="Times New Roman"/>
          <w:sz w:val="24"/>
          <w:szCs w:val="24"/>
        </w:rPr>
        <w:t xml:space="preserve"> R, </w:t>
      </w:r>
      <w:proofErr w:type="spellStart"/>
      <w:r w:rsidRPr="00921145">
        <w:rPr>
          <w:rFonts w:ascii="Times New Roman" w:eastAsiaTheme="minorEastAsia" w:hAnsi="Times New Roman" w:cs="Times New Roman"/>
          <w:sz w:val="24"/>
          <w:szCs w:val="24"/>
        </w:rPr>
        <w:t>Salyani</w:t>
      </w:r>
      <w:proofErr w:type="spellEnd"/>
      <w:r w:rsidRPr="00921145">
        <w:rPr>
          <w:rFonts w:ascii="Times New Roman" w:eastAsiaTheme="minorEastAsia" w:hAnsi="Times New Roman" w:cs="Times New Roman"/>
          <w:sz w:val="24"/>
          <w:szCs w:val="24"/>
        </w:rPr>
        <w:t xml:space="preserve"> M</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 xml:space="preserve">et al.. Study of force distribution in the citrus tree canopy during </w:t>
      </w:r>
      <w:r>
        <w:rPr>
          <w:rFonts w:ascii="Times New Roman" w:eastAsiaTheme="minorEastAsia" w:hAnsi="Times New Roman"/>
          <w:sz w:val="24"/>
          <w:szCs w:val="24"/>
        </w:rPr>
        <w:t xml:space="preserve">harvest using a continuous canopy </w:t>
      </w:r>
      <w:r w:rsidRPr="00921145">
        <w:rPr>
          <w:rFonts w:ascii="Times New Roman" w:eastAsiaTheme="minorEastAsia" w:hAnsi="Times New Roman" w:cs="Times New Roman"/>
          <w:sz w:val="24"/>
          <w:szCs w:val="24"/>
        </w:rPr>
        <w:t>shaker[J]. Computers  an</w:t>
      </w:r>
      <w:r>
        <w:rPr>
          <w:rFonts w:ascii="Times New Roman" w:eastAsiaTheme="minorEastAsia" w:hAnsi="Times New Roman"/>
          <w:sz w:val="24"/>
          <w:szCs w:val="24"/>
        </w:rPr>
        <w:t xml:space="preserve">d  Electronics in </w:t>
      </w:r>
      <w:r w:rsidRPr="00921145">
        <w:rPr>
          <w:rFonts w:ascii="Times New Roman" w:eastAsiaTheme="minorEastAsia" w:hAnsi="Times New Roman" w:cs="Times New Roman"/>
          <w:sz w:val="24"/>
          <w:szCs w:val="24"/>
        </w:rPr>
        <w:t>Agriculture</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2011</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76(1):51-58.</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Savary</w:t>
      </w:r>
      <w:proofErr w:type="spellEnd"/>
      <w:r w:rsidRPr="00921145">
        <w:rPr>
          <w:rFonts w:ascii="Times New Roman" w:eastAsiaTheme="minorEastAsia" w:hAnsi="Times New Roman" w:cs="Times New Roman"/>
          <w:sz w:val="24"/>
          <w:szCs w:val="24"/>
        </w:rPr>
        <w:t xml:space="preserve"> S K J U</w:t>
      </w:r>
      <w:r w:rsidRPr="00921145">
        <w:rPr>
          <w:rFonts w:ascii="Times New Roman" w:eastAsiaTheme="minorEastAsia" w:hAnsi="Times New Roman" w:cs="Times New Roman"/>
          <w:sz w:val="24"/>
          <w:szCs w:val="24"/>
        </w:rPr>
        <w:t>，</w:t>
      </w:r>
      <w:proofErr w:type="spellStart"/>
      <w:r w:rsidRPr="00921145">
        <w:rPr>
          <w:rFonts w:ascii="Times New Roman" w:eastAsiaTheme="minorEastAsia" w:hAnsi="Times New Roman" w:cs="Times New Roman"/>
          <w:sz w:val="24"/>
          <w:szCs w:val="24"/>
        </w:rPr>
        <w:t>Ehsani</w:t>
      </w:r>
      <w:proofErr w:type="spellEnd"/>
      <w:r w:rsidRPr="00921145">
        <w:rPr>
          <w:rFonts w:ascii="Times New Roman" w:eastAsiaTheme="minorEastAsia" w:hAnsi="Times New Roman" w:cs="Times New Roman"/>
          <w:sz w:val="24"/>
          <w:szCs w:val="24"/>
        </w:rPr>
        <w:t xml:space="preserve"> R</w:t>
      </w:r>
      <w:r>
        <w:rPr>
          <w:rFonts w:ascii="Times New Roman" w:eastAsiaTheme="minorEastAsia" w:hAnsi="Times New Roman" w:hint="eastAsia"/>
          <w:sz w:val="24"/>
          <w:szCs w:val="24"/>
        </w:rPr>
        <w:t xml:space="preserve">, </w:t>
      </w:r>
      <w:proofErr w:type="spellStart"/>
      <w:r w:rsidRPr="00921145">
        <w:rPr>
          <w:rFonts w:ascii="Times New Roman" w:eastAsiaTheme="minorEastAsia" w:hAnsi="Times New Roman" w:cs="Times New Roman"/>
          <w:sz w:val="24"/>
          <w:szCs w:val="24"/>
        </w:rPr>
        <w:t>Schueller</w:t>
      </w:r>
      <w:proofErr w:type="spellEnd"/>
      <w:r w:rsidRPr="00921145">
        <w:rPr>
          <w:rFonts w:ascii="Times New Roman" w:eastAsiaTheme="minorEastAsia" w:hAnsi="Times New Roman" w:cs="Times New Roman"/>
          <w:sz w:val="24"/>
          <w:szCs w:val="24"/>
        </w:rPr>
        <w:t xml:space="preserve"> J K</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et al.. Simulation study of citrus tree canopy motion during  harvesting using a canopy shaker[J]. Transactions of the ASABE, 2010,53(5):1373-1381.</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Schield</w:t>
      </w:r>
      <w:proofErr w:type="spellEnd"/>
      <w:r w:rsidRPr="00921145">
        <w:rPr>
          <w:rFonts w:ascii="Times New Roman" w:eastAsiaTheme="minorEastAsia" w:hAnsi="Times New Roman" w:cs="Times New Roman"/>
          <w:sz w:val="24"/>
          <w:szCs w:val="24"/>
        </w:rPr>
        <w:t xml:space="preserve"> M L. Harvesting lettuce by severing with a water jet[Z]. The University of Arizona: The University of Arizona, 1972.</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Shamshiri</w:t>
      </w:r>
      <w:proofErr w:type="spellEnd"/>
      <w:r w:rsidRPr="00921145">
        <w:rPr>
          <w:rFonts w:ascii="Times New Roman" w:eastAsiaTheme="minorEastAsia" w:hAnsi="Times New Roman" w:cs="Times New Roman"/>
          <w:sz w:val="24"/>
          <w:szCs w:val="24"/>
        </w:rPr>
        <w:t xml:space="preserve"> R. Determining Machine Efficiency Parameters for a Citrus Canopy Shaker Using Yield Monitor Data[J]. Applied Engineering in Agriculture</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2013</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29(1):</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33-41.</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Torregrosa</w:t>
      </w:r>
      <w:proofErr w:type="spellEnd"/>
      <w:r w:rsidRPr="00921145">
        <w:rPr>
          <w:rFonts w:ascii="Times New Roman" w:eastAsiaTheme="minorEastAsia" w:hAnsi="Times New Roman" w:cs="Times New Roman"/>
          <w:sz w:val="24"/>
          <w:szCs w:val="24"/>
        </w:rPr>
        <w:t xml:space="preserve"> A</w:t>
      </w:r>
      <w:r>
        <w:rPr>
          <w:rFonts w:ascii="Times New Roman" w:eastAsiaTheme="minorEastAsia" w:hAnsi="Times New Roman" w:hint="eastAsia"/>
          <w:sz w:val="24"/>
          <w:szCs w:val="24"/>
        </w:rPr>
        <w:t xml:space="preserve">, </w:t>
      </w:r>
      <w:proofErr w:type="spellStart"/>
      <w:r w:rsidRPr="00921145">
        <w:rPr>
          <w:rFonts w:ascii="Times New Roman" w:eastAsiaTheme="minorEastAsia" w:hAnsi="Times New Roman" w:cs="Times New Roman"/>
          <w:sz w:val="24"/>
          <w:szCs w:val="24"/>
        </w:rPr>
        <w:t>Orti</w:t>
      </w:r>
      <w:proofErr w:type="spellEnd"/>
      <w:r w:rsidRPr="00921145">
        <w:rPr>
          <w:rFonts w:ascii="Times New Roman" w:eastAsiaTheme="minorEastAsia" w:hAnsi="Times New Roman" w:cs="Times New Roman"/>
          <w:sz w:val="24"/>
          <w:szCs w:val="24"/>
        </w:rPr>
        <w:t xml:space="preserve"> E</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Martin B</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 xml:space="preserve">et al.. Mechanical harvesting of oranges and mandarins in Spain[J]. </w:t>
      </w:r>
      <w:proofErr w:type="spellStart"/>
      <w:r w:rsidRPr="00921145">
        <w:rPr>
          <w:rFonts w:ascii="Times New Roman" w:eastAsiaTheme="minorEastAsia" w:hAnsi="Times New Roman" w:cs="Times New Roman"/>
          <w:sz w:val="24"/>
          <w:szCs w:val="24"/>
        </w:rPr>
        <w:t>Biosystems</w:t>
      </w:r>
      <w:proofErr w:type="spellEnd"/>
      <w:r w:rsidRPr="00921145">
        <w:rPr>
          <w:rFonts w:ascii="Times New Roman" w:eastAsiaTheme="minorEastAsia" w:hAnsi="Times New Roman" w:cs="Times New Roman"/>
          <w:sz w:val="24"/>
          <w:szCs w:val="24"/>
        </w:rPr>
        <w:t xml:space="preserve"> Engineering</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2009</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104(1):18-24.</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Torregrosa</w:t>
      </w:r>
      <w:proofErr w:type="spellEnd"/>
      <w:r w:rsidRPr="00921145">
        <w:rPr>
          <w:rFonts w:ascii="Times New Roman" w:eastAsiaTheme="minorEastAsia" w:hAnsi="Times New Roman" w:cs="Times New Roman"/>
          <w:sz w:val="24"/>
          <w:szCs w:val="24"/>
        </w:rPr>
        <w:t xml:space="preserve"> A</w:t>
      </w:r>
      <w:r w:rsidRPr="00921145">
        <w:rPr>
          <w:rFonts w:ascii="Times New Roman" w:eastAsiaTheme="minorEastAsia" w:hAnsi="Times New Roman" w:cs="Times New Roman"/>
          <w:sz w:val="24"/>
          <w:szCs w:val="24"/>
        </w:rPr>
        <w:t>，</w:t>
      </w:r>
      <w:r w:rsidRPr="00921145">
        <w:rPr>
          <w:rFonts w:ascii="Times New Roman" w:eastAsiaTheme="minorEastAsia" w:hAnsi="Times New Roman" w:cs="Times New Roman"/>
          <w:sz w:val="24"/>
          <w:szCs w:val="24"/>
        </w:rPr>
        <w:t>Ortiz C</w:t>
      </w:r>
      <w:r w:rsidRPr="00921145">
        <w:rPr>
          <w:rFonts w:ascii="Times New Roman" w:eastAsiaTheme="minorEastAsia" w:hAnsi="Times New Roman" w:cs="Times New Roman"/>
          <w:sz w:val="24"/>
          <w:szCs w:val="24"/>
        </w:rPr>
        <w:t>，</w:t>
      </w:r>
      <w:r w:rsidRPr="00921145">
        <w:rPr>
          <w:rFonts w:ascii="Times New Roman" w:eastAsiaTheme="minorEastAsia" w:hAnsi="Times New Roman" w:cs="Times New Roman"/>
          <w:sz w:val="24"/>
          <w:szCs w:val="24"/>
        </w:rPr>
        <w:t>Martin B, et al.. Mechanical Harvesting of Citrus Fruits for Fresh Market with a Trunk Shaker and a Hand-Held Petrol Shaker[J]. I International Symposium on Mechanical Harvesting &amp; Handling Systems of Fruits &amp; Nuts, 2012,965(1):49-53.</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proofErr w:type="spellStart"/>
      <w:r w:rsidRPr="00921145">
        <w:rPr>
          <w:rFonts w:ascii="Times New Roman" w:eastAsiaTheme="minorEastAsia" w:hAnsi="Times New Roman" w:cs="Times New Roman"/>
          <w:sz w:val="24"/>
          <w:szCs w:val="24"/>
        </w:rPr>
        <w:t>Torregrosa</w:t>
      </w:r>
      <w:proofErr w:type="spellEnd"/>
      <w:r w:rsidRPr="00921145">
        <w:rPr>
          <w:rFonts w:ascii="Times New Roman" w:eastAsiaTheme="minorEastAsia" w:hAnsi="Times New Roman" w:cs="Times New Roman"/>
          <w:sz w:val="24"/>
          <w:szCs w:val="24"/>
        </w:rPr>
        <w:t>, Cuenca, Ortiz C. Detachment of citrus fruits with a low frequency and high amplitude shaker: agriculture and engineering for a healthier life, Valencia, Spain,</w:t>
      </w:r>
      <w:r>
        <w:rPr>
          <w:rFonts w:ascii="Times New Roman" w:eastAsiaTheme="minorEastAsia" w:hAnsi="Times New Roman" w:hint="eastAsia"/>
          <w:sz w:val="24"/>
          <w:szCs w:val="24"/>
        </w:rPr>
        <w:t xml:space="preserve"> </w:t>
      </w:r>
      <w:r w:rsidRPr="00921145">
        <w:rPr>
          <w:rFonts w:ascii="Times New Roman" w:eastAsiaTheme="minorEastAsia" w:hAnsi="Times New Roman" w:cs="Times New Roman"/>
          <w:sz w:val="24"/>
          <w:szCs w:val="24"/>
        </w:rPr>
        <w:t>2012[C]. CIGR.</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r w:rsidRPr="00921145">
        <w:rPr>
          <w:rFonts w:ascii="Times New Roman" w:eastAsiaTheme="minorEastAsia" w:hAnsi="Times New Roman" w:cs="Times New Roman"/>
          <w:sz w:val="24"/>
          <w:szCs w:val="24"/>
        </w:rPr>
        <w:t>Whitney J D. Performance of an Oscillating</w:t>
      </w:r>
      <w:r w:rsidRPr="00921145">
        <w:rPr>
          <w:rFonts w:ascii="Times New Roman" w:eastAsiaTheme="minorEastAsia" w:hAnsi="Times New Roman" w:cs="Times New Roman"/>
          <w:sz w:val="24"/>
          <w:szCs w:val="24"/>
        </w:rPr>
        <w:t>，</w:t>
      </w:r>
      <w:r w:rsidRPr="00921145">
        <w:rPr>
          <w:rFonts w:ascii="Times New Roman" w:eastAsiaTheme="minorEastAsia" w:hAnsi="Times New Roman" w:cs="Times New Roman"/>
          <w:sz w:val="24"/>
          <w:szCs w:val="24"/>
        </w:rPr>
        <w:t>Forced-Air Concept for Removing Citrus Fruits[J]. Transactions of the ASABE</w:t>
      </w:r>
      <w:r w:rsidRPr="00921145">
        <w:rPr>
          <w:rFonts w:ascii="Times New Roman" w:eastAsiaTheme="minorEastAsia" w:hAnsi="Times New Roman" w:cs="Times New Roman"/>
          <w:sz w:val="24"/>
          <w:szCs w:val="24"/>
        </w:rPr>
        <w:t>，</w:t>
      </w:r>
      <w:r w:rsidRPr="00921145">
        <w:rPr>
          <w:rFonts w:ascii="Times New Roman" w:eastAsiaTheme="minorEastAsia" w:hAnsi="Times New Roman" w:cs="Times New Roman"/>
          <w:sz w:val="24"/>
          <w:szCs w:val="24"/>
        </w:rPr>
        <w:t xml:space="preserve"> 1970(5):653-655.</w:t>
      </w:r>
    </w:p>
    <w:p w:rsidR="004177EC" w:rsidRPr="00921145" w:rsidRDefault="004177EC" w:rsidP="004177EC">
      <w:pPr>
        <w:spacing w:after="0" w:line="360" w:lineRule="auto"/>
        <w:ind w:left="480" w:hangingChars="200" w:hanging="480"/>
        <w:rPr>
          <w:rFonts w:ascii="Times New Roman" w:eastAsiaTheme="minorEastAsia" w:hAnsi="Times New Roman" w:cs="Times New Roman"/>
          <w:sz w:val="24"/>
          <w:szCs w:val="24"/>
        </w:rPr>
      </w:pPr>
      <w:r w:rsidRPr="00921145">
        <w:rPr>
          <w:rFonts w:ascii="Times New Roman" w:eastAsiaTheme="minorEastAsia" w:hAnsi="Times New Roman" w:cs="Times New Roman"/>
          <w:sz w:val="24"/>
          <w:szCs w:val="24"/>
        </w:rPr>
        <w:t xml:space="preserve">Whitney J D, Bensalem E, </w:t>
      </w:r>
      <w:proofErr w:type="spellStart"/>
      <w:r w:rsidRPr="00921145">
        <w:rPr>
          <w:rFonts w:ascii="Times New Roman" w:eastAsiaTheme="minorEastAsia" w:hAnsi="Times New Roman" w:cs="Times New Roman"/>
          <w:sz w:val="24"/>
          <w:szCs w:val="24"/>
        </w:rPr>
        <w:t>Salyani</w:t>
      </w:r>
      <w:proofErr w:type="spellEnd"/>
      <w:r w:rsidRPr="00921145">
        <w:rPr>
          <w:rFonts w:ascii="Times New Roman" w:eastAsiaTheme="minorEastAsia" w:hAnsi="Times New Roman" w:cs="Times New Roman"/>
          <w:sz w:val="24"/>
          <w:szCs w:val="24"/>
        </w:rPr>
        <w:t xml:space="preserve"> M. The effect of trunk shaker patterns on Florida orange removal.:</w:t>
      </w:r>
      <w:r w:rsidRPr="00921145">
        <w:rPr>
          <w:rFonts w:ascii="Times New Roman" w:hAnsi="Times New Roman" w:cs="Times New Roman"/>
          <w:sz w:val="24"/>
          <w:szCs w:val="24"/>
        </w:rPr>
        <w:t xml:space="preserve"> </w:t>
      </w:r>
      <w:r w:rsidRPr="00921145">
        <w:rPr>
          <w:rFonts w:ascii="Times New Roman" w:eastAsiaTheme="minorEastAsia" w:hAnsi="Times New Roman" w:cs="Times New Roman"/>
          <w:sz w:val="24"/>
          <w:szCs w:val="24"/>
        </w:rPr>
        <w:t>2000 ASAE Annual International Meeting, Milwaukee, Wisconsin, USA, 9-12 July 2000, 2001.</w:t>
      </w:r>
    </w:p>
    <w:p w:rsidR="0049420A" w:rsidRPr="00E70E02" w:rsidRDefault="004177EC" w:rsidP="00E70E02">
      <w:pPr>
        <w:spacing w:after="0" w:line="360" w:lineRule="auto"/>
        <w:ind w:left="480" w:hangingChars="200" w:hanging="480"/>
        <w:rPr>
          <w:rFonts w:ascii="Times New Roman" w:eastAsiaTheme="minorEastAsia" w:hAnsi="Times New Roman" w:cs="Times New Roman"/>
          <w:sz w:val="24"/>
          <w:szCs w:val="24"/>
        </w:rPr>
      </w:pPr>
      <w:r w:rsidRPr="00921145">
        <w:rPr>
          <w:rFonts w:ascii="Times New Roman" w:eastAsiaTheme="minorEastAsia" w:hAnsi="Times New Roman" w:cs="Times New Roman"/>
          <w:sz w:val="24"/>
          <w:szCs w:val="24"/>
        </w:rPr>
        <w:t xml:space="preserve">Wilson, </w:t>
      </w:r>
      <w:proofErr w:type="spellStart"/>
      <w:r w:rsidRPr="00921145">
        <w:rPr>
          <w:rFonts w:ascii="Times New Roman" w:eastAsiaTheme="minorEastAsia" w:hAnsi="Times New Roman" w:cs="Times New Roman"/>
          <w:sz w:val="24"/>
          <w:szCs w:val="24"/>
        </w:rPr>
        <w:t>Donhaise</w:t>
      </w:r>
      <w:proofErr w:type="spellEnd"/>
      <w:r w:rsidRPr="00921145">
        <w:rPr>
          <w:rFonts w:ascii="Times New Roman" w:eastAsiaTheme="minorEastAsia" w:hAnsi="Times New Roman" w:cs="Times New Roman"/>
          <w:sz w:val="24"/>
          <w:szCs w:val="24"/>
        </w:rPr>
        <w:t xml:space="preserve">, </w:t>
      </w:r>
      <w:proofErr w:type="spellStart"/>
      <w:r w:rsidRPr="00921145">
        <w:rPr>
          <w:rFonts w:ascii="Times New Roman" w:eastAsiaTheme="minorEastAsia" w:hAnsi="Times New Roman" w:cs="Times New Roman"/>
          <w:sz w:val="24"/>
          <w:szCs w:val="24"/>
        </w:rPr>
        <w:t>Coppock</w:t>
      </w:r>
      <w:proofErr w:type="spellEnd"/>
      <w:r w:rsidRPr="00921145">
        <w:rPr>
          <w:rFonts w:ascii="Times New Roman" w:eastAsiaTheme="minorEastAsia" w:hAnsi="Times New Roman" w:cs="Times New Roman"/>
          <w:sz w:val="24"/>
          <w:szCs w:val="24"/>
        </w:rPr>
        <w:t xml:space="preserve">. Chemical and air shaker orange removal in south </w:t>
      </w:r>
      <w:proofErr w:type="spellStart"/>
      <w:r w:rsidRPr="00921145">
        <w:rPr>
          <w:rFonts w:ascii="Times New Roman" w:eastAsiaTheme="minorEastAsia" w:hAnsi="Times New Roman" w:cs="Times New Roman"/>
          <w:sz w:val="24"/>
          <w:szCs w:val="24"/>
        </w:rPr>
        <w:t>florida</w:t>
      </w:r>
      <w:proofErr w:type="spellEnd"/>
      <w:r w:rsidRPr="00921145">
        <w:rPr>
          <w:rFonts w:ascii="Times New Roman" w:eastAsiaTheme="minorEastAsia" w:hAnsi="Times New Roman" w:cs="Times New Roman"/>
          <w:sz w:val="24"/>
          <w:szCs w:val="24"/>
        </w:rPr>
        <w:t xml:space="preserve"> (Labelle)[J]. </w:t>
      </w:r>
      <w:proofErr w:type="spellStart"/>
      <w:r w:rsidRPr="00921145">
        <w:rPr>
          <w:rFonts w:ascii="Times New Roman" w:eastAsiaTheme="minorEastAsia" w:hAnsi="Times New Roman" w:cs="Times New Roman"/>
          <w:sz w:val="24"/>
          <w:szCs w:val="24"/>
        </w:rPr>
        <w:t>Proc.Int</w:t>
      </w:r>
      <w:proofErr w:type="spellEnd"/>
      <w:r w:rsidRPr="00921145">
        <w:rPr>
          <w:rFonts w:ascii="Times New Roman" w:eastAsiaTheme="minorEastAsia" w:hAnsi="Times New Roman" w:cs="Times New Roman"/>
          <w:sz w:val="24"/>
          <w:szCs w:val="24"/>
        </w:rPr>
        <w:t xml:space="preserve">. Soc. </w:t>
      </w:r>
      <w:proofErr w:type="spellStart"/>
      <w:r w:rsidRPr="00921145">
        <w:rPr>
          <w:rFonts w:ascii="Times New Roman" w:eastAsiaTheme="minorEastAsia" w:hAnsi="Times New Roman" w:cs="Times New Roman"/>
          <w:sz w:val="24"/>
          <w:szCs w:val="24"/>
        </w:rPr>
        <w:t>Citriculture</w:t>
      </w:r>
      <w:proofErr w:type="spellEnd"/>
      <w:r w:rsidRPr="00921145">
        <w:rPr>
          <w:rFonts w:ascii="Times New Roman" w:eastAsiaTheme="minorEastAsia" w:hAnsi="Times New Roman" w:cs="Times New Roman"/>
          <w:sz w:val="24"/>
          <w:szCs w:val="24"/>
        </w:rPr>
        <w:t>, 1979(92):56-58.</w:t>
      </w:r>
      <w:bookmarkStart w:id="157" w:name="_Toc420306314"/>
    </w:p>
    <w:bookmarkEnd w:id="157"/>
    <w:p w:rsidR="003A2E5C" w:rsidRDefault="003A2E5C" w:rsidP="00B57CC3">
      <w:pPr>
        <w:spacing w:after="0" w:line="360" w:lineRule="auto"/>
        <w:rPr>
          <w:rFonts w:ascii="Times New Roman" w:eastAsiaTheme="minorEastAsia" w:hAnsi="Times New Roman" w:cs="Times New Roman"/>
          <w:spacing w:val="20"/>
          <w:sz w:val="24"/>
          <w:szCs w:val="24"/>
        </w:rPr>
      </w:pPr>
    </w:p>
    <w:p w:rsidR="003A2E5C" w:rsidRDefault="003A2E5C" w:rsidP="00B57CC3">
      <w:pPr>
        <w:spacing w:after="0" w:line="360" w:lineRule="auto"/>
        <w:rPr>
          <w:rFonts w:ascii="Times New Roman" w:eastAsiaTheme="minorEastAsia" w:hAnsi="Times New Roman" w:cs="Times New Roman"/>
          <w:spacing w:val="20"/>
          <w:sz w:val="24"/>
          <w:szCs w:val="24"/>
        </w:rPr>
      </w:pPr>
    </w:p>
    <w:p w:rsidR="003A2E5C" w:rsidRDefault="003A2E5C" w:rsidP="00B57CC3">
      <w:pPr>
        <w:spacing w:after="0" w:line="360" w:lineRule="auto"/>
        <w:rPr>
          <w:rFonts w:ascii="Times New Roman" w:eastAsiaTheme="minorEastAsia" w:hAnsi="Times New Roman" w:cs="Times New Roman"/>
          <w:spacing w:val="20"/>
          <w:sz w:val="24"/>
          <w:szCs w:val="24"/>
        </w:rPr>
      </w:pPr>
    </w:p>
    <w:p w:rsidR="003A2E5C" w:rsidRPr="00287661" w:rsidRDefault="003A2E5C" w:rsidP="003A2E5C">
      <w:pPr>
        <w:keepNext/>
        <w:keepLines/>
        <w:widowControl w:val="0"/>
        <w:adjustRightInd/>
        <w:snapToGrid/>
        <w:spacing w:after="0" w:line="360" w:lineRule="auto"/>
        <w:jc w:val="center"/>
        <w:outlineLvl w:val="0"/>
        <w:rPr>
          <w:rFonts w:ascii="Times New Roman" w:eastAsia="黑体" w:hAnsi="Times New Roman" w:cs="Times New Roman"/>
          <w:bCs/>
          <w:kern w:val="44"/>
          <w:sz w:val="28"/>
          <w:szCs w:val="44"/>
        </w:rPr>
      </w:pPr>
      <w:bookmarkStart w:id="158" w:name="_Toc482439383"/>
      <w:r w:rsidRPr="00287661">
        <w:rPr>
          <w:rFonts w:ascii="Times New Roman" w:eastAsia="黑体" w:hAnsi="Times New Roman" w:cs="Times New Roman"/>
          <w:bCs/>
          <w:kern w:val="44"/>
          <w:sz w:val="28"/>
          <w:szCs w:val="44"/>
        </w:rPr>
        <w:lastRenderedPageBreak/>
        <w:t>附</w:t>
      </w:r>
      <w:r w:rsidRPr="003B1A96">
        <w:rPr>
          <w:rFonts w:asciiTheme="minorEastAsia" w:eastAsiaTheme="minorEastAsia" w:hAnsiTheme="minorEastAsia" w:cs="Times New Roman"/>
          <w:bCs/>
          <w:kern w:val="44"/>
          <w:sz w:val="28"/>
          <w:szCs w:val="44"/>
        </w:rPr>
        <w:t xml:space="preserve">        </w:t>
      </w:r>
      <w:r w:rsidRPr="00287661">
        <w:rPr>
          <w:rFonts w:ascii="Times New Roman" w:eastAsia="黑体" w:hAnsi="Times New Roman" w:cs="Times New Roman"/>
          <w:bCs/>
          <w:kern w:val="44"/>
          <w:sz w:val="28"/>
          <w:szCs w:val="44"/>
        </w:rPr>
        <w:t>录</w:t>
      </w:r>
      <w:bookmarkEnd w:id="158"/>
    </w:p>
    <w:p w:rsidR="003A2E5C" w:rsidRPr="003A2E5C" w:rsidRDefault="003A2E5C" w:rsidP="003A2E5C">
      <w:pPr>
        <w:keepNext/>
        <w:keepLines/>
        <w:widowControl w:val="0"/>
        <w:adjustRightInd/>
        <w:snapToGrid/>
        <w:spacing w:after="0" w:line="360" w:lineRule="auto"/>
        <w:jc w:val="both"/>
        <w:outlineLvl w:val="1"/>
        <w:rPr>
          <w:rFonts w:ascii="Times New Roman" w:eastAsia="黑体" w:hAnsi="Times New Roman" w:cs="Times New Roman"/>
          <w:b/>
          <w:bCs/>
          <w:kern w:val="2"/>
          <w:sz w:val="28"/>
          <w:szCs w:val="44"/>
        </w:rPr>
      </w:pPr>
      <w:bookmarkStart w:id="159" w:name="_Toc420306315"/>
      <w:bookmarkStart w:id="160" w:name="_Toc482439384"/>
      <w:r w:rsidRPr="00287661">
        <w:rPr>
          <w:rFonts w:ascii="Times New Roman" w:eastAsia="黑体" w:hAnsi="Times New Roman" w:cs="Times New Roman"/>
          <w:b/>
          <w:bCs/>
          <w:kern w:val="2"/>
          <w:sz w:val="24"/>
          <w:szCs w:val="32"/>
        </w:rPr>
        <w:t>附录</w:t>
      </w:r>
      <w:r w:rsidRPr="00287661">
        <w:rPr>
          <w:rFonts w:ascii="Times New Roman" w:eastAsia="黑体" w:hAnsi="Times New Roman" w:cs="Times New Roman"/>
          <w:b/>
          <w:bCs/>
          <w:kern w:val="2"/>
          <w:sz w:val="24"/>
          <w:szCs w:val="32"/>
        </w:rPr>
        <w:t>1</w:t>
      </w:r>
      <w:r w:rsidRPr="000D054E">
        <w:rPr>
          <w:rFonts w:ascii="黑体" w:eastAsia="黑体" w:hAnsi="黑体" w:cs="Times New Roman"/>
          <w:b/>
          <w:bCs/>
          <w:kern w:val="2"/>
          <w:sz w:val="24"/>
          <w:szCs w:val="32"/>
        </w:rPr>
        <w:t xml:space="preserve"> </w:t>
      </w:r>
      <w:r w:rsidRPr="000D054E">
        <w:rPr>
          <w:rFonts w:ascii="黑体" w:eastAsia="黑体" w:hAnsi="黑体" w:cs="Times New Roman" w:hint="eastAsia"/>
          <w:b/>
          <w:bCs/>
          <w:kern w:val="2"/>
          <w:sz w:val="24"/>
          <w:szCs w:val="32"/>
        </w:rPr>
        <w:t xml:space="preserve">  </w:t>
      </w:r>
      <w:r w:rsidRPr="00287661">
        <w:rPr>
          <w:rFonts w:ascii="Times New Roman" w:eastAsia="黑体" w:hAnsi="Times New Roman" w:cs="Times New Roman"/>
          <w:b/>
          <w:bCs/>
          <w:kern w:val="2"/>
          <w:sz w:val="24"/>
          <w:szCs w:val="32"/>
        </w:rPr>
        <w:t>测</w:t>
      </w:r>
      <w:r>
        <w:rPr>
          <w:rFonts w:ascii="Times New Roman" w:eastAsia="黑体" w:hAnsi="Times New Roman" w:cs="Times New Roman" w:hint="eastAsia"/>
          <w:b/>
          <w:bCs/>
          <w:kern w:val="2"/>
          <w:sz w:val="24"/>
          <w:szCs w:val="32"/>
        </w:rPr>
        <w:t>速</w:t>
      </w:r>
      <w:r>
        <w:rPr>
          <w:rFonts w:ascii="Times New Roman" w:eastAsia="黑体" w:hAnsi="Times New Roman" w:cs="Times New Roman"/>
          <w:b/>
          <w:bCs/>
          <w:kern w:val="2"/>
          <w:sz w:val="24"/>
          <w:szCs w:val="32"/>
        </w:rPr>
        <w:t>程序</w:t>
      </w:r>
      <w:r w:rsidRPr="00287661">
        <w:rPr>
          <w:rFonts w:ascii="Times New Roman" w:eastAsia="黑体" w:hAnsi="Times New Roman" w:cs="Times New Roman"/>
          <w:b/>
          <w:bCs/>
          <w:kern w:val="2"/>
          <w:sz w:val="24"/>
          <w:szCs w:val="32"/>
        </w:rPr>
        <w:t>代码</w:t>
      </w:r>
      <w:bookmarkEnd w:id="159"/>
      <w:bookmarkEnd w:id="160"/>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#include &lt;AT89X51.H&gt;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函数原形定义</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#define </w:t>
      </w: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unsigned char</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#define </w:t>
      </w:r>
      <w:proofErr w:type="spellStart"/>
      <w:r w:rsidRPr="004513FB">
        <w:rPr>
          <w:rFonts w:ascii="Times New Roman" w:eastAsiaTheme="minorEastAsia" w:hAnsi="Times New Roman" w:cs="Times New Roman"/>
          <w:spacing w:val="20"/>
          <w:sz w:val="24"/>
          <w:szCs w:val="24"/>
        </w:rPr>
        <w:t>uint</w:t>
      </w:r>
      <w:proofErr w:type="spellEnd"/>
      <w:r w:rsidRPr="004513FB">
        <w:rPr>
          <w:rFonts w:ascii="Times New Roman" w:eastAsiaTheme="minorEastAsia" w:hAnsi="Times New Roman" w:cs="Times New Roman"/>
          <w:spacing w:val="20"/>
          <w:sz w:val="24"/>
          <w:szCs w:val="24"/>
        </w:rPr>
        <w:t xml:space="preserve">  unsigned </w:t>
      </w:r>
      <w:proofErr w:type="spellStart"/>
      <w:r w:rsidRPr="004513FB">
        <w:rPr>
          <w:rFonts w:ascii="Times New Roman" w:eastAsiaTheme="minorEastAsia" w:hAnsi="Times New Roman" w:cs="Times New Roman"/>
          <w:spacing w:val="20"/>
          <w:sz w:val="24"/>
          <w:szCs w:val="24"/>
        </w:rPr>
        <w:t>int</w:t>
      </w:r>
      <w:proofErr w:type="spellEnd"/>
    </w:p>
    <w:p w:rsidR="00981F3A" w:rsidRPr="004513FB" w:rsidRDefault="00D66ADD"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main (void);</w:t>
      </w:r>
      <w:r w:rsidRPr="004513FB">
        <w:rPr>
          <w:rFonts w:ascii="Times New Roman" w:eastAsiaTheme="minorEastAsia" w:hAnsi="Times New Roman" w:cs="Times New Roman"/>
          <w:spacing w:val="20"/>
          <w:sz w:val="24"/>
          <w:szCs w:val="24"/>
        </w:rPr>
        <w:tab/>
        <w:t xml:space="preserve">         </w:t>
      </w:r>
      <w:r w:rsidR="00981F3A" w:rsidRPr="004513FB">
        <w:rPr>
          <w:rFonts w:ascii="Times New Roman" w:eastAsiaTheme="minorEastAsia" w:hAnsi="Times New Roman" w:cs="Times New Roman"/>
          <w:spacing w:val="20"/>
          <w:sz w:val="24"/>
          <w:szCs w:val="24"/>
        </w:rPr>
        <w:t xml:space="preserve">// </w:t>
      </w:r>
      <w:r w:rsidR="00981F3A" w:rsidRPr="004513FB">
        <w:rPr>
          <w:rFonts w:ascii="Times New Roman" w:eastAsiaTheme="minorEastAsia" w:hAnsi="Times New Roman" w:cs="Times New Roman"/>
          <w:spacing w:val="20"/>
          <w:sz w:val="24"/>
          <w:szCs w:val="24"/>
        </w:rPr>
        <w:t>主函数</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void </w:t>
      </w:r>
      <w:proofErr w:type="spellStart"/>
      <w:r w:rsidRPr="004513FB">
        <w:rPr>
          <w:rFonts w:ascii="Times New Roman" w:eastAsiaTheme="minorEastAsia" w:hAnsi="Times New Roman" w:cs="Times New Roman"/>
          <w:spacing w:val="20"/>
          <w:sz w:val="24"/>
          <w:szCs w:val="24"/>
        </w:rPr>
        <w:t>T_C_init</w:t>
      </w:r>
      <w:proofErr w:type="spellEnd"/>
      <w:r w:rsidRPr="004513FB">
        <w:rPr>
          <w:rFonts w:ascii="Times New Roman" w:eastAsiaTheme="minorEastAsia" w:hAnsi="Times New Roman" w:cs="Times New Roman"/>
          <w:spacing w:val="20"/>
          <w:sz w:val="24"/>
          <w:szCs w:val="24"/>
        </w:rPr>
        <w:t>(void);</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w:t>
      </w:r>
      <w:r w:rsidR="00D66ADD" w:rsidRPr="004513FB">
        <w:rPr>
          <w:rFonts w:ascii="Times New Roman" w:eastAsiaTheme="minorEastAsia" w:hAnsi="Times New Roman" w:cs="Times New Roman"/>
          <w:spacing w:val="20"/>
          <w:sz w:val="24"/>
          <w:szCs w:val="24"/>
        </w:rPr>
        <w:t>d LED_OUT(</w:t>
      </w:r>
      <w:proofErr w:type="spellStart"/>
      <w:r w:rsidR="00D66ADD" w:rsidRPr="004513FB">
        <w:rPr>
          <w:rFonts w:ascii="Times New Roman" w:eastAsiaTheme="minorEastAsia" w:hAnsi="Times New Roman" w:cs="Times New Roman"/>
          <w:spacing w:val="20"/>
          <w:sz w:val="24"/>
          <w:szCs w:val="24"/>
        </w:rPr>
        <w:t>uchar</w:t>
      </w:r>
      <w:proofErr w:type="spellEnd"/>
      <w:r w:rsidR="00D66ADD" w:rsidRPr="004513FB">
        <w:rPr>
          <w:rFonts w:ascii="Times New Roman" w:eastAsiaTheme="minorEastAsia" w:hAnsi="Times New Roman" w:cs="Times New Roman"/>
          <w:spacing w:val="20"/>
          <w:sz w:val="24"/>
          <w:szCs w:val="24"/>
        </w:rPr>
        <w:t xml:space="preserve"> X);</w:t>
      </w:r>
      <w:r w:rsidR="00D66ADD" w:rsidRPr="004513FB">
        <w:rPr>
          <w:rFonts w:ascii="Times New Roman" w:eastAsiaTheme="minorEastAsia" w:hAnsi="Times New Roman" w:cs="Times New Roman"/>
          <w:spacing w:val="20"/>
          <w:sz w:val="24"/>
          <w:szCs w:val="24"/>
        </w:rPr>
        <w:tab/>
        <w:t xml:space="preserve">    </w:t>
      </w:r>
      <w:r w:rsidRPr="004513FB">
        <w:rPr>
          <w:rFonts w:ascii="Times New Roman" w:eastAsiaTheme="minorEastAsia" w:hAnsi="Times New Roman" w:cs="Times New Roman"/>
          <w:spacing w:val="20"/>
          <w:sz w:val="24"/>
          <w:szCs w:val="24"/>
        </w:rPr>
        <w:t>// LED</w:t>
      </w:r>
      <w:r w:rsidRPr="004513FB">
        <w:rPr>
          <w:rFonts w:ascii="Times New Roman" w:eastAsiaTheme="minorEastAsia" w:hAnsi="Times New Roman" w:cs="Times New Roman"/>
          <w:spacing w:val="20"/>
          <w:sz w:val="24"/>
          <w:szCs w:val="24"/>
        </w:rPr>
        <w:t>单字节串行移位函数</w:t>
      </w:r>
    </w:p>
    <w:p w:rsidR="00981F3A" w:rsidRPr="004513FB" w:rsidRDefault="00D66ADD"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LED4_Display (void);</w:t>
      </w:r>
      <w:r w:rsidRPr="004513FB">
        <w:rPr>
          <w:rFonts w:ascii="Times New Roman" w:eastAsiaTheme="minorEastAsia" w:hAnsi="Times New Roman" w:cs="Times New Roman"/>
          <w:spacing w:val="20"/>
          <w:sz w:val="24"/>
          <w:szCs w:val="24"/>
        </w:rPr>
        <w:tab/>
      </w:r>
      <w:r w:rsidR="00DF6B3C" w:rsidRPr="004513FB">
        <w:rPr>
          <w:rFonts w:ascii="Times New Roman" w:eastAsiaTheme="minorEastAsia" w:hAnsi="Times New Roman" w:cs="Times New Roman"/>
          <w:spacing w:val="20"/>
          <w:sz w:val="24"/>
          <w:szCs w:val="24"/>
        </w:rPr>
        <w:t xml:space="preserve">    </w:t>
      </w:r>
      <w:r w:rsidR="00981F3A" w:rsidRPr="004513FB">
        <w:rPr>
          <w:rFonts w:ascii="Times New Roman" w:eastAsiaTheme="minorEastAsia" w:hAnsi="Times New Roman" w:cs="Times New Roman"/>
          <w:spacing w:val="20"/>
          <w:sz w:val="24"/>
          <w:szCs w:val="24"/>
        </w:rPr>
        <w:t>// LED4</w:t>
      </w:r>
      <w:r w:rsidR="00981F3A" w:rsidRPr="004513FB">
        <w:rPr>
          <w:rFonts w:ascii="Times New Roman" w:eastAsiaTheme="minorEastAsia" w:hAnsi="Times New Roman" w:cs="Times New Roman"/>
          <w:spacing w:val="20"/>
          <w:sz w:val="24"/>
          <w:szCs w:val="24"/>
        </w:rPr>
        <w:t>位显示</w:t>
      </w:r>
    </w:p>
    <w:p w:rsidR="00981F3A" w:rsidRPr="004513FB" w:rsidRDefault="00981F3A" w:rsidP="00B3592A">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w:t>
      </w:r>
      <w:r w:rsidR="00D66ADD" w:rsidRPr="004513FB">
        <w:rPr>
          <w:rFonts w:ascii="Times New Roman" w:eastAsiaTheme="minorEastAsia" w:hAnsi="Times New Roman" w:cs="Times New Roman"/>
          <w:spacing w:val="20"/>
          <w:sz w:val="24"/>
          <w:szCs w:val="24"/>
        </w:rPr>
        <w:t xml:space="preserve">oid SJCL (void);          </w:t>
      </w:r>
      <w:r w:rsidR="00DF6B3C" w:rsidRPr="004513FB">
        <w:rPr>
          <w:rFonts w:ascii="Times New Roman" w:eastAsiaTheme="minorEastAsia" w:hAnsi="Times New Roman" w:cs="Times New Roman"/>
          <w:spacing w:val="20"/>
          <w:sz w:val="24"/>
          <w:szCs w:val="24"/>
        </w:rPr>
        <w:t xml:space="preserve">   </w:t>
      </w:r>
      <w:r w:rsidR="00A55B92"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数据处理</w:t>
      </w:r>
      <w:r w:rsidRPr="004513FB">
        <w:rPr>
          <w:rFonts w:ascii="Times New Roman" w:eastAsiaTheme="minorEastAsia" w:hAnsi="Times New Roman" w:cs="Times New Roman"/>
          <w:spacing w:val="20"/>
          <w:sz w:val="24"/>
          <w:szCs w:val="24"/>
        </w:rPr>
        <w:t xml:space="preserve"> </w:t>
      </w:r>
    </w:p>
    <w:p w:rsidR="00981F3A" w:rsidRPr="004513FB" w:rsidRDefault="00981F3A" w:rsidP="00B3592A">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unsigned char code LED_0F[];  // LED</w:t>
      </w:r>
      <w:r w:rsidRPr="004513FB">
        <w:rPr>
          <w:rFonts w:ascii="Times New Roman" w:eastAsiaTheme="minorEastAsia" w:hAnsi="Times New Roman" w:cs="Times New Roman"/>
          <w:spacing w:val="20"/>
          <w:sz w:val="24"/>
          <w:szCs w:val="24"/>
        </w:rPr>
        <w:t>字模表</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sbit</w:t>
      </w:r>
      <w:proofErr w:type="spellEnd"/>
      <w:r w:rsidRPr="004513FB">
        <w:rPr>
          <w:rFonts w:ascii="Times New Roman" w:eastAsiaTheme="minorEastAsia" w:hAnsi="Times New Roman" w:cs="Times New Roman"/>
          <w:spacing w:val="20"/>
          <w:sz w:val="24"/>
          <w:szCs w:val="24"/>
        </w:rPr>
        <w:t xml:space="preserve"> DIO = P1^0;</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w:t>
      </w:r>
      <w:r w:rsidRPr="004513FB">
        <w:rPr>
          <w:rFonts w:ascii="Times New Roman" w:eastAsiaTheme="minorEastAsia" w:hAnsi="Times New Roman" w:cs="Times New Roman"/>
          <w:spacing w:val="20"/>
          <w:sz w:val="24"/>
          <w:szCs w:val="24"/>
        </w:rPr>
        <w:t>串行数据输入</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sbit</w:t>
      </w:r>
      <w:proofErr w:type="spellEnd"/>
      <w:r w:rsidRPr="004513FB">
        <w:rPr>
          <w:rFonts w:ascii="Times New Roman" w:eastAsiaTheme="minorEastAsia" w:hAnsi="Times New Roman" w:cs="Times New Roman"/>
          <w:spacing w:val="20"/>
          <w:sz w:val="24"/>
          <w:szCs w:val="24"/>
        </w:rPr>
        <w:t xml:space="preserve"> RCLK= P1^1;</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w:t>
      </w:r>
      <w:r w:rsidRPr="004513FB">
        <w:rPr>
          <w:rFonts w:ascii="Times New Roman" w:eastAsiaTheme="minorEastAsia" w:hAnsi="Times New Roman" w:cs="Times New Roman"/>
          <w:spacing w:val="20"/>
          <w:sz w:val="24"/>
          <w:szCs w:val="24"/>
        </w:rPr>
        <w:t>时钟脉冲信号</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上升沿有效</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sbit</w:t>
      </w:r>
      <w:proofErr w:type="spellEnd"/>
      <w:r w:rsidRPr="004513FB">
        <w:rPr>
          <w:rFonts w:ascii="Times New Roman" w:eastAsiaTheme="minorEastAsia" w:hAnsi="Times New Roman" w:cs="Times New Roman"/>
          <w:spacing w:val="20"/>
          <w:sz w:val="24"/>
          <w:szCs w:val="24"/>
        </w:rPr>
        <w:t xml:space="preserve"> SCLK= P1^2;</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w:t>
      </w:r>
      <w:r w:rsidRPr="004513FB">
        <w:rPr>
          <w:rFonts w:ascii="Times New Roman" w:eastAsiaTheme="minorEastAsia" w:hAnsi="Times New Roman" w:cs="Times New Roman"/>
          <w:spacing w:val="20"/>
          <w:sz w:val="24"/>
          <w:szCs w:val="24"/>
        </w:rPr>
        <w:t>打入信号</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上升沿有效</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LED[4];</w:t>
      </w:r>
      <w:r w:rsidRPr="004513FB">
        <w:rPr>
          <w:rFonts w:ascii="Times New Roman" w:eastAsiaTheme="minorEastAsia" w:hAnsi="Times New Roman" w:cs="Times New Roman"/>
          <w:spacing w:val="20"/>
          <w:sz w:val="24"/>
          <w:szCs w:val="24"/>
        </w:rPr>
        <w:tab/>
        <w:t>//</w:t>
      </w:r>
      <w:r w:rsidRPr="004513FB">
        <w:rPr>
          <w:rFonts w:ascii="Times New Roman" w:eastAsiaTheme="minorEastAsia" w:hAnsi="Times New Roman" w:cs="Times New Roman"/>
          <w:spacing w:val="20"/>
          <w:sz w:val="24"/>
          <w:szCs w:val="24"/>
        </w:rPr>
        <w:t>用于</w:t>
      </w:r>
      <w:r w:rsidRPr="004513FB">
        <w:rPr>
          <w:rFonts w:ascii="Times New Roman" w:eastAsiaTheme="minorEastAsia" w:hAnsi="Times New Roman" w:cs="Times New Roman"/>
          <w:spacing w:val="20"/>
          <w:sz w:val="24"/>
          <w:szCs w:val="24"/>
        </w:rPr>
        <w:t>LED</w:t>
      </w:r>
      <w:r w:rsidRPr="004513FB">
        <w:rPr>
          <w:rFonts w:ascii="Times New Roman" w:eastAsiaTheme="minorEastAsia" w:hAnsi="Times New Roman" w:cs="Times New Roman"/>
          <w:spacing w:val="20"/>
          <w:sz w:val="24"/>
          <w:szCs w:val="24"/>
        </w:rPr>
        <w:t>的</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位显示缓存</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flag=0;//50ms</w:t>
      </w:r>
      <w:r w:rsidRPr="004513FB">
        <w:rPr>
          <w:rFonts w:ascii="Times New Roman" w:eastAsiaTheme="minorEastAsia" w:hAnsi="Times New Roman" w:cs="Times New Roman"/>
          <w:spacing w:val="20"/>
          <w:sz w:val="24"/>
          <w:szCs w:val="24"/>
        </w:rPr>
        <w:t>计时器累加标志，等于</w:t>
      </w:r>
      <w:r w:rsidRPr="004513FB">
        <w:rPr>
          <w:rFonts w:ascii="Times New Roman" w:eastAsiaTheme="minorEastAsia" w:hAnsi="Times New Roman" w:cs="Times New Roman"/>
          <w:spacing w:val="20"/>
          <w:sz w:val="24"/>
          <w:szCs w:val="24"/>
        </w:rPr>
        <w:t>20</w:t>
      </w:r>
      <w:r w:rsidRPr="004513FB">
        <w:rPr>
          <w:rFonts w:ascii="Times New Roman" w:eastAsiaTheme="minorEastAsia" w:hAnsi="Times New Roman" w:cs="Times New Roman"/>
          <w:spacing w:val="20"/>
          <w:sz w:val="24"/>
          <w:szCs w:val="24"/>
        </w:rPr>
        <w:t>时延时</w:t>
      </w:r>
      <w:r w:rsidRPr="004513FB">
        <w:rPr>
          <w:rFonts w:ascii="Times New Roman" w:eastAsiaTheme="minorEastAsia" w:hAnsi="Times New Roman" w:cs="Times New Roman"/>
          <w:spacing w:val="20"/>
          <w:sz w:val="24"/>
          <w:szCs w:val="24"/>
        </w:rPr>
        <w:t>1S</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254CA9">
        <w:rPr>
          <w:rFonts w:ascii="Times New Roman" w:eastAsiaTheme="minorEastAsia" w:hAnsi="Times New Roman" w:cs="Times New Roman"/>
          <w:spacing w:val="20"/>
          <w:sz w:val="24"/>
          <w:szCs w:val="24"/>
        </w:rPr>
        <w:t>*****************************</w:t>
      </w:r>
      <w:r w:rsidR="00254CA9">
        <w:rPr>
          <w:rFonts w:ascii="Times New Roman" w:eastAsiaTheme="minorEastAsia" w:hAnsi="Times New Roman" w:cs="Times New Roman" w:hint="eastAsia"/>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主程序</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void main (void)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LED[0]=1;//</w:t>
      </w:r>
      <w:r w:rsidRPr="004513FB">
        <w:rPr>
          <w:rFonts w:ascii="Times New Roman" w:eastAsiaTheme="minorEastAsia" w:hAnsi="Times New Roman" w:cs="Times New Roman"/>
          <w:spacing w:val="20"/>
          <w:sz w:val="24"/>
          <w:szCs w:val="24"/>
        </w:rPr>
        <w:t>把待输出数值放入显示缓存当中</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LED[1]=2;</w:t>
      </w:r>
      <w:r w:rsidR="003C2171" w:rsidRPr="004513FB">
        <w:rPr>
          <w:rFonts w:ascii="Times New Roman" w:eastAsiaTheme="minorEastAsia" w:hAnsi="Times New Roman" w:cs="Times New Roman"/>
          <w:spacing w:val="20"/>
          <w:sz w:val="24"/>
          <w:szCs w:val="24"/>
        </w:rPr>
        <w:t>//</w:t>
      </w:r>
      <w:r w:rsidR="003C2171" w:rsidRPr="004513FB">
        <w:rPr>
          <w:rFonts w:ascii="Times New Roman" w:eastAsiaTheme="minorEastAsia" w:hAnsi="Times New Roman" w:cs="Times New Roman"/>
          <w:spacing w:val="20"/>
          <w:sz w:val="24"/>
          <w:szCs w:val="24"/>
        </w:rPr>
        <w:t>检测程序电路用</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LED[2]=3;</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LED[3]=4;</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00434021" w:rsidRPr="004513FB">
        <w:rPr>
          <w:rFonts w:ascii="Times New Roman" w:eastAsiaTheme="minorEastAsia" w:hAnsi="Times New Roman" w:cs="Times New Roman"/>
          <w:spacing w:val="20"/>
          <w:sz w:val="24"/>
          <w:szCs w:val="24"/>
        </w:rPr>
        <w:t xml:space="preserve"> </w:t>
      </w:r>
      <w:r w:rsidR="00C124E9">
        <w:rPr>
          <w:rFonts w:ascii="Times New Roman" w:eastAsiaTheme="minorEastAsia" w:hAnsi="Times New Roman" w:cs="Times New Roman" w:hint="eastAsia"/>
          <w:spacing w:val="20"/>
          <w:sz w:val="24"/>
          <w:szCs w:val="24"/>
        </w:rPr>
        <w:t xml:space="preserve">     </w:t>
      </w:r>
      <w:proofErr w:type="spellStart"/>
      <w:r w:rsidR="00CF5462" w:rsidRPr="004513FB">
        <w:rPr>
          <w:rFonts w:ascii="Times New Roman" w:eastAsiaTheme="minorEastAsia" w:hAnsi="Times New Roman" w:cs="Times New Roman"/>
          <w:spacing w:val="20"/>
          <w:sz w:val="24"/>
          <w:szCs w:val="24"/>
        </w:rPr>
        <w:t>T_C_init</w:t>
      </w:r>
      <w:proofErr w:type="spellEnd"/>
      <w:r w:rsidR="00CF5462"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初始化定时器和计速器</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while(1)</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if(flag==20)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lastRenderedPageBreak/>
        <w:tab/>
        <w:t xml:space="preserve">   TR1=0;      //</w:t>
      </w:r>
      <w:r w:rsidRPr="004513FB">
        <w:rPr>
          <w:rFonts w:ascii="Times New Roman" w:eastAsiaTheme="minorEastAsia" w:hAnsi="Times New Roman" w:cs="Times New Roman"/>
          <w:spacing w:val="20"/>
          <w:sz w:val="24"/>
          <w:szCs w:val="24"/>
        </w:rPr>
        <w:t>停止计数</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flag=0;     //</w:t>
      </w:r>
      <w:r w:rsidRPr="004513FB">
        <w:rPr>
          <w:rFonts w:ascii="Times New Roman" w:eastAsiaTheme="minorEastAsia" w:hAnsi="Times New Roman" w:cs="Times New Roman"/>
          <w:spacing w:val="20"/>
          <w:sz w:val="24"/>
          <w:szCs w:val="24"/>
        </w:rPr>
        <w:t>清零标志</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SJCL();     //</w:t>
      </w:r>
      <w:r w:rsidRPr="004513FB">
        <w:rPr>
          <w:rFonts w:ascii="Times New Roman" w:eastAsiaTheme="minorEastAsia" w:hAnsi="Times New Roman" w:cs="Times New Roman"/>
          <w:spacing w:val="20"/>
          <w:sz w:val="24"/>
          <w:szCs w:val="24"/>
        </w:rPr>
        <w:t>数据处理</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0088557A" w:rsidRPr="004513FB">
        <w:rPr>
          <w:rFonts w:ascii="Times New Roman" w:eastAsiaTheme="minorEastAsia" w:hAnsi="Times New Roman" w:cs="Times New Roman"/>
          <w:spacing w:val="20"/>
          <w:sz w:val="24"/>
          <w:szCs w:val="24"/>
        </w:rPr>
        <w:t xml:space="preserve"> </w:t>
      </w:r>
      <w:r w:rsidR="0029442C" w:rsidRPr="004513FB">
        <w:rPr>
          <w:rFonts w:ascii="Times New Roman" w:eastAsiaTheme="minorEastAsia" w:hAnsi="Times New Roman" w:cs="Times New Roman"/>
          <w:spacing w:val="20"/>
          <w:sz w:val="24"/>
          <w:szCs w:val="24"/>
        </w:rPr>
        <w:t xml:space="preserve">    </w:t>
      </w:r>
      <w:r w:rsidR="003F3F64">
        <w:rPr>
          <w:rFonts w:ascii="Times New Roman" w:eastAsiaTheme="minorEastAsia" w:hAnsi="Times New Roman" w:cs="Times New Roman" w:hint="eastAsia"/>
          <w:spacing w:val="20"/>
          <w:sz w:val="24"/>
          <w:szCs w:val="24"/>
        </w:rPr>
        <w:t xml:space="preserve"> </w:t>
      </w:r>
      <w:r w:rsidRPr="004513FB">
        <w:rPr>
          <w:rFonts w:ascii="Times New Roman" w:eastAsiaTheme="minorEastAsia" w:hAnsi="Times New Roman" w:cs="Times New Roman"/>
          <w:spacing w:val="20"/>
          <w:sz w:val="24"/>
          <w:szCs w:val="24"/>
        </w:rPr>
        <w:t>TH1=0x00;   //</w:t>
      </w:r>
      <w:r w:rsidRPr="004513FB">
        <w:rPr>
          <w:rFonts w:ascii="Times New Roman" w:eastAsiaTheme="minorEastAsia" w:hAnsi="Times New Roman" w:cs="Times New Roman"/>
          <w:spacing w:val="20"/>
          <w:sz w:val="24"/>
          <w:szCs w:val="24"/>
        </w:rPr>
        <w:t>清零重新计数</w:t>
      </w:r>
    </w:p>
    <w:p w:rsidR="00981F3A" w:rsidRPr="004513FB" w:rsidRDefault="0088557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w:t>
      </w:r>
      <w:r w:rsidR="00981F3A" w:rsidRPr="004513FB">
        <w:rPr>
          <w:rFonts w:ascii="Times New Roman" w:eastAsiaTheme="minorEastAsia" w:hAnsi="Times New Roman" w:cs="Times New Roman"/>
          <w:spacing w:val="20"/>
          <w:sz w:val="24"/>
          <w:szCs w:val="24"/>
        </w:rPr>
        <w:t>TL1=0x00;</w:t>
      </w:r>
    </w:p>
    <w:p w:rsidR="00981F3A" w:rsidRPr="004513FB" w:rsidRDefault="0088557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w:t>
      </w:r>
      <w:r w:rsidR="00981F3A" w:rsidRPr="004513FB">
        <w:rPr>
          <w:rFonts w:ascii="Times New Roman" w:eastAsiaTheme="minorEastAsia" w:hAnsi="Times New Roman" w:cs="Times New Roman"/>
          <w:spacing w:val="20"/>
          <w:sz w:val="24"/>
          <w:szCs w:val="24"/>
        </w:rPr>
        <w:t>TR1=1;</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ab/>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LED4_Display ();//</w:t>
      </w:r>
      <w:r w:rsidRPr="004513FB">
        <w:rPr>
          <w:rFonts w:ascii="Times New Roman" w:eastAsiaTheme="minorEastAsia" w:hAnsi="Times New Roman" w:cs="Times New Roman"/>
          <w:spacing w:val="20"/>
          <w:sz w:val="24"/>
          <w:szCs w:val="24"/>
        </w:rPr>
        <w:t>循环扫描显示</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88557A"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w:t>
      </w:r>
      <w:r w:rsidR="0088557A"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LED4_Display (void)</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t>unsigned</w:t>
      </w:r>
      <w:r w:rsidR="00777D17" w:rsidRPr="004513FB">
        <w:rPr>
          <w:rFonts w:ascii="Times New Roman" w:eastAsiaTheme="minorEastAsia" w:hAnsi="Times New Roman" w:cs="Times New Roman"/>
          <w:spacing w:val="20"/>
          <w:sz w:val="24"/>
          <w:szCs w:val="24"/>
        </w:rPr>
        <w:t xml:space="preserve"> char code *</w:t>
      </w:r>
      <w:proofErr w:type="spellStart"/>
      <w:r w:rsidR="00777D17" w:rsidRPr="004513FB">
        <w:rPr>
          <w:rFonts w:ascii="Times New Roman" w:eastAsiaTheme="minorEastAsia" w:hAnsi="Times New Roman" w:cs="Times New Roman"/>
          <w:spacing w:val="20"/>
          <w:sz w:val="24"/>
          <w:szCs w:val="24"/>
        </w:rPr>
        <w:t>led_table</w:t>
      </w:r>
      <w:proofErr w:type="spellEnd"/>
      <w:r w:rsidR="00777D17"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查表指针</w:t>
      </w:r>
    </w:p>
    <w:p w:rsidR="00777D17"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t>//</w:t>
      </w:r>
      <w:r w:rsidRPr="004513FB">
        <w:rPr>
          <w:rFonts w:ascii="Times New Roman" w:eastAsiaTheme="minorEastAsia" w:hAnsi="Times New Roman" w:cs="Times New Roman"/>
          <w:spacing w:val="20"/>
          <w:sz w:val="24"/>
          <w:szCs w:val="24"/>
        </w:rPr>
        <w:t>显示第</w:t>
      </w:r>
      <w:r w:rsidRPr="004513FB">
        <w:rPr>
          <w:rFonts w:ascii="Times New Roman" w:eastAsiaTheme="minorEastAsia" w:hAnsi="Times New Roman" w:cs="Times New Roman"/>
          <w:spacing w:val="20"/>
          <w:sz w:val="24"/>
          <w:szCs w:val="24"/>
        </w:rPr>
        <w:t>1</w:t>
      </w:r>
      <w:r w:rsidRPr="004513FB">
        <w:rPr>
          <w:rFonts w:ascii="Times New Roman" w:eastAsiaTheme="minorEastAsia" w:hAnsi="Times New Roman" w:cs="Times New Roman"/>
          <w:spacing w:val="20"/>
          <w:sz w:val="24"/>
          <w:szCs w:val="24"/>
        </w:rPr>
        <w:t>位</w:t>
      </w:r>
    </w:p>
    <w:p w:rsidR="0088557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 xml:space="preserve"> = LED_0F + LED[0];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 xml:space="preserve"> = *</w:t>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 xml:space="preserve">;           </w:t>
      </w:r>
    </w:p>
    <w:p w:rsidR="0019310D" w:rsidRPr="004513FB" w:rsidRDefault="0019310D" w:rsidP="00B57CC3">
      <w:pPr>
        <w:spacing w:after="0" w:line="360" w:lineRule="auto"/>
        <w:ind w:left="390" w:hangingChars="150" w:hanging="39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 </w:t>
      </w:r>
      <w:r w:rsidR="00BC751B">
        <w:rPr>
          <w:rFonts w:ascii="Times New Roman" w:eastAsiaTheme="minorEastAsia" w:hAnsi="Times New Roman" w:cs="Times New Roman" w:hint="eastAsia"/>
          <w:spacing w:val="20"/>
          <w:sz w:val="24"/>
          <w:szCs w:val="24"/>
        </w:rPr>
        <w:t xml:space="preserve">  </w:t>
      </w:r>
      <w:r w:rsidRPr="004513FB">
        <w:rPr>
          <w:rFonts w:ascii="Times New Roman" w:eastAsiaTheme="minorEastAsia" w:hAnsi="Times New Roman" w:cs="Times New Roman"/>
          <w:spacing w:val="20"/>
          <w:sz w:val="24"/>
          <w:szCs w:val="24"/>
        </w:rPr>
        <w:t xml:space="preserve"> LED_OUT(</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p>
    <w:p w:rsidR="00981F3A" w:rsidRPr="004513FB" w:rsidRDefault="0019310D" w:rsidP="00BC751B">
      <w:pPr>
        <w:spacing w:after="0" w:line="360" w:lineRule="auto"/>
        <w:ind w:leftChars="150" w:left="330" w:firstLineChars="100" w:firstLine="26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w:t>
      </w:r>
      <w:r w:rsidR="00981F3A" w:rsidRPr="004513FB">
        <w:rPr>
          <w:rFonts w:ascii="Times New Roman" w:eastAsiaTheme="minorEastAsia" w:hAnsi="Times New Roman" w:cs="Times New Roman"/>
          <w:spacing w:val="20"/>
          <w:sz w:val="24"/>
          <w:szCs w:val="24"/>
        </w:rPr>
        <w:t>LED_OUT(LED_OF[LED[0]])</w:t>
      </w:r>
    </w:p>
    <w:p w:rsidR="0019310D" w:rsidRPr="004513FB" w:rsidRDefault="00981F3A" w:rsidP="00BC751B">
      <w:pPr>
        <w:spacing w:after="0" w:line="360" w:lineRule="auto"/>
        <w:ind w:firstLineChars="250" w:firstLine="65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LED_OUT(~0x01);</w:t>
      </w:r>
    </w:p>
    <w:p w:rsidR="00880366"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 xml:space="preserve">RCLK = 0;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1;</w:t>
      </w:r>
    </w:p>
    <w:p w:rsidR="00254CA9" w:rsidRPr="004513FB" w:rsidRDefault="00981F3A" w:rsidP="00254CA9">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 xml:space="preserve"> = LED_0F + LED[1];</w:t>
      </w:r>
      <w:r w:rsidR="00254CA9" w:rsidRPr="00254CA9">
        <w:rPr>
          <w:rFonts w:ascii="Times New Roman" w:eastAsiaTheme="minorEastAsia" w:hAnsi="Times New Roman" w:cs="Times New Roman"/>
          <w:spacing w:val="20"/>
          <w:sz w:val="24"/>
          <w:szCs w:val="24"/>
        </w:rPr>
        <w:t xml:space="preserve"> </w:t>
      </w:r>
      <w:r w:rsidR="00254CA9" w:rsidRPr="004513FB">
        <w:rPr>
          <w:rFonts w:ascii="Times New Roman" w:eastAsiaTheme="minorEastAsia" w:hAnsi="Times New Roman" w:cs="Times New Roman"/>
          <w:spacing w:val="20"/>
          <w:sz w:val="24"/>
          <w:szCs w:val="24"/>
        </w:rPr>
        <w:tab/>
        <w:t>//</w:t>
      </w:r>
      <w:r w:rsidR="00254CA9" w:rsidRPr="004513FB">
        <w:rPr>
          <w:rFonts w:ascii="Times New Roman" w:eastAsiaTheme="minorEastAsia" w:hAnsi="Times New Roman" w:cs="Times New Roman"/>
          <w:spacing w:val="20"/>
          <w:sz w:val="24"/>
          <w:szCs w:val="24"/>
        </w:rPr>
        <w:t>显示第</w:t>
      </w:r>
      <w:r w:rsidR="00254CA9" w:rsidRPr="004513FB">
        <w:rPr>
          <w:rFonts w:ascii="Times New Roman" w:eastAsiaTheme="minorEastAsia" w:hAnsi="Times New Roman" w:cs="Times New Roman"/>
          <w:spacing w:val="20"/>
          <w:sz w:val="24"/>
          <w:szCs w:val="24"/>
        </w:rPr>
        <w:t>2</w:t>
      </w:r>
      <w:r w:rsidR="00254CA9" w:rsidRPr="004513FB">
        <w:rPr>
          <w:rFonts w:ascii="Times New Roman" w:eastAsiaTheme="minorEastAsia" w:hAnsi="Times New Roman" w:cs="Times New Roman"/>
          <w:spacing w:val="20"/>
          <w:sz w:val="24"/>
          <w:szCs w:val="24"/>
        </w:rPr>
        <w:t>位</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 xml:space="preserve"> = *</w:t>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LED_OUT(~0x02);</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1;</w:t>
      </w:r>
    </w:p>
    <w:p w:rsidR="00254CA9" w:rsidRPr="004513FB" w:rsidRDefault="00981F3A" w:rsidP="00254CA9">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 xml:space="preserve"> = LED_0F + LED[2];</w:t>
      </w:r>
      <w:r w:rsidR="00254CA9" w:rsidRPr="00254CA9">
        <w:rPr>
          <w:rFonts w:ascii="Times New Roman" w:eastAsiaTheme="minorEastAsia" w:hAnsi="Times New Roman" w:cs="Times New Roman"/>
          <w:spacing w:val="20"/>
          <w:sz w:val="24"/>
          <w:szCs w:val="24"/>
        </w:rPr>
        <w:t xml:space="preserve"> </w:t>
      </w:r>
      <w:r w:rsidR="00254CA9" w:rsidRPr="004513FB">
        <w:rPr>
          <w:rFonts w:ascii="Times New Roman" w:eastAsiaTheme="minorEastAsia" w:hAnsi="Times New Roman" w:cs="Times New Roman"/>
          <w:spacing w:val="20"/>
          <w:sz w:val="24"/>
          <w:szCs w:val="24"/>
        </w:rPr>
        <w:tab/>
        <w:t>//</w:t>
      </w:r>
      <w:r w:rsidR="00254CA9" w:rsidRPr="004513FB">
        <w:rPr>
          <w:rFonts w:ascii="Times New Roman" w:eastAsiaTheme="minorEastAsia" w:hAnsi="Times New Roman" w:cs="Times New Roman"/>
          <w:spacing w:val="20"/>
          <w:sz w:val="24"/>
          <w:szCs w:val="24"/>
        </w:rPr>
        <w:t>显示第</w:t>
      </w:r>
      <w:r w:rsidR="00254CA9" w:rsidRPr="004513FB">
        <w:rPr>
          <w:rFonts w:ascii="Times New Roman" w:eastAsiaTheme="minorEastAsia" w:hAnsi="Times New Roman" w:cs="Times New Roman"/>
          <w:spacing w:val="20"/>
          <w:sz w:val="24"/>
          <w:szCs w:val="24"/>
        </w:rPr>
        <w:t>3</w:t>
      </w:r>
      <w:r w:rsidR="00254CA9" w:rsidRPr="004513FB">
        <w:rPr>
          <w:rFonts w:ascii="Times New Roman" w:eastAsiaTheme="minorEastAsia" w:hAnsi="Times New Roman" w:cs="Times New Roman"/>
          <w:spacing w:val="20"/>
          <w:sz w:val="24"/>
          <w:szCs w:val="24"/>
        </w:rPr>
        <w:t>位</w:t>
      </w:r>
      <w:r w:rsidR="00254CA9" w:rsidRPr="004513FB">
        <w:rPr>
          <w:rFonts w:ascii="Times New Roman" w:eastAsiaTheme="minorEastAsia" w:hAnsi="Times New Roman" w:cs="Times New Roman"/>
          <w:spacing w:val="20"/>
          <w:sz w:val="24"/>
          <w:szCs w:val="24"/>
        </w:rPr>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 xml:space="preserve"> = *</w:t>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LED_OUT(~0x04);</w:t>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lastRenderedPageBreak/>
        <w:tab/>
        <w:t>RCLK = 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1;</w:t>
      </w:r>
    </w:p>
    <w:p w:rsidR="00254CA9" w:rsidRPr="004513FB" w:rsidRDefault="00981F3A" w:rsidP="00254CA9">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 xml:space="preserve"> = LED_0F + LED[3];</w:t>
      </w:r>
      <w:r w:rsidR="00254CA9" w:rsidRPr="00254CA9">
        <w:rPr>
          <w:rFonts w:ascii="Times New Roman" w:eastAsiaTheme="minorEastAsia" w:hAnsi="Times New Roman" w:cs="Times New Roman"/>
          <w:spacing w:val="20"/>
          <w:sz w:val="24"/>
          <w:szCs w:val="24"/>
        </w:rPr>
        <w:t xml:space="preserve"> </w:t>
      </w:r>
      <w:r w:rsidR="00254CA9" w:rsidRPr="004513FB">
        <w:rPr>
          <w:rFonts w:ascii="Times New Roman" w:eastAsiaTheme="minorEastAsia" w:hAnsi="Times New Roman" w:cs="Times New Roman"/>
          <w:spacing w:val="20"/>
          <w:sz w:val="24"/>
          <w:szCs w:val="24"/>
        </w:rPr>
        <w:tab/>
        <w:t>//</w:t>
      </w:r>
      <w:r w:rsidR="00254CA9" w:rsidRPr="004513FB">
        <w:rPr>
          <w:rFonts w:ascii="Times New Roman" w:eastAsiaTheme="minorEastAsia" w:hAnsi="Times New Roman" w:cs="Times New Roman"/>
          <w:spacing w:val="20"/>
          <w:sz w:val="24"/>
          <w:szCs w:val="24"/>
        </w:rPr>
        <w:t>显示第</w:t>
      </w:r>
      <w:r w:rsidR="00254CA9" w:rsidRPr="004513FB">
        <w:rPr>
          <w:rFonts w:ascii="Times New Roman" w:eastAsiaTheme="minorEastAsia" w:hAnsi="Times New Roman" w:cs="Times New Roman"/>
          <w:spacing w:val="20"/>
          <w:sz w:val="24"/>
          <w:szCs w:val="24"/>
        </w:rPr>
        <w:t>4</w:t>
      </w:r>
      <w:r w:rsidR="00254CA9" w:rsidRPr="004513FB">
        <w:rPr>
          <w:rFonts w:ascii="Times New Roman" w:eastAsiaTheme="minorEastAsia" w:hAnsi="Times New Roman" w:cs="Times New Roman"/>
          <w:spacing w:val="20"/>
          <w:sz w:val="24"/>
          <w:szCs w:val="24"/>
        </w:rPr>
        <w:t>位</w:t>
      </w:r>
      <w:r w:rsidR="00254CA9" w:rsidRPr="004513FB">
        <w:rPr>
          <w:rFonts w:ascii="Times New Roman" w:eastAsiaTheme="minorEastAsia" w:hAnsi="Times New Roman" w:cs="Times New Roman"/>
          <w:spacing w:val="20"/>
          <w:sz w:val="24"/>
          <w:szCs w:val="24"/>
        </w:rPr>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 xml:space="preserve"> = *</w:t>
      </w:r>
      <w:proofErr w:type="spellStart"/>
      <w:r w:rsidRPr="004513FB">
        <w:rPr>
          <w:rFonts w:ascii="Times New Roman" w:eastAsiaTheme="minorEastAsia" w:hAnsi="Times New Roman" w:cs="Times New Roman"/>
          <w:spacing w:val="20"/>
          <w:sz w:val="24"/>
          <w:szCs w:val="24"/>
        </w:rPr>
        <w:t>led_table</w:t>
      </w:r>
      <w:proofErr w:type="spellEnd"/>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LED_OUT(~0x08);</w:t>
      </w: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RCLK = 1;</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566C2C"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LED_OUT(</w:t>
      </w: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X)</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uchar</w:t>
      </w:r>
      <w:proofErr w:type="spellEnd"/>
      <w:r w:rsidRPr="004513FB">
        <w:rPr>
          <w:rFonts w:ascii="Times New Roman" w:eastAsiaTheme="minorEastAsia" w:hAnsi="Times New Roman" w:cs="Times New Roman"/>
          <w:spacing w:val="20"/>
          <w:sz w:val="24"/>
          <w:szCs w:val="24"/>
        </w:rPr>
        <w:t xml:space="preserve"> </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for(</w:t>
      </w:r>
      <w:proofErr w:type="spellStart"/>
      <w:r w:rsidRPr="004513FB">
        <w:rPr>
          <w:rFonts w:ascii="Times New Roman" w:eastAsiaTheme="minorEastAsia" w:hAnsi="Times New Roman" w:cs="Times New Roman"/>
          <w:spacing w:val="20"/>
          <w:sz w:val="24"/>
          <w:szCs w:val="24"/>
        </w:rPr>
        <w:t>i</w:t>
      </w:r>
      <w:proofErr w:type="spellEnd"/>
      <w:r w:rsidRPr="004513FB">
        <w:rPr>
          <w:rFonts w:ascii="Times New Roman" w:eastAsiaTheme="minorEastAsia" w:hAnsi="Times New Roman" w:cs="Times New Roman"/>
          <w:spacing w:val="20"/>
          <w:sz w:val="24"/>
          <w:szCs w:val="24"/>
        </w:rPr>
        <w:t>=8;i&gt;=1;i--)</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if (X&amp;0x80) DIO=1; else DIO=0;//</w:t>
      </w:r>
      <w:r w:rsidRPr="004513FB">
        <w:rPr>
          <w:rFonts w:ascii="Times New Roman" w:eastAsiaTheme="minorEastAsia" w:hAnsi="Times New Roman" w:cs="Times New Roman"/>
          <w:spacing w:val="20"/>
          <w:sz w:val="24"/>
          <w:szCs w:val="24"/>
        </w:rPr>
        <w:t>从最高位开始输出</w:t>
      </w:r>
    </w:p>
    <w:p w:rsidR="00981F3A" w:rsidRPr="004513FB" w:rsidRDefault="00566C2C"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 xml:space="preserve">X&lt;&lt;=1;  </w:t>
      </w:r>
      <w:r w:rsidR="00981F3A" w:rsidRPr="004513FB">
        <w:rPr>
          <w:rFonts w:ascii="Times New Roman" w:eastAsiaTheme="minorEastAsia" w:hAnsi="Times New Roman" w:cs="Times New Roman"/>
          <w:spacing w:val="20"/>
          <w:sz w:val="24"/>
          <w:szCs w:val="24"/>
        </w:rPr>
        <w:t>//</w:t>
      </w:r>
      <w:r w:rsidR="00981F3A" w:rsidRPr="004513FB">
        <w:rPr>
          <w:rFonts w:ascii="Times New Roman" w:eastAsiaTheme="minorEastAsia" w:hAnsi="Times New Roman" w:cs="Times New Roman"/>
          <w:spacing w:val="20"/>
          <w:sz w:val="24"/>
          <w:szCs w:val="24"/>
        </w:rPr>
        <w:t>经过一字节输出后，最高位最终到达</w:t>
      </w:r>
      <w:r w:rsidR="00981F3A" w:rsidRPr="004513FB">
        <w:rPr>
          <w:rFonts w:ascii="Times New Roman" w:eastAsiaTheme="minorEastAsia" w:hAnsi="Times New Roman" w:cs="Times New Roman"/>
          <w:spacing w:val="20"/>
          <w:sz w:val="24"/>
          <w:szCs w:val="24"/>
        </w:rPr>
        <w:t>QH</w:t>
      </w:r>
      <w:r w:rsidR="00981F3A" w:rsidRPr="004513FB">
        <w:rPr>
          <w:rFonts w:ascii="Times New Roman" w:eastAsiaTheme="minorEastAsia" w:hAnsi="Times New Roman" w:cs="Times New Roman"/>
          <w:spacing w:val="20"/>
          <w:sz w:val="24"/>
          <w:szCs w:val="24"/>
        </w:rPr>
        <w:t>或</w:t>
      </w:r>
      <w:r w:rsidR="00981F3A" w:rsidRPr="004513FB">
        <w:rPr>
          <w:rFonts w:ascii="Times New Roman" w:eastAsiaTheme="minorEastAsia" w:hAnsi="Times New Roman" w:cs="Times New Roman"/>
          <w:spacing w:val="20"/>
          <w:sz w:val="24"/>
          <w:szCs w:val="24"/>
        </w:rPr>
        <w:t>Q7</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SCLK = 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r w:rsidRPr="004513FB">
        <w:rPr>
          <w:rFonts w:ascii="Times New Roman" w:eastAsiaTheme="minorEastAsia" w:hAnsi="Times New Roman" w:cs="Times New Roman"/>
          <w:spacing w:val="20"/>
          <w:sz w:val="24"/>
          <w:szCs w:val="24"/>
        </w:rPr>
        <w:tab/>
        <w:t>SCLK = 1;</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566C2C" w:rsidRPr="004513FB">
        <w:rPr>
          <w:rFonts w:ascii="Times New Roman" w:eastAsiaTheme="minorEastAsia" w:hAnsi="Times New Roman" w:cs="Times New Roman"/>
          <w:spacing w:val="20"/>
          <w:sz w:val="24"/>
          <w:szCs w:val="24"/>
        </w:rPr>
        <w:t>*******************************/</w:t>
      </w:r>
    </w:p>
    <w:p w:rsidR="005171C3"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unsigned char code LED_0F[] = {0x3f</w:t>
      </w:r>
      <w:r w:rsidR="00566C2C" w:rsidRPr="004513FB">
        <w:rPr>
          <w:rFonts w:ascii="Times New Roman" w:eastAsiaTheme="minorEastAsia" w:hAnsi="Times New Roman" w:cs="Times New Roman"/>
          <w:spacing w:val="20"/>
          <w:sz w:val="24"/>
          <w:szCs w:val="24"/>
        </w:rPr>
        <w:t>,0x06,0x5b,0x4f,0x66,0x6d,0x7d,</w:t>
      </w:r>
      <w:r w:rsidRPr="004513FB">
        <w:rPr>
          <w:rFonts w:ascii="Times New Roman" w:eastAsiaTheme="minorEastAsia" w:hAnsi="Times New Roman" w:cs="Times New Roman"/>
          <w:spacing w:val="20"/>
          <w:sz w:val="24"/>
          <w:szCs w:val="24"/>
        </w:rPr>
        <w:t>0x07,0x7f,0x6f,0x80};</w:t>
      </w:r>
    </w:p>
    <w:p w:rsidR="00981F3A" w:rsidRPr="004513FB" w:rsidRDefault="00E066EF"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void </w:t>
      </w:r>
      <w:proofErr w:type="spellStart"/>
      <w:r w:rsidRPr="004513FB">
        <w:rPr>
          <w:rFonts w:ascii="Times New Roman" w:eastAsiaTheme="minorEastAsia" w:hAnsi="Times New Roman" w:cs="Times New Roman"/>
          <w:spacing w:val="20"/>
          <w:sz w:val="24"/>
          <w:szCs w:val="24"/>
        </w:rPr>
        <w:t>T_C_init</w:t>
      </w:r>
      <w:proofErr w:type="spellEnd"/>
      <w:r w:rsidRPr="004513FB">
        <w:rPr>
          <w:rFonts w:ascii="Times New Roman" w:eastAsiaTheme="minorEastAsia" w:hAnsi="Times New Roman" w:cs="Times New Roman"/>
          <w:spacing w:val="20"/>
          <w:sz w:val="24"/>
          <w:szCs w:val="24"/>
        </w:rPr>
        <w:t xml:space="preserve"> (void){</w:t>
      </w:r>
    </w:p>
    <w:p w:rsidR="00981F3A" w:rsidRPr="004513FB" w:rsidRDefault="00981F3A" w:rsidP="00B57CC3">
      <w:pPr>
        <w:spacing w:after="0" w:line="360" w:lineRule="auto"/>
        <w:ind w:left="130" w:hangingChars="50" w:hanging="13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r w:rsidR="00E066EF" w:rsidRPr="004513FB">
        <w:rPr>
          <w:rFonts w:ascii="Times New Roman" w:eastAsiaTheme="minorEastAsia" w:hAnsi="Times New Roman" w:cs="Times New Roman"/>
          <w:spacing w:val="20"/>
          <w:sz w:val="24"/>
          <w:szCs w:val="24"/>
        </w:rPr>
        <w:t xml:space="preserve">   </w:t>
      </w:r>
      <w:r w:rsidRPr="004513FB">
        <w:rPr>
          <w:rFonts w:ascii="Times New Roman" w:eastAsiaTheme="minorEastAsia" w:hAnsi="Times New Roman" w:cs="Times New Roman"/>
          <w:spacing w:val="20"/>
          <w:sz w:val="24"/>
          <w:szCs w:val="24"/>
        </w:rPr>
        <w:t xml:space="preserve">TMOD = 0x51; </w:t>
      </w:r>
      <w:r w:rsidR="00E066EF" w:rsidRPr="004513FB">
        <w:rPr>
          <w:rFonts w:ascii="Times New Roman" w:eastAsiaTheme="minorEastAsia" w:hAnsi="Times New Roman" w:cs="Times New Roman"/>
          <w:spacing w:val="20"/>
          <w:sz w:val="24"/>
          <w:szCs w:val="24"/>
        </w:rPr>
        <w:t>//T1</w:t>
      </w:r>
      <w:r w:rsidR="00E066EF" w:rsidRPr="004513FB">
        <w:rPr>
          <w:rFonts w:ascii="Times New Roman" w:eastAsiaTheme="minorEastAsia" w:hAnsi="Times New Roman" w:cs="Times New Roman"/>
          <w:spacing w:val="20"/>
          <w:sz w:val="24"/>
          <w:szCs w:val="24"/>
        </w:rPr>
        <w:t>为计数器，</w:t>
      </w:r>
      <w:r w:rsidR="00E066EF" w:rsidRPr="004513FB">
        <w:rPr>
          <w:rFonts w:ascii="Times New Roman" w:eastAsiaTheme="minorEastAsia" w:hAnsi="Times New Roman" w:cs="Times New Roman"/>
          <w:spacing w:val="20"/>
          <w:sz w:val="24"/>
          <w:szCs w:val="24"/>
        </w:rPr>
        <w:t>T0</w:t>
      </w:r>
      <w:r w:rsidR="00E066EF" w:rsidRPr="004513FB">
        <w:rPr>
          <w:rFonts w:ascii="Times New Roman" w:eastAsiaTheme="minorEastAsia" w:hAnsi="Times New Roman" w:cs="Times New Roman"/>
          <w:spacing w:val="20"/>
          <w:sz w:val="24"/>
          <w:szCs w:val="24"/>
        </w:rPr>
        <w:t>为计时器</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TH1 = 0x00;  //16</w:t>
      </w:r>
      <w:r w:rsidRPr="004513FB">
        <w:rPr>
          <w:rFonts w:ascii="Times New Roman" w:eastAsiaTheme="minorEastAsia" w:hAnsi="Times New Roman" w:cs="Times New Roman"/>
          <w:spacing w:val="20"/>
          <w:sz w:val="24"/>
          <w:szCs w:val="24"/>
        </w:rPr>
        <w:t>位计数寄存器</w:t>
      </w:r>
      <w:r w:rsidRPr="004513FB">
        <w:rPr>
          <w:rFonts w:ascii="Times New Roman" w:eastAsiaTheme="minorEastAsia" w:hAnsi="Times New Roman" w:cs="Times New Roman"/>
          <w:spacing w:val="20"/>
          <w:sz w:val="24"/>
          <w:szCs w:val="24"/>
        </w:rPr>
        <w:t>T1</w:t>
      </w:r>
      <w:r w:rsidRPr="004513FB">
        <w:rPr>
          <w:rFonts w:ascii="Times New Roman" w:eastAsiaTheme="minorEastAsia" w:hAnsi="Times New Roman" w:cs="Times New Roman"/>
          <w:spacing w:val="20"/>
          <w:sz w:val="24"/>
          <w:szCs w:val="24"/>
        </w:rPr>
        <w:t>高</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位（写入初值）</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TL1 = 0x00;  //16</w:t>
      </w:r>
      <w:r w:rsidRPr="004513FB">
        <w:rPr>
          <w:rFonts w:ascii="Times New Roman" w:eastAsiaTheme="minorEastAsia" w:hAnsi="Times New Roman" w:cs="Times New Roman"/>
          <w:spacing w:val="20"/>
          <w:sz w:val="24"/>
          <w:szCs w:val="24"/>
        </w:rPr>
        <w:t>位计数寄存器</w:t>
      </w:r>
      <w:r w:rsidRPr="004513FB">
        <w:rPr>
          <w:rFonts w:ascii="Times New Roman" w:eastAsiaTheme="minorEastAsia" w:hAnsi="Times New Roman" w:cs="Times New Roman"/>
          <w:spacing w:val="20"/>
          <w:sz w:val="24"/>
          <w:szCs w:val="24"/>
        </w:rPr>
        <w:t>T1</w:t>
      </w:r>
      <w:r w:rsidRPr="004513FB">
        <w:rPr>
          <w:rFonts w:ascii="Times New Roman" w:eastAsiaTheme="minorEastAsia" w:hAnsi="Times New Roman" w:cs="Times New Roman"/>
          <w:spacing w:val="20"/>
          <w:sz w:val="24"/>
          <w:szCs w:val="24"/>
        </w:rPr>
        <w:t>低</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位</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ET1 = 1;     //T/C1</w:t>
      </w:r>
      <w:r w:rsidRPr="004513FB">
        <w:rPr>
          <w:rFonts w:ascii="Times New Roman" w:eastAsiaTheme="minorEastAsia" w:hAnsi="Times New Roman" w:cs="Times New Roman"/>
          <w:spacing w:val="20"/>
          <w:sz w:val="24"/>
          <w:szCs w:val="24"/>
        </w:rPr>
        <w:t>中断开关</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TR1 = 1;     //T/C1</w:t>
      </w:r>
      <w:r w:rsidRPr="004513FB">
        <w:rPr>
          <w:rFonts w:ascii="Times New Roman" w:eastAsiaTheme="minorEastAsia" w:hAnsi="Times New Roman" w:cs="Times New Roman"/>
          <w:spacing w:val="20"/>
          <w:sz w:val="24"/>
          <w:szCs w:val="24"/>
        </w:rPr>
        <w:t>启动开关</w:t>
      </w:r>
    </w:p>
    <w:p w:rsidR="00981F3A" w:rsidRPr="004513FB" w:rsidRDefault="001B36FA" w:rsidP="00B57CC3">
      <w:pPr>
        <w:spacing w:after="0" w:line="360" w:lineRule="auto"/>
        <w:rPr>
          <w:rFonts w:ascii="Times New Roman" w:eastAsiaTheme="minorEastAsia" w:hAnsi="Times New Roman" w:cs="Times New Roman"/>
          <w:spacing w:val="20"/>
          <w:sz w:val="24"/>
          <w:szCs w:val="24"/>
        </w:rPr>
      </w:pPr>
      <w:r>
        <w:rPr>
          <w:rFonts w:ascii="Times New Roman" w:eastAsiaTheme="minorEastAsia" w:hAnsi="Times New Roman" w:cs="Times New Roman"/>
          <w:spacing w:val="20"/>
          <w:sz w:val="24"/>
          <w:szCs w:val="24"/>
        </w:rPr>
        <w:tab/>
        <w:t xml:space="preserve">TH0 = 0x3C; </w:t>
      </w:r>
      <w:r w:rsidRPr="004513FB">
        <w:rPr>
          <w:rFonts w:ascii="Times New Roman" w:eastAsiaTheme="minorEastAsia" w:hAnsi="Times New Roman" w:cs="Times New Roman"/>
          <w:spacing w:val="20"/>
          <w:sz w:val="24"/>
          <w:szCs w:val="24"/>
        </w:rPr>
        <w:t>//16</w:t>
      </w:r>
      <w:r w:rsidRPr="004513FB">
        <w:rPr>
          <w:rFonts w:ascii="Times New Roman" w:eastAsiaTheme="minorEastAsia" w:hAnsi="Times New Roman" w:cs="Times New Roman"/>
          <w:spacing w:val="20"/>
          <w:sz w:val="24"/>
          <w:szCs w:val="24"/>
        </w:rPr>
        <w:t>位计数寄存器</w:t>
      </w:r>
      <w:r w:rsidRPr="004513FB">
        <w:rPr>
          <w:rFonts w:ascii="Times New Roman" w:eastAsiaTheme="minorEastAsia" w:hAnsi="Times New Roman" w:cs="Times New Roman"/>
          <w:spacing w:val="20"/>
          <w:sz w:val="24"/>
          <w:szCs w:val="24"/>
        </w:rPr>
        <w:t>T0</w:t>
      </w:r>
      <w:r w:rsidRPr="004513FB">
        <w:rPr>
          <w:rFonts w:ascii="Times New Roman" w:eastAsiaTheme="minorEastAsia" w:hAnsi="Times New Roman" w:cs="Times New Roman"/>
          <w:spacing w:val="20"/>
          <w:sz w:val="24"/>
          <w:szCs w:val="24"/>
        </w:rPr>
        <w:t>低</w:t>
      </w:r>
      <w:r w:rsidRPr="004513FB">
        <w:rPr>
          <w:rFonts w:ascii="Times New Roman" w:eastAsiaTheme="minorEastAsia" w:hAnsi="Times New Roman" w:cs="Times New Roman"/>
          <w:spacing w:val="20"/>
          <w:sz w:val="24"/>
          <w:szCs w:val="24"/>
        </w:rPr>
        <w:t>8</w:t>
      </w:r>
      <w:r w:rsidRPr="004513FB">
        <w:rPr>
          <w:rFonts w:ascii="Times New Roman" w:eastAsiaTheme="minorEastAsia" w:hAnsi="Times New Roman" w:cs="Times New Roman"/>
          <w:spacing w:val="20"/>
          <w:sz w:val="24"/>
          <w:szCs w:val="24"/>
        </w:rPr>
        <w:t>位（</w:t>
      </w:r>
      <w:r w:rsidRPr="004513FB">
        <w:rPr>
          <w:rFonts w:ascii="Times New Roman" w:eastAsiaTheme="minorEastAsia" w:hAnsi="Times New Roman" w:cs="Times New Roman"/>
          <w:spacing w:val="20"/>
          <w:sz w:val="24"/>
          <w:szCs w:val="24"/>
        </w:rPr>
        <w:t>0x3CB0 = 50mS</w:t>
      </w:r>
      <w:r w:rsidRPr="004513FB">
        <w:rPr>
          <w:rFonts w:ascii="Times New Roman" w:eastAsiaTheme="minorEastAsia" w:hAnsi="Times New Roman" w:cs="Times New Roman"/>
          <w:spacing w:val="20"/>
          <w:sz w:val="24"/>
          <w:szCs w:val="24"/>
        </w:rPr>
        <w:t>延时）</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lastRenderedPageBreak/>
        <w:tab/>
        <w:t>TL0 = 0xB0;</w:t>
      </w:r>
      <w:r w:rsidR="001B36FA">
        <w:rPr>
          <w:rFonts w:ascii="Times New Roman" w:eastAsiaTheme="minorEastAsia" w:hAnsi="Times New Roman" w:cs="Times New Roman" w:hint="eastAsia"/>
          <w:spacing w:val="20"/>
          <w:sz w:val="24"/>
          <w:szCs w:val="24"/>
        </w:rPr>
        <w:t xml:space="preserve">  </w:t>
      </w:r>
      <w:r w:rsidR="001B36FA" w:rsidRPr="004513FB">
        <w:rPr>
          <w:rFonts w:ascii="Times New Roman" w:eastAsiaTheme="minorEastAsia" w:hAnsi="Times New Roman" w:cs="Times New Roman"/>
          <w:spacing w:val="20"/>
          <w:sz w:val="24"/>
          <w:szCs w:val="24"/>
        </w:rPr>
        <w:t>//(10ms 0xD8f0)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ET0 = 1;    //T/C0</w:t>
      </w:r>
      <w:r w:rsidRPr="004513FB">
        <w:rPr>
          <w:rFonts w:ascii="Times New Roman" w:eastAsiaTheme="minorEastAsia" w:hAnsi="Times New Roman" w:cs="Times New Roman"/>
          <w:spacing w:val="20"/>
          <w:sz w:val="24"/>
          <w:szCs w:val="24"/>
        </w:rPr>
        <w:t>中断开关</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TR0 = 1;    //T/C0</w:t>
      </w:r>
      <w:r w:rsidRPr="004513FB">
        <w:rPr>
          <w:rFonts w:ascii="Times New Roman" w:eastAsiaTheme="minorEastAsia" w:hAnsi="Times New Roman" w:cs="Times New Roman"/>
          <w:spacing w:val="20"/>
          <w:sz w:val="24"/>
          <w:szCs w:val="24"/>
        </w:rPr>
        <w:t>启动开关</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EA = 1;</w:t>
      </w:r>
      <w:r w:rsidRPr="004513FB">
        <w:rPr>
          <w:rFonts w:ascii="Times New Roman" w:eastAsiaTheme="minorEastAsia" w:hAnsi="Times New Roman" w:cs="Times New Roman"/>
          <w:spacing w:val="20"/>
          <w:sz w:val="24"/>
          <w:szCs w:val="24"/>
        </w:rPr>
        <w:tab/>
        <w:t xml:space="preserve">   //</w:t>
      </w:r>
      <w:r w:rsidRPr="004513FB">
        <w:rPr>
          <w:rFonts w:ascii="Times New Roman" w:eastAsiaTheme="minorEastAsia" w:hAnsi="Times New Roman" w:cs="Times New Roman"/>
          <w:spacing w:val="20"/>
          <w:sz w:val="24"/>
          <w:szCs w:val="24"/>
        </w:rPr>
        <w:t>中断总开关</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E066EF"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Pr="004513FB">
        <w:rPr>
          <w:rFonts w:ascii="Times New Roman" w:eastAsiaTheme="minorEastAsia" w:hAnsi="Times New Roman" w:cs="Times New Roman"/>
          <w:spacing w:val="20"/>
          <w:sz w:val="24"/>
          <w:szCs w:val="24"/>
        </w:rPr>
        <w:t>数据处理</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SJCL(void)             //</w:t>
      </w:r>
      <w:r w:rsidRPr="004513FB">
        <w:rPr>
          <w:rFonts w:ascii="Times New Roman" w:eastAsiaTheme="minorEastAsia" w:hAnsi="Times New Roman" w:cs="Times New Roman"/>
          <w:spacing w:val="20"/>
          <w:sz w:val="24"/>
          <w:szCs w:val="24"/>
        </w:rPr>
        <w:t>每一秒执行一次</w:t>
      </w:r>
    </w:p>
    <w:p w:rsidR="00981F3A" w:rsidRPr="004513FB" w:rsidRDefault="002E18AA" w:rsidP="00B57CC3">
      <w:pPr>
        <w:spacing w:after="0" w:line="360" w:lineRule="auto"/>
        <w:rPr>
          <w:rFonts w:ascii="Times New Roman" w:eastAsiaTheme="minorEastAsia" w:hAnsi="Times New Roman" w:cs="Times New Roman"/>
          <w:spacing w:val="20"/>
          <w:sz w:val="24"/>
          <w:szCs w:val="24"/>
        </w:rPr>
      </w:pPr>
      <w:r>
        <w:rPr>
          <w:rFonts w:ascii="Times New Roman" w:eastAsiaTheme="minorEastAsia" w:hAnsi="Times New Roman" w:cs="Times New Roman"/>
          <w:spacing w:val="20"/>
          <w:sz w:val="24"/>
          <w:szCs w:val="24"/>
        </w:rPr>
        <w:t xml:space="preserve">{ </w:t>
      </w:r>
      <w:r w:rsidR="00981F3A" w:rsidRPr="004513FB">
        <w:rPr>
          <w:rFonts w:ascii="Times New Roman" w:eastAsiaTheme="minorEastAsia" w:hAnsi="Times New Roman" w:cs="Times New Roman"/>
          <w:spacing w:val="20"/>
          <w:sz w:val="24"/>
          <w:szCs w:val="24"/>
        </w:rPr>
        <w:t xml:space="preserve">  </w:t>
      </w:r>
      <w:r w:rsidR="001C7F67" w:rsidRPr="004513FB">
        <w:rPr>
          <w:rFonts w:ascii="Times New Roman" w:eastAsiaTheme="minorEastAsia" w:hAnsi="Times New Roman" w:cs="Times New Roman"/>
          <w:spacing w:val="20"/>
          <w:sz w:val="24"/>
          <w:szCs w:val="24"/>
        </w:rPr>
        <w:t xml:space="preserve"> </w:t>
      </w:r>
      <w:r w:rsidR="00B57CC3" w:rsidRPr="004513FB">
        <w:rPr>
          <w:rFonts w:ascii="Times New Roman" w:eastAsiaTheme="minorEastAsia" w:hAnsi="Times New Roman" w:cs="Times New Roman"/>
          <w:spacing w:val="20"/>
          <w:sz w:val="24"/>
          <w:szCs w:val="24"/>
        </w:rPr>
        <w:t xml:space="preserve">    </w:t>
      </w:r>
      <w:proofErr w:type="spellStart"/>
      <w:r w:rsidR="00981F3A" w:rsidRPr="004513FB">
        <w:rPr>
          <w:rFonts w:ascii="Times New Roman" w:eastAsiaTheme="minorEastAsia" w:hAnsi="Times New Roman" w:cs="Times New Roman"/>
          <w:spacing w:val="20"/>
          <w:sz w:val="24"/>
          <w:szCs w:val="24"/>
        </w:rPr>
        <w:t>uint</w:t>
      </w:r>
      <w:proofErr w:type="spellEnd"/>
      <w:r w:rsidR="00981F3A" w:rsidRPr="004513FB">
        <w:rPr>
          <w:rFonts w:ascii="Times New Roman" w:eastAsiaTheme="minorEastAsia" w:hAnsi="Times New Roman" w:cs="Times New Roman"/>
          <w:spacing w:val="20"/>
          <w:sz w:val="24"/>
          <w:szCs w:val="24"/>
        </w:rPr>
        <w:t xml:space="preserve"> </w:t>
      </w:r>
      <w:proofErr w:type="spellStart"/>
      <w:r w:rsidR="00981F3A" w:rsidRPr="004513FB">
        <w:rPr>
          <w:rFonts w:ascii="Times New Roman" w:eastAsiaTheme="minorEastAsia" w:hAnsi="Times New Roman" w:cs="Times New Roman"/>
          <w:spacing w:val="20"/>
          <w:sz w:val="24"/>
          <w:szCs w:val="24"/>
        </w:rPr>
        <w:t>zs</w:t>
      </w:r>
      <w:proofErr w:type="spellEnd"/>
      <w:r w:rsidR="00981F3A" w:rsidRPr="004513FB">
        <w:rPr>
          <w:rFonts w:ascii="Times New Roman" w:eastAsiaTheme="minorEastAsia" w:hAnsi="Times New Roman" w:cs="Times New Roman"/>
          <w:spacing w:val="20"/>
          <w:sz w:val="24"/>
          <w:szCs w:val="24"/>
        </w:rPr>
        <w:t>;</w:t>
      </w:r>
    </w:p>
    <w:p w:rsidR="00E066EF" w:rsidRPr="004513FB" w:rsidRDefault="00E066EF"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r>
      <w:proofErr w:type="spellStart"/>
      <w:r w:rsidRPr="004513FB">
        <w:rPr>
          <w:rFonts w:ascii="Times New Roman" w:eastAsiaTheme="minorEastAsia" w:hAnsi="Times New Roman" w:cs="Times New Roman"/>
          <w:spacing w:val="20"/>
          <w:sz w:val="24"/>
          <w:szCs w:val="24"/>
        </w:rPr>
        <w:t>zs</w:t>
      </w:r>
      <w:proofErr w:type="spellEnd"/>
      <w:r w:rsidRPr="004513FB">
        <w:rPr>
          <w:rFonts w:ascii="Times New Roman" w:eastAsiaTheme="minorEastAsia" w:hAnsi="Times New Roman" w:cs="Times New Roman"/>
          <w:spacing w:val="20"/>
          <w:sz w:val="24"/>
          <w:szCs w:val="24"/>
        </w:rPr>
        <w:t>=(TH1*0x100+TL1)*2;</w:t>
      </w:r>
      <w:r w:rsidR="00981F3A" w:rsidRPr="004513FB">
        <w:rPr>
          <w:rFonts w:ascii="Times New Roman" w:eastAsiaTheme="minorEastAsia" w:hAnsi="Times New Roman" w:cs="Times New Roman"/>
          <w:spacing w:val="20"/>
          <w:sz w:val="24"/>
          <w:szCs w:val="24"/>
        </w:rPr>
        <w:t>//</w:t>
      </w:r>
      <w:r w:rsidR="00981F3A" w:rsidRPr="004513FB">
        <w:rPr>
          <w:rFonts w:ascii="Times New Roman" w:eastAsiaTheme="minorEastAsia" w:hAnsi="Times New Roman" w:cs="Times New Roman"/>
          <w:spacing w:val="20"/>
          <w:sz w:val="24"/>
          <w:szCs w:val="24"/>
        </w:rPr>
        <w:t>转速</w:t>
      </w:r>
      <w:r w:rsidRPr="004513FB">
        <w:rPr>
          <w:rFonts w:ascii="Times New Roman" w:eastAsiaTheme="minorEastAsia" w:hAnsi="Times New Roman" w:cs="Times New Roman"/>
          <w:spacing w:val="20"/>
          <w:sz w:val="24"/>
          <w:szCs w:val="24"/>
        </w:rPr>
        <w:t>单位</w:t>
      </w:r>
      <w:r w:rsidRPr="004513FB">
        <w:rPr>
          <w:rFonts w:ascii="Times New Roman" w:eastAsiaTheme="minorEastAsia" w:hAnsi="Times New Roman" w:cs="Times New Roman"/>
          <w:spacing w:val="20"/>
          <w:sz w:val="24"/>
          <w:szCs w:val="24"/>
        </w:rPr>
        <w:t xml:space="preserve">n/min, </w:t>
      </w:r>
      <w:r w:rsidR="00981F3A" w:rsidRPr="004513FB">
        <w:rPr>
          <w:rFonts w:ascii="Times New Roman" w:eastAsiaTheme="minorEastAsia" w:hAnsi="Times New Roman" w:cs="Times New Roman"/>
          <w:spacing w:val="20"/>
          <w:sz w:val="24"/>
          <w:szCs w:val="24"/>
        </w:rPr>
        <w:t>计时是</w:t>
      </w:r>
      <w:r w:rsidR="00981F3A" w:rsidRPr="004513FB">
        <w:rPr>
          <w:rFonts w:ascii="Times New Roman" w:eastAsiaTheme="minorEastAsia" w:hAnsi="Times New Roman" w:cs="Times New Roman"/>
          <w:spacing w:val="20"/>
          <w:sz w:val="24"/>
          <w:szCs w:val="24"/>
        </w:rPr>
        <w:t>1s</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LED[0]=zs/1000;</w:t>
      </w:r>
      <w:r w:rsidR="001C7F67" w:rsidRPr="004513FB">
        <w:rPr>
          <w:rFonts w:ascii="Times New Roman" w:eastAsiaTheme="minorEastAsia" w:hAnsi="Times New Roman" w:cs="Times New Roman"/>
          <w:spacing w:val="20"/>
          <w:sz w:val="24"/>
          <w:szCs w:val="24"/>
        </w:rPr>
        <w:t xml:space="preserve"> //</w:t>
      </w:r>
      <w:r w:rsidR="001C7F67" w:rsidRPr="004513FB">
        <w:rPr>
          <w:rFonts w:ascii="Times New Roman" w:eastAsiaTheme="minorEastAsia" w:hAnsi="Times New Roman" w:cs="Times New Roman"/>
          <w:spacing w:val="20"/>
          <w:sz w:val="24"/>
          <w:szCs w:val="24"/>
        </w:rPr>
        <w:t>乘以</w:t>
      </w:r>
      <w:r w:rsidR="001C7F67" w:rsidRPr="004513FB">
        <w:rPr>
          <w:rFonts w:ascii="Times New Roman" w:eastAsiaTheme="minorEastAsia" w:hAnsi="Times New Roman" w:cs="Times New Roman"/>
          <w:spacing w:val="20"/>
          <w:sz w:val="24"/>
          <w:szCs w:val="24"/>
        </w:rPr>
        <w:t>60</w:t>
      </w:r>
      <w:r w:rsidR="001C7F67" w:rsidRPr="004513FB">
        <w:rPr>
          <w:rFonts w:ascii="Times New Roman" w:eastAsiaTheme="minorEastAsia" w:hAnsi="Times New Roman" w:cs="Times New Roman"/>
          <w:spacing w:val="20"/>
          <w:sz w:val="24"/>
          <w:szCs w:val="24"/>
        </w:rPr>
        <w:t>，除以</w:t>
      </w:r>
      <w:r w:rsidR="001C7F67" w:rsidRPr="004513FB">
        <w:rPr>
          <w:rFonts w:ascii="Times New Roman" w:eastAsiaTheme="minorEastAsia" w:hAnsi="Times New Roman" w:cs="Times New Roman"/>
          <w:spacing w:val="20"/>
          <w:sz w:val="24"/>
          <w:szCs w:val="24"/>
        </w:rPr>
        <w:t>30</w:t>
      </w:r>
      <w:r w:rsidR="001C7F67" w:rsidRPr="004513FB">
        <w:rPr>
          <w:rFonts w:ascii="Times New Roman" w:eastAsiaTheme="minorEastAsia" w:hAnsi="Times New Roman" w:cs="Times New Roman"/>
          <w:spacing w:val="20"/>
          <w:sz w:val="24"/>
          <w:szCs w:val="24"/>
        </w:rPr>
        <w:t>齿</w:t>
      </w:r>
      <w:r w:rsidRPr="004513FB">
        <w:rPr>
          <w:rFonts w:ascii="Times New Roman" w:eastAsiaTheme="minorEastAsia" w:hAnsi="Times New Roman" w:cs="Times New Roman"/>
          <w:spacing w:val="20"/>
          <w:sz w:val="24"/>
          <w:szCs w:val="24"/>
        </w:rPr>
        <w:t xml:space="preserve">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LED[1]=zs%1000/100;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LED[2]=zs%100/10;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ab/>
        <w:t>LED[3]=zs%10;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r w:rsidR="008B6CB0" w:rsidRPr="004513FB">
        <w:rPr>
          <w:rFonts w:ascii="Times New Roman" w:eastAsiaTheme="minorEastAsia" w:hAnsi="Times New Roman" w:cs="Times New Roman"/>
          <w:spacing w:val="20"/>
          <w:sz w:val="24"/>
          <w:szCs w:val="24"/>
        </w:rPr>
        <w:t>*******************************/</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//T0</w:t>
      </w:r>
      <w:r w:rsidRPr="004513FB">
        <w:rPr>
          <w:rFonts w:ascii="Times New Roman" w:eastAsiaTheme="minorEastAsia" w:hAnsi="Times New Roman" w:cs="Times New Roman"/>
          <w:spacing w:val="20"/>
          <w:sz w:val="24"/>
          <w:szCs w:val="24"/>
        </w:rPr>
        <w:t>定时中断部分程序</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void time0()interrupt 1   //</w:t>
      </w:r>
      <w:r w:rsidRPr="004513FB">
        <w:rPr>
          <w:rFonts w:ascii="Times New Roman" w:eastAsiaTheme="minorEastAsia" w:hAnsi="Times New Roman" w:cs="Times New Roman"/>
          <w:spacing w:val="20"/>
          <w:sz w:val="24"/>
          <w:szCs w:val="24"/>
        </w:rPr>
        <w:t>定时</w:t>
      </w:r>
      <w:r w:rsidRPr="004513FB">
        <w:rPr>
          <w:rFonts w:ascii="Times New Roman" w:eastAsiaTheme="minorEastAsia" w:hAnsi="Times New Roman" w:cs="Times New Roman"/>
          <w:spacing w:val="20"/>
          <w:sz w:val="24"/>
          <w:szCs w:val="24"/>
        </w:rPr>
        <w:t>50ms 12M</w:t>
      </w:r>
      <w:r w:rsidRPr="004513FB">
        <w:rPr>
          <w:rFonts w:ascii="Times New Roman" w:eastAsiaTheme="minorEastAsia" w:hAnsi="Times New Roman" w:cs="Times New Roman"/>
          <w:spacing w:val="20"/>
          <w:sz w:val="24"/>
          <w:szCs w:val="24"/>
        </w:rPr>
        <w:t>晶振</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EA=0;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ET0=0;                 </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TR0=0;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TH0=0x3C;</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TL0=0xB0;</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flag++;</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EA=1;</w:t>
      </w:r>
    </w:p>
    <w:p w:rsidR="00981F3A" w:rsidRPr="004513FB" w:rsidRDefault="00981F3A" w:rsidP="00B57CC3">
      <w:pPr>
        <w:spacing w:after="0" w:line="360" w:lineRule="auto"/>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 xml:space="preserve">   ET0=1;</w:t>
      </w:r>
    </w:p>
    <w:p w:rsidR="00A76ECB" w:rsidRDefault="00981F3A" w:rsidP="002E18AA">
      <w:pPr>
        <w:spacing w:after="0" w:line="360" w:lineRule="auto"/>
        <w:ind w:firstLineChars="100" w:firstLine="26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TR0=1;</w:t>
      </w:r>
    </w:p>
    <w:p w:rsidR="00981F3A" w:rsidRDefault="00981F3A" w:rsidP="002E18AA">
      <w:pPr>
        <w:spacing w:after="0" w:line="360" w:lineRule="auto"/>
        <w:ind w:firstLineChars="100" w:firstLine="260"/>
        <w:rPr>
          <w:rFonts w:ascii="Times New Roman" w:eastAsiaTheme="minorEastAsia" w:hAnsi="Times New Roman" w:cs="Times New Roman"/>
          <w:spacing w:val="20"/>
          <w:sz w:val="24"/>
          <w:szCs w:val="24"/>
        </w:rPr>
      </w:pPr>
      <w:r w:rsidRPr="004513FB">
        <w:rPr>
          <w:rFonts w:ascii="Times New Roman" w:eastAsiaTheme="minorEastAsia" w:hAnsi="Times New Roman" w:cs="Times New Roman"/>
          <w:spacing w:val="20"/>
          <w:sz w:val="24"/>
          <w:szCs w:val="24"/>
        </w:rPr>
        <w:t>}</w:t>
      </w:r>
    </w:p>
    <w:p w:rsidR="00FE3138" w:rsidRDefault="00FE3138" w:rsidP="002E18AA">
      <w:pPr>
        <w:spacing w:after="0" w:line="360" w:lineRule="auto"/>
        <w:ind w:firstLineChars="100" w:firstLine="260"/>
        <w:rPr>
          <w:rFonts w:ascii="Times New Roman" w:eastAsiaTheme="minorEastAsia" w:hAnsi="Times New Roman" w:cs="Times New Roman"/>
          <w:spacing w:val="20"/>
          <w:sz w:val="24"/>
          <w:szCs w:val="24"/>
        </w:rPr>
      </w:pPr>
    </w:p>
    <w:p w:rsidR="00FE3138" w:rsidRDefault="00FE3138" w:rsidP="00FE3138">
      <w:pPr>
        <w:spacing w:after="0" w:line="360" w:lineRule="auto"/>
        <w:rPr>
          <w:rFonts w:ascii="Times New Roman" w:eastAsiaTheme="minorEastAsia" w:hAnsi="Times New Roman" w:cs="Times New Roman"/>
          <w:spacing w:val="20"/>
          <w:sz w:val="24"/>
          <w:szCs w:val="24"/>
        </w:rPr>
      </w:pPr>
    </w:p>
    <w:p w:rsidR="00FE3138" w:rsidRPr="004513FB" w:rsidRDefault="00FE3138" w:rsidP="00FE3138">
      <w:pPr>
        <w:spacing w:after="0" w:line="360" w:lineRule="auto"/>
        <w:rPr>
          <w:rFonts w:ascii="Times New Roman" w:eastAsiaTheme="minorEastAsia" w:hAnsi="Times New Roman" w:cs="Times New Roman"/>
          <w:spacing w:val="20"/>
          <w:sz w:val="24"/>
          <w:szCs w:val="24"/>
        </w:rPr>
        <w:sectPr w:rsidR="00FE3138" w:rsidRPr="004513FB" w:rsidSect="006B698C">
          <w:footerReference w:type="default" r:id="rId63"/>
          <w:pgSz w:w="11906" w:h="16838"/>
          <w:pgMar w:top="1440" w:right="1440" w:bottom="1440" w:left="1440" w:header="851" w:footer="992" w:gutter="0"/>
          <w:pgNumType w:start="1"/>
          <w:cols w:space="720"/>
          <w:docGrid w:linePitch="312"/>
        </w:sectPr>
      </w:pPr>
    </w:p>
    <w:p w:rsidR="0060039A" w:rsidRDefault="002F7787" w:rsidP="002F7787">
      <w:pPr>
        <w:keepNext/>
        <w:keepLines/>
        <w:widowControl w:val="0"/>
        <w:adjustRightInd/>
        <w:snapToGrid/>
        <w:spacing w:after="0" w:line="360" w:lineRule="auto"/>
        <w:jc w:val="both"/>
        <w:outlineLvl w:val="1"/>
        <w:rPr>
          <w:rFonts w:ascii="Times New Roman" w:eastAsia="黑体" w:hAnsi="Times New Roman" w:cs="Times New Roman"/>
          <w:b/>
          <w:bCs/>
          <w:kern w:val="2"/>
          <w:sz w:val="24"/>
          <w:szCs w:val="32"/>
        </w:rPr>
      </w:pPr>
      <w:bookmarkStart w:id="161" w:name="_Toc482439385"/>
      <w:r w:rsidRPr="00287661">
        <w:rPr>
          <w:rFonts w:ascii="Times New Roman" w:eastAsia="黑体" w:hAnsi="Times New Roman" w:cs="Times New Roman"/>
          <w:b/>
          <w:bCs/>
          <w:kern w:val="2"/>
          <w:sz w:val="24"/>
          <w:szCs w:val="32"/>
        </w:rPr>
        <w:lastRenderedPageBreak/>
        <w:t>附录</w:t>
      </w:r>
      <w:r>
        <w:rPr>
          <w:rFonts w:ascii="Times New Roman" w:eastAsia="黑体" w:hAnsi="Times New Roman" w:cs="Times New Roman" w:hint="eastAsia"/>
          <w:b/>
          <w:bCs/>
          <w:kern w:val="2"/>
          <w:sz w:val="24"/>
          <w:szCs w:val="32"/>
        </w:rPr>
        <w:t>2</w:t>
      </w:r>
      <w:r w:rsidRPr="000D054E">
        <w:rPr>
          <w:rFonts w:ascii="黑体" w:eastAsia="黑体" w:hAnsi="黑体" w:cs="Times New Roman"/>
          <w:b/>
          <w:bCs/>
          <w:kern w:val="2"/>
          <w:sz w:val="24"/>
          <w:szCs w:val="32"/>
        </w:rPr>
        <w:t xml:space="preserve"> </w:t>
      </w:r>
      <w:r w:rsidRPr="000D054E">
        <w:rPr>
          <w:rFonts w:ascii="黑体" w:eastAsia="黑体" w:hAnsi="黑体" w:cs="Times New Roman" w:hint="eastAsia"/>
          <w:b/>
          <w:bCs/>
          <w:kern w:val="2"/>
          <w:sz w:val="24"/>
          <w:szCs w:val="32"/>
        </w:rPr>
        <w:t xml:space="preserve">  </w:t>
      </w:r>
      <w:r>
        <w:rPr>
          <w:rFonts w:ascii="Times New Roman" w:eastAsia="黑体" w:hAnsi="Times New Roman" w:cs="Times New Roman" w:hint="eastAsia"/>
          <w:b/>
          <w:bCs/>
          <w:kern w:val="2"/>
          <w:sz w:val="24"/>
          <w:szCs w:val="32"/>
        </w:rPr>
        <w:t>图纸部分</w:t>
      </w:r>
      <w:bookmarkEnd w:id="161"/>
    </w:p>
    <w:p w:rsidR="0060039A" w:rsidRDefault="0060039A" w:rsidP="00F132BD">
      <w:pPr>
        <w:spacing w:after="0" w:line="360" w:lineRule="auto"/>
        <w:rPr>
          <w:rFonts w:asciiTheme="minorEastAsia" w:eastAsiaTheme="minorEastAsia" w:hAnsiTheme="minorEastAsia" w:cs="Times New Roman"/>
          <w:sz w:val="24"/>
          <w:szCs w:val="24"/>
        </w:rPr>
      </w:pP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装配图</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箱体</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偏心盘</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连杆</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传动滑杆</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输出轴</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轴套</w:t>
      </w:r>
      <w:r w:rsidRPr="000E47BB">
        <w:rPr>
          <w:rFonts w:ascii="Times New Roman" w:eastAsiaTheme="minorEastAsia" w:hAnsi="Times New Roman" w:cs="Times New Roman"/>
          <w:sz w:val="24"/>
          <w:szCs w:val="24"/>
        </w:rPr>
        <w:t xml:space="preserve">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管</w:t>
      </w:r>
      <w:r w:rsidRPr="000E47BB">
        <w:rPr>
          <w:rFonts w:ascii="Times New Roman" w:eastAsiaTheme="minorEastAsia" w:hAnsi="Times New Roman" w:cs="Times New Roman"/>
          <w:sz w:val="24"/>
          <w:szCs w:val="24"/>
        </w:rPr>
        <w:t xml:space="preserve">1                                </w:t>
      </w:r>
      <w:r w:rsidR="000E47BB">
        <w:rPr>
          <w:rFonts w:ascii="Times New Roman" w:eastAsiaTheme="minorEastAsia" w:hAnsi="Times New Roman" w:cs="Times New Roman" w:hint="eastAsia"/>
          <w:sz w:val="24"/>
          <w:szCs w:val="24"/>
        </w:rPr>
        <w:t xml:space="preserve">         </w:t>
      </w:r>
      <w:proofErr w:type="spellStart"/>
      <w:r w:rsidR="004C1FDC" w:rsidRPr="000E47BB">
        <w:rPr>
          <w:rFonts w:ascii="Times New Roman" w:eastAsiaTheme="minorEastAsia" w:hAnsi="Times New Roman" w:cs="Times New Roman"/>
          <w:sz w:val="24"/>
          <w:szCs w:val="24"/>
        </w:rPr>
        <w:t>1</w:t>
      </w:r>
      <w:proofErr w:type="spellEnd"/>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销轴</w:t>
      </w:r>
      <w:r w:rsidRPr="000E47BB">
        <w:rPr>
          <w:rFonts w:ascii="Times New Roman" w:eastAsiaTheme="minorEastAsia" w:hAnsi="Times New Roman" w:cs="Times New Roman"/>
          <w:sz w:val="24"/>
          <w:szCs w:val="24"/>
        </w:rPr>
        <w:t xml:space="preserve">1                              </w:t>
      </w:r>
      <w:r w:rsidR="000E47BB">
        <w:rPr>
          <w:rFonts w:ascii="Times New Roman" w:eastAsiaTheme="minorEastAsia" w:hAnsi="Times New Roman" w:cs="Times New Roman" w:hint="eastAsia"/>
          <w:sz w:val="24"/>
          <w:szCs w:val="24"/>
        </w:rPr>
        <w:t xml:space="preserve">       </w:t>
      </w:r>
      <w:proofErr w:type="spellStart"/>
      <w:r w:rsidR="004C1FDC" w:rsidRPr="000E47BB">
        <w:rPr>
          <w:rFonts w:ascii="Times New Roman" w:eastAsiaTheme="minorEastAsia" w:hAnsi="Times New Roman" w:cs="Times New Roman"/>
          <w:sz w:val="24"/>
          <w:szCs w:val="24"/>
        </w:rPr>
        <w:t>1</w:t>
      </w:r>
      <w:proofErr w:type="spellEnd"/>
      <w:r w:rsidR="004C1FDC" w:rsidRPr="000E47BB">
        <w:rPr>
          <w:rFonts w:ascii="Times New Roman" w:eastAsiaTheme="minorEastAsia" w:hAnsiTheme="minorEastAsia" w:cs="Times New Roman"/>
          <w:sz w:val="24"/>
          <w:szCs w:val="24"/>
        </w:rPr>
        <w:t>张</w:t>
      </w:r>
    </w:p>
    <w:p w:rsidR="00F132BD" w:rsidRPr="000E47BB" w:rsidRDefault="00F132BD" w:rsidP="000E47BB">
      <w:pPr>
        <w:spacing w:after="0" w:line="360" w:lineRule="auto"/>
        <w:ind w:firstLineChars="200" w:firstLine="480"/>
        <w:rPr>
          <w:rFonts w:ascii="Times New Roman" w:eastAsiaTheme="minorEastAsia" w:hAnsi="Times New Roman" w:cs="Times New Roman"/>
          <w:sz w:val="24"/>
          <w:szCs w:val="24"/>
        </w:rPr>
      </w:pPr>
      <w:r w:rsidRPr="000E47BB">
        <w:rPr>
          <w:rFonts w:ascii="Times New Roman" w:eastAsiaTheme="minorEastAsia" w:hAnsiTheme="minorEastAsia" w:cs="Times New Roman"/>
          <w:sz w:val="24"/>
          <w:szCs w:val="24"/>
        </w:rPr>
        <w:t>销轴</w:t>
      </w:r>
      <w:r w:rsidRPr="000E47BB">
        <w:rPr>
          <w:rFonts w:ascii="Times New Roman" w:eastAsiaTheme="minorEastAsia" w:hAnsi="Times New Roman" w:cs="Times New Roman"/>
          <w:sz w:val="24"/>
          <w:szCs w:val="24"/>
        </w:rPr>
        <w:t xml:space="preserve">2                              </w:t>
      </w:r>
      <w:r w:rsidR="000E47BB">
        <w:rPr>
          <w:rFonts w:ascii="Times New Roman" w:eastAsiaTheme="minorEastAsia" w:hAnsi="Times New Roman" w:cs="Times New Roman" w:hint="eastAsia"/>
          <w:sz w:val="24"/>
          <w:szCs w:val="24"/>
        </w:rPr>
        <w:t xml:space="preserve">       </w:t>
      </w:r>
      <w:r w:rsidR="004C1FDC" w:rsidRPr="000E47BB">
        <w:rPr>
          <w:rFonts w:ascii="Times New Roman" w:eastAsiaTheme="minorEastAsia" w:hAnsi="Times New Roman" w:cs="Times New Roman"/>
          <w:sz w:val="24"/>
          <w:szCs w:val="24"/>
        </w:rPr>
        <w:t>1</w:t>
      </w:r>
      <w:r w:rsidR="004C1FDC" w:rsidRPr="000E47BB">
        <w:rPr>
          <w:rFonts w:ascii="Times New Roman" w:eastAsiaTheme="minorEastAsia" w:hAnsiTheme="minorEastAsia" w:cs="Times New Roman"/>
          <w:sz w:val="24"/>
          <w:szCs w:val="24"/>
        </w:rPr>
        <w:t>张</w:t>
      </w:r>
    </w:p>
    <w:p w:rsidR="00F132BD" w:rsidRPr="00F132BD" w:rsidRDefault="00F132BD" w:rsidP="00F132BD">
      <w:pPr>
        <w:spacing w:after="0" w:line="360" w:lineRule="auto"/>
        <w:rPr>
          <w:rFonts w:ascii="楷体" w:eastAsia="楷体" w:hAnsi="楷体" w:cs="Times New Roman"/>
          <w:sz w:val="24"/>
          <w:szCs w:val="24"/>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2F7787" w:rsidRDefault="002F7787" w:rsidP="00644D10">
      <w:pPr>
        <w:spacing w:after="0" w:line="360" w:lineRule="auto"/>
        <w:jc w:val="center"/>
        <w:rPr>
          <w:rFonts w:ascii="黑体" w:eastAsia="黑体" w:hAnsi="黑体" w:cs="Times New Roman"/>
          <w:sz w:val="28"/>
          <w:szCs w:val="28"/>
        </w:rPr>
      </w:pPr>
    </w:p>
    <w:p w:rsidR="005D3739" w:rsidRDefault="005D3739" w:rsidP="0060039A">
      <w:pPr>
        <w:spacing w:after="0" w:line="360" w:lineRule="auto"/>
        <w:rPr>
          <w:rFonts w:ascii="黑体" w:eastAsia="黑体" w:hAnsi="黑体" w:cs="Times New Roman"/>
          <w:sz w:val="28"/>
          <w:szCs w:val="28"/>
        </w:rPr>
      </w:pPr>
    </w:p>
    <w:p w:rsidR="002F7787" w:rsidRDefault="002F7787" w:rsidP="00C372D2">
      <w:pPr>
        <w:spacing w:after="0" w:line="360" w:lineRule="auto"/>
        <w:rPr>
          <w:rFonts w:ascii="黑体" w:eastAsia="黑体" w:hAnsi="黑体" w:cs="Times New Roman"/>
          <w:sz w:val="28"/>
          <w:szCs w:val="28"/>
        </w:rPr>
      </w:pPr>
    </w:p>
    <w:p w:rsidR="0060039A" w:rsidRDefault="0060039A" w:rsidP="00C372D2">
      <w:pPr>
        <w:spacing w:after="0" w:line="360" w:lineRule="auto"/>
        <w:rPr>
          <w:rFonts w:ascii="黑体" w:eastAsia="黑体" w:hAnsi="黑体" w:cs="Times New Roman"/>
          <w:sz w:val="28"/>
          <w:szCs w:val="28"/>
        </w:rPr>
      </w:pPr>
    </w:p>
    <w:p w:rsidR="00A731E7" w:rsidRDefault="00A731E7" w:rsidP="00644D10">
      <w:pPr>
        <w:spacing w:after="0" w:line="360" w:lineRule="auto"/>
        <w:jc w:val="center"/>
        <w:rPr>
          <w:rFonts w:ascii="黑体" w:eastAsia="黑体" w:hAnsi="黑体" w:cs="Times New Roman"/>
          <w:sz w:val="28"/>
          <w:szCs w:val="28"/>
        </w:rPr>
        <w:sectPr w:rsidR="00A731E7" w:rsidSect="003F543B">
          <w:pgSz w:w="11906" w:h="16838"/>
          <w:pgMar w:top="1440" w:right="1800" w:bottom="1440" w:left="1800" w:header="708" w:footer="708" w:gutter="0"/>
          <w:cols w:space="708"/>
          <w:docGrid w:linePitch="360"/>
        </w:sectPr>
      </w:pPr>
    </w:p>
    <w:p w:rsidR="00317434" w:rsidRDefault="00647F4B" w:rsidP="00644D10">
      <w:pPr>
        <w:spacing w:after="0" w:line="360" w:lineRule="auto"/>
        <w:jc w:val="center"/>
        <w:rPr>
          <w:rFonts w:ascii="黑体" w:eastAsia="黑体" w:hAnsi="黑体" w:cs="Times New Roman"/>
          <w:sz w:val="28"/>
          <w:szCs w:val="28"/>
        </w:rPr>
      </w:pPr>
      <w:r>
        <w:rPr>
          <w:rFonts w:ascii="黑体" w:eastAsia="黑体" w:hAnsi="黑体" w:cs="Times New Roman" w:hint="eastAsia"/>
          <w:sz w:val="28"/>
          <w:szCs w:val="28"/>
        </w:rPr>
        <w:lastRenderedPageBreak/>
        <w:t xml:space="preserve">致    </w:t>
      </w:r>
      <w:r w:rsidR="00644D10">
        <w:rPr>
          <w:rFonts w:ascii="黑体" w:eastAsia="黑体" w:hAnsi="黑体" w:cs="Times New Roman" w:hint="eastAsia"/>
          <w:sz w:val="28"/>
          <w:szCs w:val="28"/>
        </w:rPr>
        <w:t xml:space="preserve">    </w:t>
      </w:r>
      <w:r>
        <w:rPr>
          <w:rFonts w:ascii="黑体" w:eastAsia="黑体" w:hAnsi="黑体" w:cs="Times New Roman" w:hint="eastAsia"/>
          <w:sz w:val="28"/>
          <w:szCs w:val="28"/>
        </w:rPr>
        <w:t>谢</w:t>
      </w:r>
    </w:p>
    <w:p w:rsidR="00EB057A" w:rsidRPr="00403043" w:rsidRDefault="00EB057A" w:rsidP="006F09C4">
      <w:pPr>
        <w:spacing w:after="0" w:line="360" w:lineRule="auto"/>
        <w:ind w:firstLineChars="200" w:firstLine="480"/>
        <w:rPr>
          <w:rFonts w:ascii="Times New Roman" w:eastAsiaTheme="minorEastAsia" w:hAnsi="Times New Roman" w:cs="Times New Roman"/>
          <w:color w:val="000000" w:themeColor="text1"/>
          <w:sz w:val="24"/>
          <w:szCs w:val="24"/>
        </w:rPr>
      </w:pPr>
      <w:r w:rsidRPr="00403043">
        <w:rPr>
          <w:rFonts w:ascii="Times New Roman" w:eastAsiaTheme="minorEastAsia" w:hAnsiTheme="minorEastAsia" w:cs="Times New Roman"/>
          <w:color w:val="000000" w:themeColor="text1"/>
          <w:sz w:val="24"/>
          <w:szCs w:val="24"/>
        </w:rPr>
        <w:t>本论文能够顺利完成，首先要感谢曾文老师。</w:t>
      </w:r>
      <w:r w:rsidR="00C70B51" w:rsidRPr="00403043">
        <w:rPr>
          <w:rFonts w:ascii="Times New Roman" w:eastAsiaTheme="minorEastAsia" w:hAnsiTheme="minorEastAsia" w:cs="Times New Roman"/>
          <w:color w:val="000000" w:themeColor="text1"/>
          <w:sz w:val="24"/>
          <w:szCs w:val="24"/>
        </w:rPr>
        <w:t>曾文老师是</w:t>
      </w:r>
      <w:r w:rsidRPr="00403043">
        <w:rPr>
          <w:rFonts w:ascii="Times New Roman" w:eastAsiaTheme="minorEastAsia" w:hAnsiTheme="minorEastAsia" w:cs="Times New Roman"/>
          <w:color w:val="000000" w:themeColor="text1"/>
          <w:sz w:val="24"/>
          <w:szCs w:val="24"/>
        </w:rPr>
        <w:t>我</w:t>
      </w:r>
      <w:r w:rsidR="00C70B51" w:rsidRPr="00403043">
        <w:rPr>
          <w:rFonts w:ascii="Times New Roman" w:eastAsiaTheme="minorEastAsia" w:hAnsiTheme="minorEastAsia" w:cs="Times New Roman"/>
          <w:color w:val="000000" w:themeColor="text1"/>
          <w:sz w:val="24"/>
          <w:szCs w:val="24"/>
        </w:rPr>
        <w:t>的班主任兼</w:t>
      </w:r>
      <w:r w:rsidRPr="00403043">
        <w:rPr>
          <w:rFonts w:ascii="Times New Roman" w:eastAsiaTheme="minorEastAsia" w:hAnsiTheme="minorEastAsia" w:cs="Times New Roman"/>
          <w:color w:val="000000" w:themeColor="text1"/>
          <w:sz w:val="24"/>
          <w:szCs w:val="24"/>
        </w:rPr>
        <w:t>本次的论文指导老师</w:t>
      </w:r>
      <w:r w:rsidR="00C70B51" w:rsidRPr="00403043">
        <w:rPr>
          <w:rFonts w:ascii="Times New Roman" w:eastAsiaTheme="minorEastAsia" w:hAnsiTheme="minorEastAsia" w:cs="Times New Roman"/>
          <w:color w:val="000000" w:themeColor="text1"/>
          <w:sz w:val="24"/>
          <w:szCs w:val="24"/>
        </w:rPr>
        <w:t>，</w:t>
      </w:r>
      <w:r w:rsidRPr="00403043">
        <w:rPr>
          <w:rFonts w:ascii="Times New Roman" w:eastAsiaTheme="minorEastAsia" w:hAnsiTheme="minorEastAsia" w:cs="Times New Roman"/>
          <w:color w:val="000000" w:themeColor="text1"/>
          <w:sz w:val="24"/>
          <w:szCs w:val="24"/>
        </w:rPr>
        <w:t>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为人处事的道理。在此，谨向导师表示崇高的敬意和衷心的感谢</w:t>
      </w:r>
      <w:r w:rsidR="00DA06D6" w:rsidRPr="00403043">
        <w:rPr>
          <w:rFonts w:ascii="Times New Roman" w:eastAsiaTheme="minorEastAsia" w:hAnsi="Times New Roman" w:cs="Times New Roman"/>
          <w:color w:val="000000" w:themeColor="text1"/>
          <w:sz w:val="24"/>
          <w:szCs w:val="24"/>
        </w:rPr>
        <w:t>！</w:t>
      </w:r>
      <w:r w:rsidRPr="00403043">
        <w:rPr>
          <w:rFonts w:ascii="Times New Roman" w:eastAsiaTheme="minorEastAsia" w:hAnsiTheme="minorEastAsia" w:cs="Times New Roman"/>
          <w:color w:val="000000" w:themeColor="text1"/>
          <w:sz w:val="24"/>
          <w:szCs w:val="24"/>
        </w:rPr>
        <w:t>在写论文的过程中，遇到了很多的问题，在老师的耐心指导下，问题都得以解决。所以在此，再次对</w:t>
      </w:r>
      <w:r w:rsidR="00863310" w:rsidRPr="00403043">
        <w:rPr>
          <w:rFonts w:ascii="Times New Roman" w:eastAsiaTheme="minorEastAsia" w:hAnsiTheme="minorEastAsia" w:cs="Times New Roman"/>
          <w:color w:val="000000" w:themeColor="text1"/>
          <w:sz w:val="24"/>
          <w:szCs w:val="24"/>
        </w:rPr>
        <w:t>曾文</w:t>
      </w:r>
      <w:r w:rsidRPr="00403043">
        <w:rPr>
          <w:rFonts w:ascii="Times New Roman" w:eastAsiaTheme="minorEastAsia" w:hAnsiTheme="minorEastAsia" w:cs="Times New Roman"/>
          <w:color w:val="000000" w:themeColor="text1"/>
          <w:sz w:val="24"/>
          <w:szCs w:val="24"/>
        </w:rPr>
        <w:t>老师道一声：老师，谢谢您</w:t>
      </w:r>
      <w:r w:rsidRPr="00403043">
        <w:rPr>
          <w:rFonts w:ascii="Times New Roman" w:eastAsiaTheme="minorEastAsia" w:hAnsi="Times New Roman" w:cs="Times New Roman"/>
          <w:color w:val="000000" w:themeColor="text1"/>
          <w:sz w:val="24"/>
          <w:szCs w:val="24"/>
        </w:rPr>
        <w:t>!</w:t>
      </w:r>
    </w:p>
    <w:p w:rsidR="00647F4B" w:rsidRPr="00403043" w:rsidRDefault="00647F4B" w:rsidP="009C2E52">
      <w:pPr>
        <w:adjustRightInd/>
        <w:snapToGrid/>
        <w:spacing w:after="0" w:line="360" w:lineRule="auto"/>
        <w:ind w:firstLineChars="200" w:firstLine="480"/>
        <w:rPr>
          <w:rFonts w:ascii="Times New Roman" w:eastAsiaTheme="minorEastAsia" w:hAnsi="Times New Roman" w:cs="Times New Roman"/>
          <w:sz w:val="24"/>
          <w:szCs w:val="24"/>
        </w:rPr>
      </w:pPr>
      <w:r w:rsidRPr="00403043">
        <w:rPr>
          <w:rFonts w:ascii="Times New Roman" w:eastAsiaTheme="minorEastAsia" w:hAnsiTheme="minorEastAsia" w:cs="Times New Roman"/>
          <w:sz w:val="24"/>
          <w:szCs w:val="24"/>
        </w:rPr>
        <w:t>感谢华南农业大学四年来对我的辛苦培育，让我在大学这四年来学到很东西，特别</w:t>
      </w:r>
      <w:r w:rsidR="000B16AE" w:rsidRPr="00403043">
        <w:rPr>
          <w:rFonts w:ascii="Times New Roman" w:eastAsiaTheme="minorEastAsia" w:hAnsiTheme="minorEastAsia" w:cs="Times New Roman"/>
          <w:sz w:val="24"/>
          <w:szCs w:val="24"/>
        </w:rPr>
        <w:t>工程</w:t>
      </w:r>
      <w:r w:rsidRPr="00403043">
        <w:rPr>
          <w:rFonts w:ascii="Times New Roman" w:eastAsiaTheme="minorEastAsia" w:hAnsiTheme="minorEastAsia" w:cs="Times New Roman"/>
          <w:sz w:val="24"/>
          <w:szCs w:val="24"/>
        </w:rPr>
        <w:t>学院为我提供了良好的学习环境、感谢领导、老师们四年来对我无微不至的关怀和指导，让我得以在这四年中学到很多有用的知识。在此，我还要感谢在班里同学和朋友，感谢你们在我遇到困难的时候帮助我，给我支持和鼓励，感谢你们。</w:t>
      </w:r>
    </w:p>
    <w:p w:rsidR="00647F4B" w:rsidRPr="00647F4B" w:rsidRDefault="00647F4B" w:rsidP="00647F4B">
      <w:pPr>
        <w:spacing w:line="220" w:lineRule="atLeast"/>
        <w:rPr>
          <w:rFonts w:ascii="黑体" w:eastAsia="黑体" w:hAnsi="黑体" w:cs="Times New Roman"/>
          <w:sz w:val="28"/>
          <w:szCs w:val="28"/>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p w:rsidR="00FC5B20" w:rsidRPr="004513FB" w:rsidRDefault="00FC5B20" w:rsidP="00FC5B20">
      <w:pPr>
        <w:spacing w:line="220" w:lineRule="atLeast"/>
        <w:rPr>
          <w:rFonts w:ascii="Times New Roman" w:hAnsi="Times New Roman" w:cs="Times New Roman"/>
          <w:sz w:val="24"/>
          <w:szCs w:val="24"/>
        </w:rPr>
      </w:pPr>
    </w:p>
    <w:sectPr w:rsidR="00FC5B20" w:rsidRPr="004513FB" w:rsidSect="003F543B">
      <w:footerReference w:type="default" r:id="rId64"/>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C7810" w:rsidRDefault="00AC7810" w:rsidP="00EA195C">
      <w:pPr>
        <w:spacing w:after="0"/>
      </w:pPr>
      <w:r>
        <w:separator/>
      </w:r>
    </w:p>
  </w:endnote>
  <w:endnote w:type="continuationSeparator" w:id="0">
    <w:p w:rsidR="00AC7810" w:rsidRDefault="00AC7810" w:rsidP="00EA195C">
      <w:pPr>
        <w:spacing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9796322"/>
      <w:docPartObj>
        <w:docPartGallery w:val="Page Numbers (Bottom of Page)"/>
        <w:docPartUnique/>
      </w:docPartObj>
    </w:sdtPr>
    <w:sdtContent>
      <w:p w:rsidR="00216D4D" w:rsidRDefault="00754CBA">
        <w:pPr>
          <w:pStyle w:val="a4"/>
          <w:jc w:val="center"/>
        </w:pPr>
        <w:r w:rsidRPr="006B698C">
          <w:rPr>
            <w:rFonts w:ascii="Times New Roman" w:hAnsi="Times New Roman" w:cs="Times New Roman"/>
          </w:rPr>
          <w:fldChar w:fldCharType="begin"/>
        </w:r>
        <w:r w:rsidR="00216D4D" w:rsidRPr="006B698C">
          <w:rPr>
            <w:rFonts w:ascii="Times New Roman" w:hAnsi="Times New Roman" w:cs="Times New Roman"/>
          </w:rPr>
          <w:instrText xml:space="preserve"> PAGE   \* MERGEFORMAT </w:instrText>
        </w:r>
        <w:r w:rsidRPr="006B698C">
          <w:rPr>
            <w:rFonts w:ascii="Times New Roman" w:hAnsi="Times New Roman" w:cs="Times New Roman"/>
          </w:rPr>
          <w:fldChar w:fldCharType="separate"/>
        </w:r>
        <w:r w:rsidR="000E47BB" w:rsidRPr="000E47BB">
          <w:rPr>
            <w:rFonts w:ascii="Times New Roman" w:hAnsi="Times New Roman" w:cs="Times New Roman"/>
            <w:noProof/>
            <w:lang w:val="zh-CN"/>
          </w:rPr>
          <w:t>IV</w:t>
        </w:r>
        <w:r w:rsidRPr="006B698C">
          <w:rPr>
            <w:rFonts w:ascii="Times New Roman" w:hAnsi="Times New Roman" w:cs="Times New Roman"/>
          </w:rPr>
          <w:fldChar w:fldCharType="end"/>
        </w:r>
      </w:p>
    </w:sdtContent>
  </w:sdt>
  <w:p w:rsidR="00216D4D" w:rsidRDefault="00216D4D">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3324378"/>
      <w:docPartObj>
        <w:docPartGallery w:val="Page Numbers (Bottom of Page)"/>
        <w:docPartUnique/>
      </w:docPartObj>
    </w:sdtPr>
    <w:sdtContent>
      <w:p w:rsidR="00216D4D" w:rsidRDefault="00754CBA">
        <w:pPr>
          <w:pStyle w:val="a4"/>
          <w:jc w:val="center"/>
        </w:pPr>
        <w:fldSimple w:instr=" PAGE   \* MERGEFORMAT ">
          <w:r w:rsidR="000E47BB" w:rsidRPr="000E47BB">
            <w:rPr>
              <w:noProof/>
              <w:lang w:val="zh-CN"/>
            </w:rPr>
            <w:t>26</w:t>
          </w:r>
        </w:fldSimple>
      </w:p>
    </w:sdtContent>
  </w:sdt>
  <w:p w:rsidR="00216D4D" w:rsidRDefault="00216D4D">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6495911"/>
      <w:docPartObj>
        <w:docPartGallery w:val="Page Numbers (Bottom of Page)"/>
        <w:docPartUnique/>
      </w:docPartObj>
    </w:sdtPr>
    <w:sdtContent>
      <w:p w:rsidR="00216D4D" w:rsidRDefault="00216D4D">
        <w:pPr>
          <w:pStyle w:val="a4"/>
          <w:jc w:val="center"/>
        </w:pPr>
        <w:r>
          <w:rPr>
            <w:rFonts w:hint="eastAsia"/>
          </w:rPr>
          <w:t>48</w:t>
        </w:r>
      </w:p>
    </w:sdtContent>
  </w:sdt>
  <w:p w:rsidR="00216D4D" w:rsidRDefault="00216D4D">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C7810" w:rsidRDefault="00AC7810" w:rsidP="00EA195C">
      <w:pPr>
        <w:spacing w:after="0"/>
      </w:pPr>
      <w:r>
        <w:separator/>
      </w:r>
    </w:p>
  </w:footnote>
  <w:footnote w:type="continuationSeparator" w:id="0">
    <w:p w:rsidR="00AC7810" w:rsidRDefault="00AC7810" w:rsidP="00EA195C">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multilevel"/>
    <w:tmpl w:val="0000000A"/>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1">
    <w:nsid w:val="0000000B"/>
    <w:multiLevelType w:val="multilevel"/>
    <w:tmpl w:val="0000000B"/>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
    <w:nsid w:val="0000000C"/>
    <w:multiLevelType w:val="multilevel"/>
    <w:tmpl w:val="0000000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3">
    <w:nsid w:val="18651148"/>
    <w:multiLevelType w:val="hybridMultilevel"/>
    <w:tmpl w:val="0520F8A6"/>
    <w:lvl w:ilvl="0" w:tplc="B07AA7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E3916AE"/>
    <w:multiLevelType w:val="hybridMultilevel"/>
    <w:tmpl w:val="451CC01C"/>
    <w:lvl w:ilvl="0" w:tplc="BC5ED9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8505803"/>
    <w:multiLevelType w:val="hybridMultilevel"/>
    <w:tmpl w:val="183C3960"/>
    <w:lvl w:ilvl="0" w:tplc="725818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 w:numId="4">
    <w:abstractNumId w:val="5"/>
  </w:num>
  <w:num w:numId="5">
    <w:abstractNumId w:val="4"/>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drawingGridHorizontalSpacing w:val="110"/>
  <w:displayHorizontalDrawingGridEvery w:val="2"/>
  <w:characterSpacingControl w:val="doNotCompress"/>
  <w:hdrShapeDefaults>
    <o:shapedefaults v:ext="edit" spidmax="130050"/>
  </w:hdrShapeDefaults>
  <w:footnotePr>
    <w:footnote w:id="-1"/>
    <w:footnote w:id="0"/>
  </w:footnotePr>
  <w:endnotePr>
    <w:endnote w:id="-1"/>
    <w:endnote w:id="0"/>
  </w:endnotePr>
  <w:compat>
    <w:useFELayout/>
  </w:compat>
  <w:rsids>
    <w:rsidRoot w:val="00D31D50"/>
    <w:rsid w:val="00000049"/>
    <w:rsid w:val="00000BB3"/>
    <w:rsid w:val="00000BBF"/>
    <w:rsid w:val="00002BD2"/>
    <w:rsid w:val="00004322"/>
    <w:rsid w:val="00004DB5"/>
    <w:rsid w:val="00005A5E"/>
    <w:rsid w:val="00006A91"/>
    <w:rsid w:val="000071BA"/>
    <w:rsid w:val="00011653"/>
    <w:rsid w:val="0001207E"/>
    <w:rsid w:val="0001303C"/>
    <w:rsid w:val="0001311F"/>
    <w:rsid w:val="00014651"/>
    <w:rsid w:val="000157CA"/>
    <w:rsid w:val="00015A89"/>
    <w:rsid w:val="000175CF"/>
    <w:rsid w:val="00017B4E"/>
    <w:rsid w:val="00017EF3"/>
    <w:rsid w:val="00020694"/>
    <w:rsid w:val="000228F9"/>
    <w:rsid w:val="0002395D"/>
    <w:rsid w:val="00024DAE"/>
    <w:rsid w:val="00025117"/>
    <w:rsid w:val="00026022"/>
    <w:rsid w:val="00026083"/>
    <w:rsid w:val="0002623E"/>
    <w:rsid w:val="00026C31"/>
    <w:rsid w:val="00026F4B"/>
    <w:rsid w:val="0002789D"/>
    <w:rsid w:val="00030365"/>
    <w:rsid w:val="00030747"/>
    <w:rsid w:val="0003076F"/>
    <w:rsid w:val="00032220"/>
    <w:rsid w:val="00033154"/>
    <w:rsid w:val="00035A26"/>
    <w:rsid w:val="00035DCB"/>
    <w:rsid w:val="00040B2E"/>
    <w:rsid w:val="00040B74"/>
    <w:rsid w:val="000443B2"/>
    <w:rsid w:val="00044F3D"/>
    <w:rsid w:val="000458FB"/>
    <w:rsid w:val="00045E3C"/>
    <w:rsid w:val="000466A8"/>
    <w:rsid w:val="00046D62"/>
    <w:rsid w:val="000548B3"/>
    <w:rsid w:val="000554DB"/>
    <w:rsid w:val="00055773"/>
    <w:rsid w:val="00056434"/>
    <w:rsid w:val="00057C17"/>
    <w:rsid w:val="00060A26"/>
    <w:rsid w:val="0006231A"/>
    <w:rsid w:val="00062E86"/>
    <w:rsid w:val="00063DC2"/>
    <w:rsid w:val="00066001"/>
    <w:rsid w:val="000670FB"/>
    <w:rsid w:val="000709DD"/>
    <w:rsid w:val="00071978"/>
    <w:rsid w:val="000719BC"/>
    <w:rsid w:val="00071D0A"/>
    <w:rsid w:val="00071FFD"/>
    <w:rsid w:val="00072D96"/>
    <w:rsid w:val="0007336C"/>
    <w:rsid w:val="00075A4B"/>
    <w:rsid w:val="000764AA"/>
    <w:rsid w:val="00077312"/>
    <w:rsid w:val="00080340"/>
    <w:rsid w:val="00080C18"/>
    <w:rsid w:val="000810CF"/>
    <w:rsid w:val="0008178D"/>
    <w:rsid w:val="00081EAE"/>
    <w:rsid w:val="00083E25"/>
    <w:rsid w:val="00084117"/>
    <w:rsid w:val="00084291"/>
    <w:rsid w:val="00084EC1"/>
    <w:rsid w:val="00085813"/>
    <w:rsid w:val="00087160"/>
    <w:rsid w:val="00087296"/>
    <w:rsid w:val="000925B7"/>
    <w:rsid w:val="00093004"/>
    <w:rsid w:val="000935C2"/>
    <w:rsid w:val="00093AE8"/>
    <w:rsid w:val="00095407"/>
    <w:rsid w:val="00095B18"/>
    <w:rsid w:val="00095B2D"/>
    <w:rsid w:val="00097BD5"/>
    <w:rsid w:val="000A122D"/>
    <w:rsid w:val="000A1574"/>
    <w:rsid w:val="000A3BB8"/>
    <w:rsid w:val="000A6626"/>
    <w:rsid w:val="000A68D4"/>
    <w:rsid w:val="000A6A49"/>
    <w:rsid w:val="000B0D41"/>
    <w:rsid w:val="000B0FE0"/>
    <w:rsid w:val="000B16AE"/>
    <w:rsid w:val="000B2052"/>
    <w:rsid w:val="000B32F5"/>
    <w:rsid w:val="000B334B"/>
    <w:rsid w:val="000B37BA"/>
    <w:rsid w:val="000B4A74"/>
    <w:rsid w:val="000B4CE8"/>
    <w:rsid w:val="000B6588"/>
    <w:rsid w:val="000B6A82"/>
    <w:rsid w:val="000B71D0"/>
    <w:rsid w:val="000B7C32"/>
    <w:rsid w:val="000C074A"/>
    <w:rsid w:val="000C0CF6"/>
    <w:rsid w:val="000C157C"/>
    <w:rsid w:val="000C1C64"/>
    <w:rsid w:val="000C3BC4"/>
    <w:rsid w:val="000D054E"/>
    <w:rsid w:val="000D0702"/>
    <w:rsid w:val="000D0B00"/>
    <w:rsid w:val="000D0CFF"/>
    <w:rsid w:val="000D1F84"/>
    <w:rsid w:val="000D287C"/>
    <w:rsid w:val="000D2EE2"/>
    <w:rsid w:val="000D408D"/>
    <w:rsid w:val="000D449C"/>
    <w:rsid w:val="000D4E18"/>
    <w:rsid w:val="000D50F8"/>
    <w:rsid w:val="000D72E5"/>
    <w:rsid w:val="000E01EA"/>
    <w:rsid w:val="000E1A7A"/>
    <w:rsid w:val="000E24F5"/>
    <w:rsid w:val="000E47BB"/>
    <w:rsid w:val="000E5EB6"/>
    <w:rsid w:val="000E5FBE"/>
    <w:rsid w:val="000E69F7"/>
    <w:rsid w:val="000F0C9B"/>
    <w:rsid w:val="000F18EE"/>
    <w:rsid w:val="000F1A31"/>
    <w:rsid w:val="000F481C"/>
    <w:rsid w:val="000F54D6"/>
    <w:rsid w:val="000F6BEC"/>
    <w:rsid w:val="000F76B6"/>
    <w:rsid w:val="001017FE"/>
    <w:rsid w:val="001050E0"/>
    <w:rsid w:val="0010545D"/>
    <w:rsid w:val="001054A3"/>
    <w:rsid w:val="001066E0"/>
    <w:rsid w:val="00106999"/>
    <w:rsid w:val="0010777B"/>
    <w:rsid w:val="00110AD3"/>
    <w:rsid w:val="00110CBC"/>
    <w:rsid w:val="00112963"/>
    <w:rsid w:val="001129C7"/>
    <w:rsid w:val="00112ABC"/>
    <w:rsid w:val="001149D3"/>
    <w:rsid w:val="00115C7D"/>
    <w:rsid w:val="00116136"/>
    <w:rsid w:val="00116274"/>
    <w:rsid w:val="00117488"/>
    <w:rsid w:val="00117A2D"/>
    <w:rsid w:val="00117A3F"/>
    <w:rsid w:val="00117B7F"/>
    <w:rsid w:val="00121283"/>
    <w:rsid w:val="00121CF5"/>
    <w:rsid w:val="00121D35"/>
    <w:rsid w:val="0012296F"/>
    <w:rsid w:val="001239BC"/>
    <w:rsid w:val="00124D6B"/>
    <w:rsid w:val="00124E1D"/>
    <w:rsid w:val="00125A20"/>
    <w:rsid w:val="00127B75"/>
    <w:rsid w:val="0013018D"/>
    <w:rsid w:val="00130A3F"/>
    <w:rsid w:val="00131E79"/>
    <w:rsid w:val="00132344"/>
    <w:rsid w:val="00135086"/>
    <w:rsid w:val="001357D3"/>
    <w:rsid w:val="00141126"/>
    <w:rsid w:val="0014236E"/>
    <w:rsid w:val="00142784"/>
    <w:rsid w:val="00142F63"/>
    <w:rsid w:val="00144E2F"/>
    <w:rsid w:val="00146963"/>
    <w:rsid w:val="001503BD"/>
    <w:rsid w:val="001507DB"/>
    <w:rsid w:val="00152166"/>
    <w:rsid w:val="00155D15"/>
    <w:rsid w:val="00161BE9"/>
    <w:rsid w:val="00162421"/>
    <w:rsid w:val="00164127"/>
    <w:rsid w:val="0016490C"/>
    <w:rsid w:val="00166037"/>
    <w:rsid w:val="0016606A"/>
    <w:rsid w:val="00166131"/>
    <w:rsid w:val="00166457"/>
    <w:rsid w:val="0016651A"/>
    <w:rsid w:val="00166BAB"/>
    <w:rsid w:val="001673B8"/>
    <w:rsid w:val="00171019"/>
    <w:rsid w:val="0017348F"/>
    <w:rsid w:val="00173F2E"/>
    <w:rsid w:val="001800D5"/>
    <w:rsid w:val="001806A3"/>
    <w:rsid w:val="001839E1"/>
    <w:rsid w:val="00184620"/>
    <w:rsid w:val="00184A48"/>
    <w:rsid w:val="00184EB0"/>
    <w:rsid w:val="00184F41"/>
    <w:rsid w:val="0018653B"/>
    <w:rsid w:val="0018660A"/>
    <w:rsid w:val="001877D6"/>
    <w:rsid w:val="001921EF"/>
    <w:rsid w:val="0019310D"/>
    <w:rsid w:val="0019559A"/>
    <w:rsid w:val="001A0E74"/>
    <w:rsid w:val="001A35B7"/>
    <w:rsid w:val="001A5A7E"/>
    <w:rsid w:val="001A66A5"/>
    <w:rsid w:val="001A6B4B"/>
    <w:rsid w:val="001B0DB2"/>
    <w:rsid w:val="001B30A6"/>
    <w:rsid w:val="001B36FA"/>
    <w:rsid w:val="001B40B6"/>
    <w:rsid w:val="001B457F"/>
    <w:rsid w:val="001B4984"/>
    <w:rsid w:val="001B71E7"/>
    <w:rsid w:val="001B7205"/>
    <w:rsid w:val="001C1704"/>
    <w:rsid w:val="001C2546"/>
    <w:rsid w:val="001C2F56"/>
    <w:rsid w:val="001C4042"/>
    <w:rsid w:val="001C7A48"/>
    <w:rsid w:val="001C7B0D"/>
    <w:rsid w:val="001C7F67"/>
    <w:rsid w:val="001D0BBD"/>
    <w:rsid w:val="001D0C76"/>
    <w:rsid w:val="001D2AFE"/>
    <w:rsid w:val="001D7F70"/>
    <w:rsid w:val="001E1E2B"/>
    <w:rsid w:val="001E2FD1"/>
    <w:rsid w:val="001E317F"/>
    <w:rsid w:val="001E46CA"/>
    <w:rsid w:val="001E6CFA"/>
    <w:rsid w:val="001E7E7C"/>
    <w:rsid w:val="001F009F"/>
    <w:rsid w:val="001F0F5B"/>
    <w:rsid w:val="001F2E90"/>
    <w:rsid w:val="001F428A"/>
    <w:rsid w:val="001F494A"/>
    <w:rsid w:val="001F6F3C"/>
    <w:rsid w:val="0020008E"/>
    <w:rsid w:val="00202452"/>
    <w:rsid w:val="00202EAF"/>
    <w:rsid w:val="00203707"/>
    <w:rsid w:val="002041EF"/>
    <w:rsid w:val="00204AF2"/>
    <w:rsid w:val="002074E6"/>
    <w:rsid w:val="00210CE2"/>
    <w:rsid w:val="0021196F"/>
    <w:rsid w:val="00211DFA"/>
    <w:rsid w:val="0021208E"/>
    <w:rsid w:val="00213EF9"/>
    <w:rsid w:val="00214A98"/>
    <w:rsid w:val="00215B65"/>
    <w:rsid w:val="00216287"/>
    <w:rsid w:val="00216D4D"/>
    <w:rsid w:val="00217306"/>
    <w:rsid w:val="00217593"/>
    <w:rsid w:val="00217897"/>
    <w:rsid w:val="00217DF5"/>
    <w:rsid w:val="00220590"/>
    <w:rsid w:val="002226F7"/>
    <w:rsid w:val="002228E8"/>
    <w:rsid w:val="00223257"/>
    <w:rsid w:val="00223652"/>
    <w:rsid w:val="00223ED0"/>
    <w:rsid w:val="0022477D"/>
    <w:rsid w:val="002249BE"/>
    <w:rsid w:val="002250FA"/>
    <w:rsid w:val="0022515D"/>
    <w:rsid w:val="00226E64"/>
    <w:rsid w:val="00227C81"/>
    <w:rsid w:val="0023007A"/>
    <w:rsid w:val="00230141"/>
    <w:rsid w:val="002307A9"/>
    <w:rsid w:val="00230DB5"/>
    <w:rsid w:val="00233BE6"/>
    <w:rsid w:val="002346EA"/>
    <w:rsid w:val="002355F6"/>
    <w:rsid w:val="002365B7"/>
    <w:rsid w:val="00241503"/>
    <w:rsid w:val="00241786"/>
    <w:rsid w:val="00245617"/>
    <w:rsid w:val="00245994"/>
    <w:rsid w:val="00245DD4"/>
    <w:rsid w:val="00246713"/>
    <w:rsid w:val="0024750D"/>
    <w:rsid w:val="00250649"/>
    <w:rsid w:val="00251B97"/>
    <w:rsid w:val="00253923"/>
    <w:rsid w:val="00254A97"/>
    <w:rsid w:val="00254CA9"/>
    <w:rsid w:val="002552D5"/>
    <w:rsid w:val="00255F0C"/>
    <w:rsid w:val="00256762"/>
    <w:rsid w:val="00257F9E"/>
    <w:rsid w:val="0026180F"/>
    <w:rsid w:val="00262BF3"/>
    <w:rsid w:val="0026332F"/>
    <w:rsid w:val="00264603"/>
    <w:rsid w:val="0026608E"/>
    <w:rsid w:val="00266BE3"/>
    <w:rsid w:val="00267686"/>
    <w:rsid w:val="00267765"/>
    <w:rsid w:val="00267A54"/>
    <w:rsid w:val="002712D1"/>
    <w:rsid w:val="00272FAB"/>
    <w:rsid w:val="002733B3"/>
    <w:rsid w:val="00273E0B"/>
    <w:rsid w:val="002749B4"/>
    <w:rsid w:val="0027539A"/>
    <w:rsid w:val="00275DB0"/>
    <w:rsid w:val="00277070"/>
    <w:rsid w:val="00277D41"/>
    <w:rsid w:val="002816C6"/>
    <w:rsid w:val="00281D72"/>
    <w:rsid w:val="002824E0"/>
    <w:rsid w:val="0028269B"/>
    <w:rsid w:val="00283AB9"/>
    <w:rsid w:val="00284EB8"/>
    <w:rsid w:val="00287661"/>
    <w:rsid w:val="00287CCC"/>
    <w:rsid w:val="00290BAE"/>
    <w:rsid w:val="00290E29"/>
    <w:rsid w:val="0029241C"/>
    <w:rsid w:val="0029442C"/>
    <w:rsid w:val="0029485D"/>
    <w:rsid w:val="002A03D0"/>
    <w:rsid w:val="002A1FD7"/>
    <w:rsid w:val="002A43AE"/>
    <w:rsid w:val="002A6C92"/>
    <w:rsid w:val="002A7E04"/>
    <w:rsid w:val="002B1200"/>
    <w:rsid w:val="002B1E65"/>
    <w:rsid w:val="002B1E7A"/>
    <w:rsid w:val="002B2C60"/>
    <w:rsid w:val="002B412E"/>
    <w:rsid w:val="002B69DA"/>
    <w:rsid w:val="002B6B8A"/>
    <w:rsid w:val="002B7424"/>
    <w:rsid w:val="002C4633"/>
    <w:rsid w:val="002D1489"/>
    <w:rsid w:val="002D15CF"/>
    <w:rsid w:val="002D2458"/>
    <w:rsid w:val="002D251C"/>
    <w:rsid w:val="002D37C8"/>
    <w:rsid w:val="002D3CBA"/>
    <w:rsid w:val="002D5507"/>
    <w:rsid w:val="002D58F7"/>
    <w:rsid w:val="002D5CFC"/>
    <w:rsid w:val="002E0281"/>
    <w:rsid w:val="002E0DA1"/>
    <w:rsid w:val="002E1102"/>
    <w:rsid w:val="002E18AA"/>
    <w:rsid w:val="002E2ABE"/>
    <w:rsid w:val="002E516E"/>
    <w:rsid w:val="002E5C48"/>
    <w:rsid w:val="002E755C"/>
    <w:rsid w:val="002E79C1"/>
    <w:rsid w:val="002E7E4D"/>
    <w:rsid w:val="002F0383"/>
    <w:rsid w:val="002F347A"/>
    <w:rsid w:val="002F3928"/>
    <w:rsid w:val="002F3F50"/>
    <w:rsid w:val="002F5AFA"/>
    <w:rsid w:val="002F6100"/>
    <w:rsid w:val="002F7787"/>
    <w:rsid w:val="00300062"/>
    <w:rsid w:val="003006CF"/>
    <w:rsid w:val="00302032"/>
    <w:rsid w:val="003024F4"/>
    <w:rsid w:val="00302E3D"/>
    <w:rsid w:val="00303D8F"/>
    <w:rsid w:val="0030403B"/>
    <w:rsid w:val="00305A72"/>
    <w:rsid w:val="00306ACE"/>
    <w:rsid w:val="0031042B"/>
    <w:rsid w:val="00310A49"/>
    <w:rsid w:val="00311031"/>
    <w:rsid w:val="00311579"/>
    <w:rsid w:val="00311749"/>
    <w:rsid w:val="00312D2A"/>
    <w:rsid w:val="00313E3C"/>
    <w:rsid w:val="003148F7"/>
    <w:rsid w:val="00316542"/>
    <w:rsid w:val="00316F68"/>
    <w:rsid w:val="00317434"/>
    <w:rsid w:val="00317526"/>
    <w:rsid w:val="0032298F"/>
    <w:rsid w:val="0032364D"/>
    <w:rsid w:val="00323B43"/>
    <w:rsid w:val="00323D6F"/>
    <w:rsid w:val="0032425B"/>
    <w:rsid w:val="0032549E"/>
    <w:rsid w:val="00325B45"/>
    <w:rsid w:val="00327438"/>
    <w:rsid w:val="0033131E"/>
    <w:rsid w:val="003326BE"/>
    <w:rsid w:val="00333C54"/>
    <w:rsid w:val="003359D2"/>
    <w:rsid w:val="00335DB4"/>
    <w:rsid w:val="00336945"/>
    <w:rsid w:val="00346D67"/>
    <w:rsid w:val="0034751D"/>
    <w:rsid w:val="00351C3D"/>
    <w:rsid w:val="00351F92"/>
    <w:rsid w:val="00352625"/>
    <w:rsid w:val="00352D8E"/>
    <w:rsid w:val="00354827"/>
    <w:rsid w:val="003551D1"/>
    <w:rsid w:val="00356A8C"/>
    <w:rsid w:val="00356E37"/>
    <w:rsid w:val="00361BBB"/>
    <w:rsid w:val="00361C28"/>
    <w:rsid w:val="00363931"/>
    <w:rsid w:val="0036619F"/>
    <w:rsid w:val="0036696B"/>
    <w:rsid w:val="003727C9"/>
    <w:rsid w:val="00372AC5"/>
    <w:rsid w:val="00373043"/>
    <w:rsid w:val="00373DBF"/>
    <w:rsid w:val="0037599F"/>
    <w:rsid w:val="003761A3"/>
    <w:rsid w:val="00376A95"/>
    <w:rsid w:val="00380186"/>
    <w:rsid w:val="00380E6C"/>
    <w:rsid w:val="00381CDB"/>
    <w:rsid w:val="00382488"/>
    <w:rsid w:val="003830BC"/>
    <w:rsid w:val="00383FBF"/>
    <w:rsid w:val="003849DB"/>
    <w:rsid w:val="00385468"/>
    <w:rsid w:val="003866D4"/>
    <w:rsid w:val="00390267"/>
    <w:rsid w:val="00391294"/>
    <w:rsid w:val="0039134A"/>
    <w:rsid w:val="00391EE3"/>
    <w:rsid w:val="00392805"/>
    <w:rsid w:val="00392852"/>
    <w:rsid w:val="00392B5C"/>
    <w:rsid w:val="00392C58"/>
    <w:rsid w:val="00396F62"/>
    <w:rsid w:val="003A02FE"/>
    <w:rsid w:val="003A07E3"/>
    <w:rsid w:val="003A0817"/>
    <w:rsid w:val="003A2603"/>
    <w:rsid w:val="003A2E5C"/>
    <w:rsid w:val="003A3715"/>
    <w:rsid w:val="003A4F55"/>
    <w:rsid w:val="003A58F0"/>
    <w:rsid w:val="003A5AF6"/>
    <w:rsid w:val="003A5B74"/>
    <w:rsid w:val="003A5BD7"/>
    <w:rsid w:val="003A5C71"/>
    <w:rsid w:val="003A6D0E"/>
    <w:rsid w:val="003B1A96"/>
    <w:rsid w:val="003B3C19"/>
    <w:rsid w:val="003B7FF3"/>
    <w:rsid w:val="003C0C5A"/>
    <w:rsid w:val="003C2171"/>
    <w:rsid w:val="003C36CE"/>
    <w:rsid w:val="003C47C6"/>
    <w:rsid w:val="003C6AD9"/>
    <w:rsid w:val="003D2242"/>
    <w:rsid w:val="003D2520"/>
    <w:rsid w:val="003D2557"/>
    <w:rsid w:val="003D31EF"/>
    <w:rsid w:val="003D37D8"/>
    <w:rsid w:val="003D3D1C"/>
    <w:rsid w:val="003D436D"/>
    <w:rsid w:val="003D470E"/>
    <w:rsid w:val="003D485F"/>
    <w:rsid w:val="003D4895"/>
    <w:rsid w:val="003D4A03"/>
    <w:rsid w:val="003D6F44"/>
    <w:rsid w:val="003E10FA"/>
    <w:rsid w:val="003E238B"/>
    <w:rsid w:val="003E24DB"/>
    <w:rsid w:val="003E2D66"/>
    <w:rsid w:val="003E30F2"/>
    <w:rsid w:val="003E5354"/>
    <w:rsid w:val="003E62B7"/>
    <w:rsid w:val="003E7DE1"/>
    <w:rsid w:val="003F16E6"/>
    <w:rsid w:val="003F1FE7"/>
    <w:rsid w:val="003F3DE4"/>
    <w:rsid w:val="003F3F64"/>
    <w:rsid w:val="003F543B"/>
    <w:rsid w:val="003F5A9A"/>
    <w:rsid w:val="003F601A"/>
    <w:rsid w:val="003F6196"/>
    <w:rsid w:val="00400348"/>
    <w:rsid w:val="00400852"/>
    <w:rsid w:val="00400855"/>
    <w:rsid w:val="00400C55"/>
    <w:rsid w:val="00400D95"/>
    <w:rsid w:val="00403043"/>
    <w:rsid w:val="004033BD"/>
    <w:rsid w:val="004034B2"/>
    <w:rsid w:val="004054D9"/>
    <w:rsid w:val="00405EF8"/>
    <w:rsid w:val="0040621B"/>
    <w:rsid w:val="0040659D"/>
    <w:rsid w:val="00410367"/>
    <w:rsid w:val="00416E0B"/>
    <w:rsid w:val="004177EC"/>
    <w:rsid w:val="00417E85"/>
    <w:rsid w:val="0042103A"/>
    <w:rsid w:val="00421556"/>
    <w:rsid w:val="00424102"/>
    <w:rsid w:val="00424938"/>
    <w:rsid w:val="00424AF9"/>
    <w:rsid w:val="00425FC9"/>
    <w:rsid w:val="00426133"/>
    <w:rsid w:val="004279EC"/>
    <w:rsid w:val="00434021"/>
    <w:rsid w:val="004350E8"/>
    <w:rsid w:val="004358AB"/>
    <w:rsid w:val="00436149"/>
    <w:rsid w:val="004371C8"/>
    <w:rsid w:val="00441267"/>
    <w:rsid w:val="004426D7"/>
    <w:rsid w:val="00447291"/>
    <w:rsid w:val="00450C1F"/>
    <w:rsid w:val="00450EB9"/>
    <w:rsid w:val="004513FB"/>
    <w:rsid w:val="00451B63"/>
    <w:rsid w:val="004538B4"/>
    <w:rsid w:val="00453BCF"/>
    <w:rsid w:val="0045451C"/>
    <w:rsid w:val="00455715"/>
    <w:rsid w:val="004567C3"/>
    <w:rsid w:val="00457749"/>
    <w:rsid w:val="004616E0"/>
    <w:rsid w:val="00462990"/>
    <w:rsid w:val="004633A3"/>
    <w:rsid w:val="004670DC"/>
    <w:rsid w:val="00467291"/>
    <w:rsid w:val="0046775C"/>
    <w:rsid w:val="00467E90"/>
    <w:rsid w:val="00471EB0"/>
    <w:rsid w:val="00472745"/>
    <w:rsid w:val="00473728"/>
    <w:rsid w:val="00473873"/>
    <w:rsid w:val="00473EF9"/>
    <w:rsid w:val="00474E48"/>
    <w:rsid w:val="004756AD"/>
    <w:rsid w:val="00477CA1"/>
    <w:rsid w:val="00480BBE"/>
    <w:rsid w:val="004817F9"/>
    <w:rsid w:val="00483929"/>
    <w:rsid w:val="0048458F"/>
    <w:rsid w:val="00485180"/>
    <w:rsid w:val="004852DA"/>
    <w:rsid w:val="00485319"/>
    <w:rsid w:val="00485A85"/>
    <w:rsid w:val="00485D28"/>
    <w:rsid w:val="0048722E"/>
    <w:rsid w:val="004873D8"/>
    <w:rsid w:val="004933E1"/>
    <w:rsid w:val="00493BA6"/>
    <w:rsid w:val="0049420A"/>
    <w:rsid w:val="004A058C"/>
    <w:rsid w:val="004A066C"/>
    <w:rsid w:val="004A0B94"/>
    <w:rsid w:val="004A0C9B"/>
    <w:rsid w:val="004A26FE"/>
    <w:rsid w:val="004A346C"/>
    <w:rsid w:val="004A3D6C"/>
    <w:rsid w:val="004A5A70"/>
    <w:rsid w:val="004A6639"/>
    <w:rsid w:val="004B0165"/>
    <w:rsid w:val="004B0F2E"/>
    <w:rsid w:val="004B13C8"/>
    <w:rsid w:val="004B2A9E"/>
    <w:rsid w:val="004B3832"/>
    <w:rsid w:val="004B46E5"/>
    <w:rsid w:val="004B6A8D"/>
    <w:rsid w:val="004C026B"/>
    <w:rsid w:val="004C17DF"/>
    <w:rsid w:val="004C1A3B"/>
    <w:rsid w:val="004C1E4B"/>
    <w:rsid w:val="004C1FDC"/>
    <w:rsid w:val="004C344C"/>
    <w:rsid w:val="004C3BD6"/>
    <w:rsid w:val="004C5386"/>
    <w:rsid w:val="004C59CF"/>
    <w:rsid w:val="004C5EE7"/>
    <w:rsid w:val="004C754C"/>
    <w:rsid w:val="004D0CF8"/>
    <w:rsid w:val="004D1D7F"/>
    <w:rsid w:val="004D2281"/>
    <w:rsid w:val="004D26CD"/>
    <w:rsid w:val="004D5189"/>
    <w:rsid w:val="004D5230"/>
    <w:rsid w:val="004D56BE"/>
    <w:rsid w:val="004E14A0"/>
    <w:rsid w:val="004E3C2F"/>
    <w:rsid w:val="004E3DD3"/>
    <w:rsid w:val="004E4316"/>
    <w:rsid w:val="004E48BD"/>
    <w:rsid w:val="004E530A"/>
    <w:rsid w:val="004E6024"/>
    <w:rsid w:val="004E7D72"/>
    <w:rsid w:val="004F0424"/>
    <w:rsid w:val="004F0EF5"/>
    <w:rsid w:val="004F2B0B"/>
    <w:rsid w:val="004F4459"/>
    <w:rsid w:val="004F7A8D"/>
    <w:rsid w:val="00500083"/>
    <w:rsid w:val="005000A1"/>
    <w:rsid w:val="00500F13"/>
    <w:rsid w:val="0050125B"/>
    <w:rsid w:val="00504819"/>
    <w:rsid w:val="00504CCD"/>
    <w:rsid w:val="00506171"/>
    <w:rsid w:val="005072B6"/>
    <w:rsid w:val="00514FA7"/>
    <w:rsid w:val="00515458"/>
    <w:rsid w:val="005155D7"/>
    <w:rsid w:val="00515B76"/>
    <w:rsid w:val="00516465"/>
    <w:rsid w:val="00516F0D"/>
    <w:rsid w:val="005171C3"/>
    <w:rsid w:val="005205ED"/>
    <w:rsid w:val="0052460F"/>
    <w:rsid w:val="0052617C"/>
    <w:rsid w:val="0052680C"/>
    <w:rsid w:val="00526948"/>
    <w:rsid w:val="00527668"/>
    <w:rsid w:val="005278E7"/>
    <w:rsid w:val="00527C64"/>
    <w:rsid w:val="00527D46"/>
    <w:rsid w:val="00530546"/>
    <w:rsid w:val="00530640"/>
    <w:rsid w:val="00531A0A"/>
    <w:rsid w:val="00531E4F"/>
    <w:rsid w:val="00531ED4"/>
    <w:rsid w:val="00533601"/>
    <w:rsid w:val="00534162"/>
    <w:rsid w:val="00534A20"/>
    <w:rsid w:val="005351E8"/>
    <w:rsid w:val="00535918"/>
    <w:rsid w:val="0053748F"/>
    <w:rsid w:val="0053785A"/>
    <w:rsid w:val="00537D86"/>
    <w:rsid w:val="005413E9"/>
    <w:rsid w:val="00542F76"/>
    <w:rsid w:val="00544EB8"/>
    <w:rsid w:val="005466CF"/>
    <w:rsid w:val="00547F27"/>
    <w:rsid w:val="005506D3"/>
    <w:rsid w:val="00551340"/>
    <w:rsid w:val="00551E9B"/>
    <w:rsid w:val="00553267"/>
    <w:rsid w:val="0055395B"/>
    <w:rsid w:val="00554C0D"/>
    <w:rsid w:val="0055605F"/>
    <w:rsid w:val="0055616B"/>
    <w:rsid w:val="00557181"/>
    <w:rsid w:val="00557B85"/>
    <w:rsid w:val="0056180C"/>
    <w:rsid w:val="00566C2C"/>
    <w:rsid w:val="00572657"/>
    <w:rsid w:val="005729C3"/>
    <w:rsid w:val="00573603"/>
    <w:rsid w:val="00573A37"/>
    <w:rsid w:val="005762B4"/>
    <w:rsid w:val="00576455"/>
    <w:rsid w:val="00576BBE"/>
    <w:rsid w:val="00580459"/>
    <w:rsid w:val="00580C07"/>
    <w:rsid w:val="00581594"/>
    <w:rsid w:val="00582DAC"/>
    <w:rsid w:val="00583258"/>
    <w:rsid w:val="0058398E"/>
    <w:rsid w:val="00583E19"/>
    <w:rsid w:val="005868F7"/>
    <w:rsid w:val="00586EE3"/>
    <w:rsid w:val="005870AE"/>
    <w:rsid w:val="00590301"/>
    <w:rsid w:val="00590AC3"/>
    <w:rsid w:val="00591158"/>
    <w:rsid w:val="005911B8"/>
    <w:rsid w:val="005925C9"/>
    <w:rsid w:val="00592DFB"/>
    <w:rsid w:val="00594715"/>
    <w:rsid w:val="00595902"/>
    <w:rsid w:val="005974F9"/>
    <w:rsid w:val="005A0015"/>
    <w:rsid w:val="005A25CC"/>
    <w:rsid w:val="005A33D3"/>
    <w:rsid w:val="005A3586"/>
    <w:rsid w:val="005A4269"/>
    <w:rsid w:val="005A5F25"/>
    <w:rsid w:val="005A685C"/>
    <w:rsid w:val="005A75CA"/>
    <w:rsid w:val="005A75E5"/>
    <w:rsid w:val="005A77F2"/>
    <w:rsid w:val="005B26C4"/>
    <w:rsid w:val="005B37BC"/>
    <w:rsid w:val="005B4633"/>
    <w:rsid w:val="005B7433"/>
    <w:rsid w:val="005B753E"/>
    <w:rsid w:val="005C13C9"/>
    <w:rsid w:val="005C20D2"/>
    <w:rsid w:val="005C27AB"/>
    <w:rsid w:val="005C3469"/>
    <w:rsid w:val="005C4B61"/>
    <w:rsid w:val="005C5933"/>
    <w:rsid w:val="005D0657"/>
    <w:rsid w:val="005D0AB5"/>
    <w:rsid w:val="005D0F65"/>
    <w:rsid w:val="005D3739"/>
    <w:rsid w:val="005D6E8E"/>
    <w:rsid w:val="005D71C5"/>
    <w:rsid w:val="005D777F"/>
    <w:rsid w:val="005E1493"/>
    <w:rsid w:val="005E35E0"/>
    <w:rsid w:val="005E3728"/>
    <w:rsid w:val="005E3F6C"/>
    <w:rsid w:val="005E7718"/>
    <w:rsid w:val="005E7B78"/>
    <w:rsid w:val="005E7BAE"/>
    <w:rsid w:val="005F0C47"/>
    <w:rsid w:val="005F0EED"/>
    <w:rsid w:val="005F2C34"/>
    <w:rsid w:val="005F53C5"/>
    <w:rsid w:val="005F741C"/>
    <w:rsid w:val="00600086"/>
    <w:rsid w:val="0060039A"/>
    <w:rsid w:val="006013FE"/>
    <w:rsid w:val="00602E0C"/>
    <w:rsid w:val="00603385"/>
    <w:rsid w:val="00603627"/>
    <w:rsid w:val="006038F2"/>
    <w:rsid w:val="00605686"/>
    <w:rsid w:val="00607B59"/>
    <w:rsid w:val="00613326"/>
    <w:rsid w:val="00621DAD"/>
    <w:rsid w:val="00623859"/>
    <w:rsid w:val="00623E51"/>
    <w:rsid w:val="00625475"/>
    <w:rsid w:val="00625751"/>
    <w:rsid w:val="00626395"/>
    <w:rsid w:val="006264FC"/>
    <w:rsid w:val="006317FA"/>
    <w:rsid w:val="00632613"/>
    <w:rsid w:val="00632738"/>
    <w:rsid w:val="006341E8"/>
    <w:rsid w:val="006352E1"/>
    <w:rsid w:val="00635539"/>
    <w:rsid w:val="0063600F"/>
    <w:rsid w:val="006362CA"/>
    <w:rsid w:val="006363F9"/>
    <w:rsid w:val="0063729C"/>
    <w:rsid w:val="00637C42"/>
    <w:rsid w:val="006413E4"/>
    <w:rsid w:val="006427C0"/>
    <w:rsid w:val="006432F6"/>
    <w:rsid w:val="00644014"/>
    <w:rsid w:val="00644308"/>
    <w:rsid w:val="00644D10"/>
    <w:rsid w:val="00645B09"/>
    <w:rsid w:val="00647F4B"/>
    <w:rsid w:val="0065151A"/>
    <w:rsid w:val="0065157F"/>
    <w:rsid w:val="0065361F"/>
    <w:rsid w:val="00653CFB"/>
    <w:rsid w:val="006541BD"/>
    <w:rsid w:val="00654BF8"/>
    <w:rsid w:val="006552BD"/>
    <w:rsid w:val="0065738A"/>
    <w:rsid w:val="006627CD"/>
    <w:rsid w:val="0066413C"/>
    <w:rsid w:val="0066587B"/>
    <w:rsid w:val="00665913"/>
    <w:rsid w:val="0066668A"/>
    <w:rsid w:val="00666DC4"/>
    <w:rsid w:val="00674CDD"/>
    <w:rsid w:val="0067573E"/>
    <w:rsid w:val="00675A41"/>
    <w:rsid w:val="00675B05"/>
    <w:rsid w:val="00676EFE"/>
    <w:rsid w:val="00684799"/>
    <w:rsid w:val="00685071"/>
    <w:rsid w:val="006851D7"/>
    <w:rsid w:val="00685D97"/>
    <w:rsid w:val="006901B1"/>
    <w:rsid w:val="006912AA"/>
    <w:rsid w:val="006924B4"/>
    <w:rsid w:val="00694090"/>
    <w:rsid w:val="00694E97"/>
    <w:rsid w:val="00696E5B"/>
    <w:rsid w:val="00697C11"/>
    <w:rsid w:val="006A3A19"/>
    <w:rsid w:val="006A43DF"/>
    <w:rsid w:val="006A465F"/>
    <w:rsid w:val="006A6302"/>
    <w:rsid w:val="006A6EF2"/>
    <w:rsid w:val="006B0280"/>
    <w:rsid w:val="006B26DC"/>
    <w:rsid w:val="006B3ED0"/>
    <w:rsid w:val="006B427D"/>
    <w:rsid w:val="006B631C"/>
    <w:rsid w:val="006B698C"/>
    <w:rsid w:val="006B6DC6"/>
    <w:rsid w:val="006B76C5"/>
    <w:rsid w:val="006B78A7"/>
    <w:rsid w:val="006C0E7C"/>
    <w:rsid w:val="006C0E93"/>
    <w:rsid w:val="006C121D"/>
    <w:rsid w:val="006C2AF3"/>
    <w:rsid w:val="006C3631"/>
    <w:rsid w:val="006C4203"/>
    <w:rsid w:val="006C5713"/>
    <w:rsid w:val="006C59A3"/>
    <w:rsid w:val="006C6D03"/>
    <w:rsid w:val="006C7196"/>
    <w:rsid w:val="006C73B3"/>
    <w:rsid w:val="006D03ED"/>
    <w:rsid w:val="006D2B79"/>
    <w:rsid w:val="006D3372"/>
    <w:rsid w:val="006D391D"/>
    <w:rsid w:val="006D5BA8"/>
    <w:rsid w:val="006D692C"/>
    <w:rsid w:val="006D6BD8"/>
    <w:rsid w:val="006D72BD"/>
    <w:rsid w:val="006E08DC"/>
    <w:rsid w:val="006E3220"/>
    <w:rsid w:val="006E4E91"/>
    <w:rsid w:val="006E4EA4"/>
    <w:rsid w:val="006E6B08"/>
    <w:rsid w:val="006E71FD"/>
    <w:rsid w:val="006E7608"/>
    <w:rsid w:val="006E7F42"/>
    <w:rsid w:val="006F0212"/>
    <w:rsid w:val="006F09C4"/>
    <w:rsid w:val="006F0B64"/>
    <w:rsid w:val="006F0D65"/>
    <w:rsid w:val="006F15BF"/>
    <w:rsid w:val="006F1F7D"/>
    <w:rsid w:val="006F2993"/>
    <w:rsid w:val="006F2C02"/>
    <w:rsid w:val="006F32AF"/>
    <w:rsid w:val="006F5196"/>
    <w:rsid w:val="006F5F99"/>
    <w:rsid w:val="006F78CE"/>
    <w:rsid w:val="006F797F"/>
    <w:rsid w:val="007006BC"/>
    <w:rsid w:val="00701D57"/>
    <w:rsid w:val="00703925"/>
    <w:rsid w:val="007039FD"/>
    <w:rsid w:val="00704C02"/>
    <w:rsid w:val="00705C02"/>
    <w:rsid w:val="007063FB"/>
    <w:rsid w:val="0070682F"/>
    <w:rsid w:val="00706B9F"/>
    <w:rsid w:val="00711008"/>
    <w:rsid w:val="00713562"/>
    <w:rsid w:val="00714E23"/>
    <w:rsid w:val="00716C63"/>
    <w:rsid w:val="00716CC5"/>
    <w:rsid w:val="00717076"/>
    <w:rsid w:val="0071731E"/>
    <w:rsid w:val="0071770F"/>
    <w:rsid w:val="0071781A"/>
    <w:rsid w:val="0072124F"/>
    <w:rsid w:val="00722CB6"/>
    <w:rsid w:val="00725A0C"/>
    <w:rsid w:val="007300E6"/>
    <w:rsid w:val="00730126"/>
    <w:rsid w:val="00731869"/>
    <w:rsid w:val="00731DCB"/>
    <w:rsid w:val="00732488"/>
    <w:rsid w:val="00735457"/>
    <w:rsid w:val="00735C76"/>
    <w:rsid w:val="0073600F"/>
    <w:rsid w:val="007368BA"/>
    <w:rsid w:val="00736B28"/>
    <w:rsid w:val="00736EB6"/>
    <w:rsid w:val="00737269"/>
    <w:rsid w:val="0074068F"/>
    <w:rsid w:val="00740CC2"/>
    <w:rsid w:val="0074645C"/>
    <w:rsid w:val="0074661E"/>
    <w:rsid w:val="00746D7A"/>
    <w:rsid w:val="00750603"/>
    <w:rsid w:val="00751CE6"/>
    <w:rsid w:val="00752DF0"/>
    <w:rsid w:val="0075408A"/>
    <w:rsid w:val="00754CBA"/>
    <w:rsid w:val="007563C7"/>
    <w:rsid w:val="00756FBB"/>
    <w:rsid w:val="0075791E"/>
    <w:rsid w:val="00761EF1"/>
    <w:rsid w:val="00764988"/>
    <w:rsid w:val="00766081"/>
    <w:rsid w:val="00766D76"/>
    <w:rsid w:val="00767EB4"/>
    <w:rsid w:val="007728B8"/>
    <w:rsid w:val="0077354A"/>
    <w:rsid w:val="007746DE"/>
    <w:rsid w:val="00774836"/>
    <w:rsid w:val="00774EF3"/>
    <w:rsid w:val="00777D17"/>
    <w:rsid w:val="00785558"/>
    <w:rsid w:val="00785D9D"/>
    <w:rsid w:val="007863D7"/>
    <w:rsid w:val="00787DD4"/>
    <w:rsid w:val="007907E9"/>
    <w:rsid w:val="00793528"/>
    <w:rsid w:val="0079725F"/>
    <w:rsid w:val="007A3D2D"/>
    <w:rsid w:val="007A3F0E"/>
    <w:rsid w:val="007A564D"/>
    <w:rsid w:val="007A5C78"/>
    <w:rsid w:val="007A7172"/>
    <w:rsid w:val="007B01E9"/>
    <w:rsid w:val="007B1739"/>
    <w:rsid w:val="007B2150"/>
    <w:rsid w:val="007B44B0"/>
    <w:rsid w:val="007C4404"/>
    <w:rsid w:val="007C50DA"/>
    <w:rsid w:val="007D034F"/>
    <w:rsid w:val="007D1477"/>
    <w:rsid w:val="007D16D8"/>
    <w:rsid w:val="007D21BC"/>
    <w:rsid w:val="007D7840"/>
    <w:rsid w:val="007E15FB"/>
    <w:rsid w:val="007E4668"/>
    <w:rsid w:val="007E4A3D"/>
    <w:rsid w:val="007F13FA"/>
    <w:rsid w:val="007F276C"/>
    <w:rsid w:val="007F2B90"/>
    <w:rsid w:val="007F37B3"/>
    <w:rsid w:val="007F7205"/>
    <w:rsid w:val="007F7BDB"/>
    <w:rsid w:val="008000E1"/>
    <w:rsid w:val="008003A8"/>
    <w:rsid w:val="00801C4B"/>
    <w:rsid w:val="008025FD"/>
    <w:rsid w:val="008030DA"/>
    <w:rsid w:val="008042D8"/>
    <w:rsid w:val="00804329"/>
    <w:rsid w:val="0080444C"/>
    <w:rsid w:val="0080639B"/>
    <w:rsid w:val="00806764"/>
    <w:rsid w:val="008073EC"/>
    <w:rsid w:val="008101CD"/>
    <w:rsid w:val="00812043"/>
    <w:rsid w:val="00816294"/>
    <w:rsid w:val="00817912"/>
    <w:rsid w:val="00820A72"/>
    <w:rsid w:val="0082306A"/>
    <w:rsid w:val="00825911"/>
    <w:rsid w:val="00826F40"/>
    <w:rsid w:val="008344A6"/>
    <w:rsid w:val="00834DD6"/>
    <w:rsid w:val="00835DC1"/>
    <w:rsid w:val="008369B7"/>
    <w:rsid w:val="00837BBF"/>
    <w:rsid w:val="00837FB5"/>
    <w:rsid w:val="008407E2"/>
    <w:rsid w:val="008408E6"/>
    <w:rsid w:val="00841B10"/>
    <w:rsid w:val="008423C9"/>
    <w:rsid w:val="00842E53"/>
    <w:rsid w:val="00843049"/>
    <w:rsid w:val="00843BD1"/>
    <w:rsid w:val="00844162"/>
    <w:rsid w:val="0084488A"/>
    <w:rsid w:val="00845031"/>
    <w:rsid w:val="00846475"/>
    <w:rsid w:val="008469A2"/>
    <w:rsid w:val="00847C95"/>
    <w:rsid w:val="008536E0"/>
    <w:rsid w:val="00854036"/>
    <w:rsid w:val="00854553"/>
    <w:rsid w:val="00856FBC"/>
    <w:rsid w:val="0086204C"/>
    <w:rsid w:val="0086240B"/>
    <w:rsid w:val="00863310"/>
    <w:rsid w:val="008636D4"/>
    <w:rsid w:val="0086448A"/>
    <w:rsid w:val="008648E7"/>
    <w:rsid w:val="00865231"/>
    <w:rsid w:val="008652F2"/>
    <w:rsid w:val="0086663D"/>
    <w:rsid w:val="0086790D"/>
    <w:rsid w:val="008702C1"/>
    <w:rsid w:val="0087032B"/>
    <w:rsid w:val="00870952"/>
    <w:rsid w:val="00870975"/>
    <w:rsid w:val="008722EE"/>
    <w:rsid w:val="00872468"/>
    <w:rsid w:val="008731E4"/>
    <w:rsid w:val="0087526E"/>
    <w:rsid w:val="0087673A"/>
    <w:rsid w:val="00876FAA"/>
    <w:rsid w:val="008772F9"/>
    <w:rsid w:val="00880366"/>
    <w:rsid w:val="00882067"/>
    <w:rsid w:val="0088237F"/>
    <w:rsid w:val="00883C87"/>
    <w:rsid w:val="00883F60"/>
    <w:rsid w:val="00884A4F"/>
    <w:rsid w:val="0088557A"/>
    <w:rsid w:val="00886B17"/>
    <w:rsid w:val="00886C1B"/>
    <w:rsid w:val="00891200"/>
    <w:rsid w:val="00892921"/>
    <w:rsid w:val="0089403E"/>
    <w:rsid w:val="00897AE3"/>
    <w:rsid w:val="008A0834"/>
    <w:rsid w:val="008A19E2"/>
    <w:rsid w:val="008A31E2"/>
    <w:rsid w:val="008A3566"/>
    <w:rsid w:val="008A50A1"/>
    <w:rsid w:val="008A5606"/>
    <w:rsid w:val="008A571C"/>
    <w:rsid w:val="008A7667"/>
    <w:rsid w:val="008B0750"/>
    <w:rsid w:val="008B1792"/>
    <w:rsid w:val="008B4340"/>
    <w:rsid w:val="008B488B"/>
    <w:rsid w:val="008B5940"/>
    <w:rsid w:val="008B6CB0"/>
    <w:rsid w:val="008B73A4"/>
    <w:rsid w:val="008B7726"/>
    <w:rsid w:val="008C000E"/>
    <w:rsid w:val="008C1C03"/>
    <w:rsid w:val="008C2B3C"/>
    <w:rsid w:val="008C35A3"/>
    <w:rsid w:val="008C3B6E"/>
    <w:rsid w:val="008C402C"/>
    <w:rsid w:val="008C43FF"/>
    <w:rsid w:val="008C5BC3"/>
    <w:rsid w:val="008C7535"/>
    <w:rsid w:val="008C7546"/>
    <w:rsid w:val="008D478C"/>
    <w:rsid w:val="008D5C65"/>
    <w:rsid w:val="008D6E1E"/>
    <w:rsid w:val="008D726C"/>
    <w:rsid w:val="008E19CE"/>
    <w:rsid w:val="008E1E49"/>
    <w:rsid w:val="008E3265"/>
    <w:rsid w:val="008E3C3C"/>
    <w:rsid w:val="008E55BE"/>
    <w:rsid w:val="008E57B6"/>
    <w:rsid w:val="008E5C48"/>
    <w:rsid w:val="008F0196"/>
    <w:rsid w:val="008F0AF4"/>
    <w:rsid w:val="008F2353"/>
    <w:rsid w:val="008F295F"/>
    <w:rsid w:val="008F37C2"/>
    <w:rsid w:val="008F4979"/>
    <w:rsid w:val="008F4980"/>
    <w:rsid w:val="008F6C38"/>
    <w:rsid w:val="008F7F70"/>
    <w:rsid w:val="0090058C"/>
    <w:rsid w:val="0090128C"/>
    <w:rsid w:val="009018E5"/>
    <w:rsid w:val="0090286B"/>
    <w:rsid w:val="00902C20"/>
    <w:rsid w:val="009034CF"/>
    <w:rsid w:val="00903CE8"/>
    <w:rsid w:val="0090628E"/>
    <w:rsid w:val="00907397"/>
    <w:rsid w:val="00907B0C"/>
    <w:rsid w:val="00907B86"/>
    <w:rsid w:val="00911B7F"/>
    <w:rsid w:val="00911BD5"/>
    <w:rsid w:val="00912810"/>
    <w:rsid w:val="009140FA"/>
    <w:rsid w:val="0092154D"/>
    <w:rsid w:val="009233FB"/>
    <w:rsid w:val="00925089"/>
    <w:rsid w:val="009259AE"/>
    <w:rsid w:val="00927AA9"/>
    <w:rsid w:val="00932415"/>
    <w:rsid w:val="009353C0"/>
    <w:rsid w:val="009356E1"/>
    <w:rsid w:val="00935A4B"/>
    <w:rsid w:val="00940A4A"/>
    <w:rsid w:val="00942F6C"/>
    <w:rsid w:val="009432D3"/>
    <w:rsid w:val="009444B0"/>
    <w:rsid w:val="00947883"/>
    <w:rsid w:val="009524F4"/>
    <w:rsid w:val="00953F78"/>
    <w:rsid w:val="009548AD"/>
    <w:rsid w:val="009568A3"/>
    <w:rsid w:val="00957094"/>
    <w:rsid w:val="00960200"/>
    <w:rsid w:val="00960F10"/>
    <w:rsid w:val="0096187B"/>
    <w:rsid w:val="00962720"/>
    <w:rsid w:val="00964751"/>
    <w:rsid w:val="009655D7"/>
    <w:rsid w:val="00965646"/>
    <w:rsid w:val="00970ED0"/>
    <w:rsid w:val="00972B2F"/>
    <w:rsid w:val="00972D29"/>
    <w:rsid w:val="009738F2"/>
    <w:rsid w:val="0097394F"/>
    <w:rsid w:val="009751CD"/>
    <w:rsid w:val="0097523B"/>
    <w:rsid w:val="00975B41"/>
    <w:rsid w:val="009769BD"/>
    <w:rsid w:val="00977B95"/>
    <w:rsid w:val="00980DA5"/>
    <w:rsid w:val="00981F3A"/>
    <w:rsid w:val="00983ACF"/>
    <w:rsid w:val="009848BA"/>
    <w:rsid w:val="00984DC1"/>
    <w:rsid w:val="009857DA"/>
    <w:rsid w:val="00990D32"/>
    <w:rsid w:val="00991B62"/>
    <w:rsid w:val="009945E9"/>
    <w:rsid w:val="00994CCC"/>
    <w:rsid w:val="00994F61"/>
    <w:rsid w:val="00995AFB"/>
    <w:rsid w:val="00996918"/>
    <w:rsid w:val="009A1075"/>
    <w:rsid w:val="009A20D5"/>
    <w:rsid w:val="009A2F01"/>
    <w:rsid w:val="009A318B"/>
    <w:rsid w:val="009A4C3B"/>
    <w:rsid w:val="009A56B8"/>
    <w:rsid w:val="009A5A40"/>
    <w:rsid w:val="009A7497"/>
    <w:rsid w:val="009A7A24"/>
    <w:rsid w:val="009B09BE"/>
    <w:rsid w:val="009B108A"/>
    <w:rsid w:val="009B51F6"/>
    <w:rsid w:val="009B5881"/>
    <w:rsid w:val="009B7E83"/>
    <w:rsid w:val="009C00D5"/>
    <w:rsid w:val="009C19E3"/>
    <w:rsid w:val="009C2E52"/>
    <w:rsid w:val="009C4D9C"/>
    <w:rsid w:val="009C6B09"/>
    <w:rsid w:val="009D1A0D"/>
    <w:rsid w:val="009D1ACF"/>
    <w:rsid w:val="009D1E0A"/>
    <w:rsid w:val="009D36EF"/>
    <w:rsid w:val="009D3CA8"/>
    <w:rsid w:val="009D4983"/>
    <w:rsid w:val="009D5994"/>
    <w:rsid w:val="009D5B76"/>
    <w:rsid w:val="009D64B3"/>
    <w:rsid w:val="009D68E4"/>
    <w:rsid w:val="009E3613"/>
    <w:rsid w:val="009E3686"/>
    <w:rsid w:val="009E4057"/>
    <w:rsid w:val="009E54EA"/>
    <w:rsid w:val="009E5EB3"/>
    <w:rsid w:val="009E674F"/>
    <w:rsid w:val="009F22E3"/>
    <w:rsid w:val="009F2868"/>
    <w:rsid w:val="009F2ABB"/>
    <w:rsid w:val="009F2D7B"/>
    <w:rsid w:val="009F3330"/>
    <w:rsid w:val="009F3980"/>
    <w:rsid w:val="009F3EA9"/>
    <w:rsid w:val="009F49BD"/>
    <w:rsid w:val="009F52BC"/>
    <w:rsid w:val="009F6D9E"/>
    <w:rsid w:val="00A00227"/>
    <w:rsid w:val="00A00A9D"/>
    <w:rsid w:val="00A02FBB"/>
    <w:rsid w:val="00A050DF"/>
    <w:rsid w:val="00A05120"/>
    <w:rsid w:val="00A0754C"/>
    <w:rsid w:val="00A07A5D"/>
    <w:rsid w:val="00A12DA3"/>
    <w:rsid w:val="00A12DBA"/>
    <w:rsid w:val="00A1740B"/>
    <w:rsid w:val="00A1764E"/>
    <w:rsid w:val="00A20355"/>
    <w:rsid w:val="00A21210"/>
    <w:rsid w:val="00A24F40"/>
    <w:rsid w:val="00A263C9"/>
    <w:rsid w:val="00A3026D"/>
    <w:rsid w:val="00A31027"/>
    <w:rsid w:val="00A32D0A"/>
    <w:rsid w:val="00A334C4"/>
    <w:rsid w:val="00A33896"/>
    <w:rsid w:val="00A35160"/>
    <w:rsid w:val="00A36B4C"/>
    <w:rsid w:val="00A413BC"/>
    <w:rsid w:val="00A43A0E"/>
    <w:rsid w:val="00A4474D"/>
    <w:rsid w:val="00A45D9C"/>
    <w:rsid w:val="00A46B93"/>
    <w:rsid w:val="00A511BD"/>
    <w:rsid w:val="00A52CC0"/>
    <w:rsid w:val="00A5368A"/>
    <w:rsid w:val="00A55B92"/>
    <w:rsid w:val="00A5640D"/>
    <w:rsid w:val="00A61844"/>
    <w:rsid w:val="00A61B92"/>
    <w:rsid w:val="00A61DC6"/>
    <w:rsid w:val="00A631A2"/>
    <w:rsid w:val="00A631AD"/>
    <w:rsid w:val="00A634DD"/>
    <w:rsid w:val="00A64871"/>
    <w:rsid w:val="00A64885"/>
    <w:rsid w:val="00A64D17"/>
    <w:rsid w:val="00A67509"/>
    <w:rsid w:val="00A7185F"/>
    <w:rsid w:val="00A731E7"/>
    <w:rsid w:val="00A741AB"/>
    <w:rsid w:val="00A74496"/>
    <w:rsid w:val="00A75DC8"/>
    <w:rsid w:val="00A76ECB"/>
    <w:rsid w:val="00A81BED"/>
    <w:rsid w:val="00A8238D"/>
    <w:rsid w:val="00A826A4"/>
    <w:rsid w:val="00A86359"/>
    <w:rsid w:val="00A86D80"/>
    <w:rsid w:val="00A87D80"/>
    <w:rsid w:val="00A91550"/>
    <w:rsid w:val="00A94BA2"/>
    <w:rsid w:val="00A94C9B"/>
    <w:rsid w:val="00AA0901"/>
    <w:rsid w:val="00AA0ABF"/>
    <w:rsid w:val="00AA21FE"/>
    <w:rsid w:val="00AA2514"/>
    <w:rsid w:val="00AA3644"/>
    <w:rsid w:val="00AA4806"/>
    <w:rsid w:val="00AA5699"/>
    <w:rsid w:val="00AB00A6"/>
    <w:rsid w:val="00AB195C"/>
    <w:rsid w:val="00AB2613"/>
    <w:rsid w:val="00AB3DB6"/>
    <w:rsid w:val="00AB554E"/>
    <w:rsid w:val="00AB5E52"/>
    <w:rsid w:val="00AC1DBF"/>
    <w:rsid w:val="00AC23E7"/>
    <w:rsid w:val="00AC421A"/>
    <w:rsid w:val="00AC5437"/>
    <w:rsid w:val="00AC7810"/>
    <w:rsid w:val="00AD06A3"/>
    <w:rsid w:val="00AD0884"/>
    <w:rsid w:val="00AD0B93"/>
    <w:rsid w:val="00AD1953"/>
    <w:rsid w:val="00AD2E1B"/>
    <w:rsid w:val="00AD308F"/>
    <w:rsid w:val="00AD30F8"/>
    <w:rsid w:val="00AD32BA"/>
    <w:rsid w:val="00AD38E9"/>
    <w:rsid w:val="00AD39B6"/>
    <w:rsid w:val="00AD3A1C"/>
    <w:rsid w:val="00AD56AC"/>
    <w:rsid w:val="00AD5A83"/>
    <w:rsid w:val="00AE05FA"/>
    <w:rsid w:val="00AE16E1"/>
    <w:rsid w:val="00AE25F4"/>
    <w:rsid w:val="00AE317C"/>
    <w:rsid w:val="00AE36BF"/>
    <w:rsid w:val="00AE3B4A"/>
    <w:rsid w:val="00AE59F6"/>
    <w:rsid w:val="00AE6CC8"/>
    <w:rsid w:val="00AE7D99"/>
    <w:rsid w:val="00AF1481"/>
    <w:rsid w:val="00AF1DB0"/>
    <w:rsid w:val="00AF3480"/>
    <w:rsid w:val="00AF3E22"/>
    <w:rsid w:val="00AF3F4E"/>
    <w:rsid w:val="00AF4F17"/>
    <w:rsid w:val="00AF5B31"/>
    <w:rsid w:val="00B00904"/>
    <w:rsid w:val="00B00E4F"/>
    <w:rsid w:val="00B014BC"/>
    <w:rsid w:val="00B01B8E"/>
    <w:rsid w:val="00B037CA"/>
    <w:rsid w:val="00B03E6C"/>
    <w:rsid w:val="00B04844"/>
    <w:rsid w:val="00B05AE0"/>
    <w:rsid w:val="00B069F8"/>
    <w:rsid w:val="00B06D18"/>
    <w:rsid w:val="00B07882"/>
    <w:rsid w:val="00B07EA9"/>
    <w:rsid w:val="00B10F4D"/>
    <w:rsid w:val="00B11BA6"/>
    <w:rsid w:val="00B13C04"/>
    <w:rsid w:val="00B14352"/>
    <w:rsid w:val="00B210D2"/>
    <w:rsid w:val="00B21B26"/>
    <w:rsid w:val="00B23014"/>
    <w:rsid w:val="00B245D2"/>
    <w:rsid w:val="00B266B6"/>
    <w:rsid w:val="00B32138"/>
    <w:rsid w:val="00B325F5"/>
    <w:rsid w:val="00B34672"/>
    <w:rsid w:val="00B34AAE"/>
    <w:rsid w:val="00B3592A"/>
    <w:rsid w:val="00B36653"/>
    <w:rsid w:val="00B366BA"/>
    <w:rsid w:val="00B37B09"/>
    <w:rsid w:val="00B41117"/>
    <w:rsid w:val="00B43E18"/>
    <w:rsid w:val="00B44DE2"/>
    <w:rsid w:val="00B46622"/>
    <w:rsid w:val="00B507C6"/>
    <w:rsid w:val="00B514AB"/>
    <w:rsid w:val="00B51976"/>
    <w:rsid w:val="00B53130"/>
    <w:rsid w:val="00B53291"/>
    <w:rsid w:val="00B557B7"/>
    <w:rsid w:val="00B55DE5"/>
    <w:rsid w:val="00B57486"/>
    <w:rsid w:val="00B57CC3"/>
    <w:rsid w:val="00B57F3C"/>
    <w:rsid w:val="00B640AD"/>
    <w:rsid w:val="00B641C9"/>
    <w:rsid w:val="00B67451"/>
    <w:rsid w:val="00B70E6E"/>
    <w:rsid w:val="00B740F3"/>
    <w:rsid w:val="00B74F3E"/>
    <w:rsid w:val="00B7680C"/>
    <w:rsid w:val="00B80DFB"/>
    <w:rsid w:val="00B81B5C"/>
    <w:rsid w:val="00B829F0"/>
    <w:rsid w:val="00B82F68"/>
    <w:rsid w:val="00B8340E"/>
    <w:rsid w:val="00B84702"/>
    <w:rsid w:val="00B86349"/>
    <w:rsid w:val="00B86F8A"/>
    <w:rsid w:val="00B928CB"/>
    <w:rsid w:val="00B93CB1"/>
    <w:rsid w:val="00B94C27"/>
    <w:rsid w:val="00B9569F"/>
    <w:rsid w:val="00B95A3C"/>
    <w:rsid w:val="00B95F7D"/>
    <w:rsid w:val="00BA0C50"/>
    <w:rsid w:val="00BA11D7"/>
    <w:rsid w:val="00BA154A"/>
    <w:rsid w:val="00BA3F53"/>
    <w:rsid w:val="00BA5A7F"/>
    <w:rsid w:val="00BA5C41"/>
    <w:rsid w:val="00BA7193"/>
    <w:rsid w:val="00BA79BA"/>
    <w:rsid w:val="00BB0F89"/>
    <w:rsid w:val="00BB16D3"/>
    <w:rsid w:val="00BB5942"/>
    <w:rsid w:val="00BB5D9B"/>
    <w:rsid w:val="00BB7F04"/>
    <w:rsid w:val="00BC0D2B"/>
    <w:rsid w:val="00BC142F"/>
    <w:rsid w:val="00BC28F8"/>
    <w:rsid w:val="00BC3B28"/>
    <w:rsid w:val="00BC425F"/>
    <w:rsid w:val="00BC4FFA"/>
    <w:rsid w:val="00BC50F5"/>
    <w:rsid w:val="00BC534E"/>
    <w:rsid w:val="00BC6345"/>
    <w:rsid w:val="00BC6CF1"/>
    <w:rsid w:val="00BC6FF9"/>
    <w:rsid w:val="00BC7027"/>
    <w:rsid w:val="00BC751B"/>
    <w:rsid w:val="00BC7A8A"/>
    <w:rsid w:val="00BD01BE"/>
    <w:rsid w:val="00BD28ED"/>
    <w:rsid w:val="00BD2C9E"/>
    <w:rsid w:val="00BD4881"/>
    <w:rsid w:val="00BD5CB4"/>
    <w:rsid w:val="00BD5FEF"/>
    <w:rsid w:val="00BD62BB"/>
    <w:rsid w:val="00BD7203"/>
    <w:rsid w:val="00BD796F"/>
    <w:rsid w:val="00BD7FC3"/>
    <w:rsid w:val="00BE1251"/>
    <w:rsid w:val="00BE18FD"/>
    <w:rsid w:val="00BE2547"/>
    <w:rsid w:val="00BE4269"/>
    <w:rsid w:val="00BE5026"/>
    <w:rsid w:val="00BE5444"/>
    <w:rsid w:val="00BE5D43"/>
    <w:rsid w:val="00BE71E4"/>
    <w:rsid w:val="00BF0ABB"/>
    <w:rsid w:val="00BF0B59"/>
    <w:rsid w:val="00BF0D46"/>
    <w:rsid w:val="00BF1D36"/>
    <w:rsid w:val="00BF1FB1"/>
    <w:rsid w:val="00BF22E5"/>
    <w:rsid w:val="00BF24BC"/>
    <w:rsid w:val="00BF3D7E"/>
    <w:rsid w:val="00BF6445"/>
    <w:rsid w:val="00BF69A3"/>
    <w:rsid w:val="00BF69C3"/>
    <w:rsid w:val="00C00637"/>
    <w:rsid w:val="00C01826"/>
    <w:rsid w:val="00C04401"/>
    <w:rsid w:val="00C052BD"/>
    <w:rsid w:val="00C05E19"/>
    <w:rsid w:val="00C06CB2"/>
    <w:rsid w:val="00C07695"/>
    <w:rsid w:val="00C07A47"/>
    <w:rsid w:val="00C10B47"/>
    <w:rsid w:val="00C124E9"/>
    <w:rsid w:val="00C12F82"/>
    <w:rsid w:val="00C134D3"/>
    <w:rsid w:val="00C1398A"/>
    <w:rsid w:val="00C1469C"/>
    <w:rsid w:val="00C14708"/>
    <w:rsid w:val="00C15A54"/>
    <w:rsid w:val="00C176F9"/>
    <w:rsid w:val="00C2019B"/>
    <w:rsid w:val="00C21049"/>
    <w:rsid w:val="00C2116C"/>
    <w:rsid w:val="00C21445"/>
    <w:rsid w:val="00C21561"/>
    <w:rsid w:val="00C243C1"/>
    <w:rsid w:val="00C263C2"/>
    <w:rsid w:val="00C26CA1"/>
    <w:rsid w:val="00C27967"/>
    <w:rsid w:val="00C27E4C"/>
    <w:rsid w:val="00C30339"/>
    <w:rsid w:val="00C305B5"/>
    <w:rsid w:val="00C316E2"/>
    <w:rsid w:val="00C32E3F"/>
    <w:rsid w:val="00C33079"/>
    <w:rsid w:val="00C33CAD"/>
    <w:rsid w:val="00C34120"/>
    <w:rsid w:val="00C34366"/>
    <w:rsid w:val="00C344AA"/>
    <w:rsid w:val="00C344DF"/>
    <w:rsid w:val="00C348A9"/>
    <w:rsid w:val="00C35144"/>
    <w:rsid w:val="00C353A7"/>
    <w:rsid w:val="00C372D2"/>
    <w:rsid w:val="00C422A6"/>
    <w:rsid w:val="00C42C2F"/>
    <w:rsid w:val="00C42D90"/>
    <w:rsid w:val="00C4368B"/>
    <w:rsid w:val="00C43931"/>
    <w:rsid w:val="00C4449C"/>
    <w:rsid w:val="00C45145"/>
    <w:rsid w:val="00C4650F"/>
    <w:rsid w:val="00C47A77"/>
    <w:rsid w:val="00C50103"/>
    <w:rsid w:val="00C50146"/>
    <w:rsid w:val="00C5082E"/>
    <w:rsid w:val="00C526A0"/>
    <w:rsid w:val="00C549FB"/>
    <w:rsid w:val="00C5570B"/>
    <w:rsid w:val="00C55E25"/>
    <w:rsid w:val="00C573D8"/>
    <w:rsid w:val="00C5759C"/>
    <w:rsid w:val="00C62946"/>
    <w:rsid w:val="00C634FC"/>
    <w:rsid w:val="00C656E6"/>
    <w:rsid w:val="00C65CEA"/>
    <w:rsid w:val="00C6623A"/>
    <w:rsid w:val="00C67037"/>
    <w:rsid w:val="00C70B51"/>
    <w:rsid w:val="00C72B02"/>
    <w:rsid w:val="00C74FE6"/>
    <w:rsid w:val="00C7561E"/>
    <w:rsid w:val="00C756A5"/>
    <w:rsid w:val="00C76CEC"/>
    <w:rsid w:val="00C77DDA"/>
    <w:rsid w:val="00C8028C"/>
    <w:rsid w:val="00C81245"/>
    <w:rsid w:val="00C81864"/>
    <w:rsid w:val="00C83446"/>
    <w:rsid w:val="00C84B67"/>
    <w:rsid w:val="00C85E79"/>
    <w:rsid w:val="00C862D7"/>
    <w:rsid w:val="00C86DDC"/>
    <w:rsid w:val="00C90EDC"/>
    <w:rsid w:val="00C94EC9"/>
    <w:rsid w:val="00C9598E"/>
    <w:rsid w:val="00C960AF"/>
    <w:rsid w:val="00CA08AB"/>
    <w:rsid w:val="00CA0BFE"/>
    <w:rsid w:val="00CA414D"/>
    <w:rsid w:val="00CA62AE"/>
    <w:rsid w:val="00CA63DD"/>
    <w:rsid w:val="00CA6B49"/>
    <w:rsid w:val="00CA7A1C"/>
    <w:rsid w:val="00CB0333"/>
    <w:rsid w:val="00CB0EDC"/>
    <w:rsid w:val="00CB142E"/>
    <w:rsid w:val="00CB1E33"/>
    <w:rsid w:val="00CB28AF"/>
    <w:rsid w:val="00CB45C4"/>
    <w:rsid w:val="00CB4A4D"/>
    <w:rsid w:val="00CB4C92"/>
    <w:rsid w:val="00CB5936"/>
    <w:rsid w:val="00CB6878"/>
    <w:rsid w:val="00CC0DFE"/>
    <w:rsid w:val="00CC5D0B"/>
    <w:rsid w:val="00CD0E12"/>
    <w:rsid w:val="00CD3362"/>
    <w:rsid w:val="00CD45FD"/>
    <w:rsid w:val="00CD53A2"/>
    <w:rsid w:val="00CD55CD"/>
    <w:rsid w:val="00CD5636"/>
    <w:rsid w:val="00CD5C6A"/>
    <w:rsid w:val="00CE088B"/>
    <w:rsid w:val="00CE09B4"/>
    <w:rsid w:val="00CE161B"/>
    <w:rsid w:val="00CE45F1"/>
    <w:rsid w:val="00CE4DE2"/>
    <w:rsid w:val="00CE4FE5"/>
    <w:rsid w:val="00CE5D36"/>
    <w:rsid w:val="00CE74A3"/>
    <w:rsid w:val="00CE7DCE"/>
    <w:rsid w:val="00CF3ADE"/>
    <w:rsid w:val="00CF47E3"/>
    <w:rsid w:val="00CF4D65"/>
    <w:rsid w:val="00CF4F1A"/>
    <w:rsid w:val="00CF5462"/>
    <w:rsid w:val="00CF5DA8"/>
    <w:rsid w:val="00CF6555"/>
    <w:rsid w:val="00CF6A8F"/>
    <w:rsid w:val="00CF715E"/>
    <w:rsid w:val="00D0187D"/>
    <w:rsid w:val="00D01DA8"/>
    <w:rsid w:val="00D04E63"/>
    <w:rsid w:val="00D06D78"/>
    <w:rsid w:val="00D11A19"/>
    <w:rsid w:val="00D11EE6"/>
    <w:rsid w:val="00D12079"/>
    <w:rsid w:val="00D14E8A"/>
    <w:rsid w:val="00D14F84"/>
    <w:rsid w:val="00D163EF"/>
    <w:rsid w:val="00D178B9"/>
    <w:rsid w:val="00D230A9"/>
    <w:rsid w:val="00D238A8"/>
    <w:rsid w:val="00D258C3"/>
    <w:rsid w:val="00D26D67"/>
    <w:rsid w:val="00D30AF5"/>
    <w:rsid w:val="00D313A7"/>
    <w:rsid w:val="00D31D50"/>
    <w:rsid w:val="00D32E51"/>
    <w:rsid w:val="00D33236"/>
    <w:rsid w:val="00D340FA"/>
    <w:rsid w:val="00D343A1"/>
    <w:rsid w:val="00D3461C"/>
    <w:rsid w:val="00D35970"/>
    <w:rsid w:val="00D35B6F"/>
    <w:rsid w:val="00D37C56"/>
    <w:rsid w:val="00D37F5E"/>
    <w:rsid w:val="00D40188"/>
    <w:rsid w:val="00D405BF"/>
    <w:rsid w:val="00D408FB"/>
    <w:rsid w:val="00D4159A"/>
    <w:rsid w:val="00D42100"/>
    <w:rsid w:val="00D43C61"/>
    <w:rsid w:val="00D44E7C"/>
    <w:rsid w:val="00D4690D"/>
    <w:rsid w:val="00D5011B"/>
    <w:rsid w:val="00D517EC"/>
    <w:rsid w:val="00D52922"/>
    <w:rsid w:val="00D5425C"/>
    <w:rsid w:val="00D5732A"/>
    <w:rsid w:val="00D60494"/>
    <w:rsid w:val="00D60CE4"/>
    <w:rsid w:val="00D62EC6"/>
    <w:rsid w:val="00D6411E"/>
    <w:rsid w:val="00D64AE6"/>
    <w:rsid w:val="00D663C0"/>
    <w:rsid w:val="00D66ADD"/>
    <w:rsid w:val="00D67AA3"/>
    <w:rsid w:val="00D7029C"/>
    <w:rsid w:val="00D70724"/>
    <w:rsid w:val="00D70BF1"/>
    <w:rsid w:val="00D71AD2"/>
    <w:rsid w:val="00D71D27"/>
    <w:rsid w:val="00D71FB7"/>
    <w:rsid w:val="00D72892"/>
    <w:rsid w:val="00D73254"/>
    <w:rsid w:val="00D74A79"/>
    <w:rsid w:val="00D74E32"/>
    <w:rsid w:val="00D750E5"/>
    <w:rsid w:val="00D76F75"/>
    <w:rsid w:val="00D778D2"/>
    <w:rsid w:val="00D77F65"/>
    <w:rsid w:val="00D8064E"/>
    <w:rsid w:val="00D806A2"/>
    <w:rsid w:val="00D81D62"/>
    <w:rsid w:val="00D8218B"/>
    <w:rsid w:val="00D8289B"/>
    <w:rsid w:val="00D82CA4"/>
    <w:rsid w:val="00D82CDD"/>
    <w:rsid w:val="00D84B55"/>
    <w:rsid w:val="00D85F94"/>
    <w:rsid w:val="00D86F9F"/>
    <w:rsid w:val="00D904A7"/>
    <w:rsid w:val="00D910C4"/>
    <w:rsid w:val="00D91448"/>
    <w:rsid w:val="00D914EE"/>
    <w:rsid w:val="00D938CF"/>
    <w:rsid w:val="00D94978"/>
    <w:rsid w:val="00D94E3B"/>
    <w:rsid w:val="00D95804"/>
    <w:rsid w:val="00D95F12"/>
    <w:rsid w:val="00D96B5C"/>
    <w:rsid w:val="00D97D01"/>
    <w:rsid w:val="00DA0033"/>
    <w:rsid w:val="00DA06D6"/>
    <w:rsid w:val="00DA292A"/>
    <w:rsid w:val="00DA313E"/>
    <w:rsid w:val="00DA33EC"/>
    <w:rsid w:val="00DA457D"/>
    <w:rsid w:val="00DA56AA"/>
    <w:rsid w:val="00DA5952"/>
    <w:rsid w:val="00DA5A46"/>
    <w:rsid w:val="00DA62D3"/>
    <w:rsid w:val="00DB0AD3"/>
    <w:rsid w:val="00DB0DE5"/>
    <w:rsid w:val="00DB29E4"/>
    <w:rsid w:val="00DB2EEE"/>
    <w:rsid w:val="00DB4F72"/>
    <w:rsid w:val="00DB67AA"/>
    <w:rsid w:val="00DB6A5A"/>
    <w:rsid w:val="00DB6D34"/>
    <w:rsid w:val="00DB7569"/>
    <w:rsid w:val="00DB7D89"/>
    <w:rsid w:val="00DC0016"/>
    <w:rsid w:val="00DC0509"/>
    <w:rsid w:val="00DC4316"/>
    <w:rsid w:val="00DC5A33"/>
    <w:rsid w:val="00DC659C"/>
    <w:rsid w:val="00DC6F4B"/>
    <w:rsid w:val="00DD10DD"/>
    <w:rsid w:val="00DD18CB"/>
    <w:rsid w:val="00DD34F5"/>
    <w:rsid w:val="00DD3DBF"/>
    <w:rsid w:val="00DD4E1B"/>
    <w:rsid w:val="00DD5211"/>
    <w:rsid w:val="00DD5A1D"/>
    <w:rsid w:val="00DD6532"/>
    <w:rsid w:val="00DD7221"/>
    <w:rsid w:val="00DE0579"/>
    <w:rsid w:val="00DE07F4"/>
    <w:rsid w:val="00DE0F10"/>
    <w:rsid w:val="00DE2251"/>
    <w:rsid w:val="00DE2FAA"/>
    <w:rsid w:val="00DE335D"/>
    <w:rsid w:val="00DE3431"/>
    <w:rsid w:val="00DE3D83"/>
    <w:rsid w:val="00DE4604"/>
    <w:rsid w:val="00DE4D6F"/>
    <w:rsid w:val="00DE5D95"/>
    <w:rsid w:val="00DE6494"/>
    <w:rsid w:val="00DE749D"/>
    <w:rsid w:val="00DF0B1B"/>
    <w:rsid w:val="00DF2B59"/>
    <w:rsid w:val="00DF33DC"/>
    <w:rsid w:val="00DF3555"/>
    <w:rsid w:val="00DF47E7"/>
    <w:rsid w:val="00DF52B6"/>
    <w:rsid w:val="00DF52D0"/>
    <w:rsid w:val="00DF63F5"/>
    <w:rsid w:val="00DF644E"/>
    <w:rsid w:val="00DF6B3C"/>
    <w:rsid w:val="00DF6B67"/>
    <w:rsid w:val="00E01877"/>
    <w:rsid w:val="00E0252C"/>
    <w:rsid w:val="00E03283"/>
    <w:rsid w:val="00E03337"/>
    <w:rsid w:val="00E034F8"/>
    <w:rsid w:val="00E042FF"/>
    <w:rsid w:val="00E05923"/>
    <w:rsid w:val="00E0643D"/>
    <w:rsid w:val="00E066EF"/>
    <w:rsid w:val="00E114AE"/>
    <w:rsid w:val="00E12199"/>
    <w:rsid w:val="00E12994"/>
    <w:rsid w:val="00E133BD"/>
    <w:rsid w:val="00E13406"/>
    <w:rsid w:val="00E13A30"/>
    <w:rsid w:val="00E13C6D"/>
    <w:rsid w:val="00E154E6"/>
    <w:rsid w:val="00E155DC"/>
    <w:rsid w:val="00E16136"/>
    <w:rsid w:val="00E20875"/>
    <w:rsid w:val="00E21B3F"/>
    <w:rsid w:val="00E21D7E"/>
    <w:rsid w:val="00E22543"/>
    <w:rsid w:val="00E23999"/>
    <w:rsid w:val="00E239DC"/>
    <w:rsid w:val="00E26C4E"/>
    <w:rsid w:val="00E26DAE"/>
    <w:rsid w:val="00E30657"/>
    <w:rsid w:val="00E32F40"/>
    <w:rsid w:val="00E336D8"/>
    <w:rsid w:val="00E3474D"/>
    <w:rsid w:val="00E37671"/>
    <w:rsid w:val="00E400F2"/>
    <w:rsid w:val="00E41D58"/>
    <w:rsid w:val="00E43065"/>
    <w:rsid w:val="00E430BC"/>
    <w:rsid w:val="00E45D1D"/>
    <w:rsid w:val="00E4650C"/>
    <w:rsid w:val="00E46AF7"/>
    <w:rsid w:val="00E50D3E"/>
    <w:rsid w:val="00E54C3C"/>
    <w:rsid w:val="00E54D4C"/>
    <w:rsid w:val="00E56AF8"/>
    <w:rsid w:val="00E57A8C"/>
    <w:rsid w:val="00E609B1"/>
    <w:rsid w:val="00E62823"/>
    <w:rsid w:val="00E628E5"/>
    <w:rsid w:val="00E640DB"/>
    <w:rsid w:val="00E65867"/>
    <w:rsid w:val="00E662CD"/>
    <w:rsid w:val="00E6646B"/>
    <w:rsid w:val="00E668DD"/>
    <w:rsid w:val="00E70E02"/>
    <w:rsid w:val="00E71AE0"/>
    <w:rsid w:val="00E72AFA"/>
    <w:rsid w:val="00E74767"/>
    <w:rsid w:val="00E75798"/>
    <w:rsid w:val="00E75BB9"/>
    <w:rsid w:val="00E76285"/>
    <w:rsid w:val="00E77BC1"/>
    <w:rsid w:val="00E81E19"/>
    <w:rsid w:val="00E81E71"/>
    <w:rsid w:val="00E82317"/>
    <w:rsid w:val="00E82EE1"/>
    <w:rsid w:val="00E83C1A"/>
    <w:rsid w:val="00E85D75"/>
    <w:rsid w:val="00E86668"/>
    <w:rsid w:val="00E873BF"/>
    <w:rsid w:val="00E90C29"/>
    <w:rsid w:val="00E90E2F"/>
    <w:rsid w:val="00E919CD"/>
    <w:rsid w:val="00E931E0"/>
    <w:rsid w:val="00E94024"/>
    <w:rsid w:val="00E95ECF"/>
    <w:rsid w:val="00E96AE5"/>
    <w:rsid w:val="00E975AB"/>
    <w:rsid w:val="00EA1552"/>
    <w:rsid w:val="00EA195C"/>
    <w:rsid w:val="00EA433F"/>
    <w:rsid w:val="00EA5756"/>
    <w:rsid w:val="00EA6AE7"/>
    <w:rsid w:val="00EA7DE8"/>
    <w:rsid w:val="00EB0430"/>
    <w:rsid w:val="00EB057A"/>
    <w:rsid w:val="00EB0D58"/>
    <w:rsid w:val="00EB314B"/>
    <w:rsid w:val="00EB37CF"/>
    <w:rsid w:val="00EB5E12"/>
    <w:rsid w:val="00EB5F0D"/>
    <w:rsid w:val="00EC0049"/>
    <w:rsid w:val="00EC168E"/>
    <w:rsid w:val="00EC369C"/>
    <w:rsid w:val="00EC3AA9"/>
    <w:rsid w:val="00EC6FF9"/>
    <w:rsid w:val="00EC70FF"/>
    <w:rsid w:val="00ED222C"/>
    <w:rsid w:val="00ED3BD0"/>
    <w:rsid w:val="00ED5828"/>
    <w:rsid w:val="00EE12F9"/>
    <w:rsid w:val="00EE28E0"/>
    <w:rsid w:val="00EE5882"/>
    <w:rsid w:val="00EE645F"/>
    <w:rsid w:val="00EE673C"/>
    <w:rsid w:val="00EE6B9A"/>
    <w:rsid w:val="00EE78CC"/>
    <w:rsid w:val="00EF00A1"/>
    <w:rsid w:val="00EF00F9"/>
    <w:rsid w:val="00EF0896"/>
    <w:rsid w:val="00EF2462"/>
    <w:rsid w:val="00EF2FC1"/>
    <w:rsid w:val="00EF3624"/>
    <w:rsid w:val="00EF3E5A"/>
    <w:rsid w:val="00EF5084"/>
    <w:rsid w:val="00EF5B3B"/>
    <w:rsid w:val="00EF5FAC"/>
    <w:rsid w:val="00EF6C87"/>
    <w:rsid w:val="00EF7729"/>
    <w:rsid w:val="00EF7C2F"/>
    <w:rsid w:val="00F02163"/>
    <w:rsid w:val="00F03134"/>
    <w:rsid w:val="00F05097"/>
    <w:rsid w:val="00F05F9B"/>
    <w:rsid w:val="00F11241"/>
    <w:rsid w:val="00F119D3"/>
    <w:rsid w:val="00F132BD"/>
    <w:rsid w:val="00F14E0B"/>
    <w:rsid w:val="00F172EC"/>
    <w:rsid w:val="00F17FBC"/>
    <w:rsid w:val="00F20F27"/>
    <w:rsid w:val="00F2517B"/>
    <w:rsid w:val="00F25E8C"/>
    <w:rsid w:val="00F25ECF"/>
    <w:rsid w:val="00F272CA"/>
    <w:rsid w:val="00F33A49"/>
    <w:rsid w:val="00F3402D"/>
    <w:rsid w:val="00F3471B"/>
    <w:rsid w:val="00F34A35"/>
    <w:rsid w:val="00F35CC0"/>
    <w:rsid w:val="00F36345"/>
    <w:rsid w:val="00F411B1"/>
    <w:rsid w:val="00F424D6"/>
    <w:rsid w:val="00F42846"/>
    <w:rsid w:val="00F42B21"/>
    <w:rsid w:val="00F43FDA"/>
    <w:rsid w:val="00F44A4F"/>
    <w:rsid w:val="00F45314"/>
    <w:rsid w:val="00F46CA0"/>
    <w:rsid w:val="00F47D80"/>
    <w:rsid w:val="00F47E94"/>
    <w:rsid w:val="00F52F27"/>
    <w:rsid w:val="00F53181"/>
    <w:rsid w:val="00F53698"/>
    <w:rsid w:val="00F53B0B"/>
    <w:rsid w:val="00F55777"/>
    <w:rsid w:val="00F55902"/>
    <w:rsid w:val="00F55956"/>
    <w:rsid w:val="00F56F74"/>
    <w:rsid w:val="00F57FBA"/>
    <w:rsid w:val="00F61DAD"/>
    <w:rsid w:val="00F62B66"/>
    <w:rsid w:val="00F64BFF"/>
    <w:rsid w:val="00F658A1"/>
    <w:rsid w:val="00F6661A"/>
    <w:rsid w:val="00F6685C"/>
    <w:rsid w:val="00F773F7"/>
    <w:rsid w:val="00F806F1"/>
    <w:rsid w:val="00F82CD8"/>
    <w:rsid w:val="00F842BC"/>
    <w:rsid w:val="00F8450E"/>
    <w:rsid w:val="00F850B4"/>
    <w:rsid w:val="00F85EFF"/>
    <w:rsid w:val="00F868E1"/>
    <w:rsid w:val="00F86905"/>
    <w:rsid w:val="00F87587"/>
    <w:rsid w:val="00F87798"/>
    <w:rsid w:val="00F87B81"/>
    <w:rsid w:val="00F92457"/>
    <w:rsid w:val="00F92ABE"/>
    <w:rsid w:val="00F94235"/>
    <w:rsid w:val="00F95804"/>
    <w:rsid w:val="00FA072B"/>
    <w:rsid w:val="00FA0CDB"/>
    <w:rsid w:val="00FA16D7"/>
    <w:rsid w:val="00FA1DDB"/>
    <w:rsid w:val="00FA45BB"/>
    <w:rsid w:val="00FA4651"/>
    <w:rsid w:val="00FA5218"/>
    <w:rsid w:val="00FA5867"/>
    <w:rsid w:val="00FA5AE3"/>
    <w:rsid w:val="00FA6000"/>
    <w:rsid w:val="00FA658D"/>
    <w:rsid w:val="00FA66D2"/>
    <w:rsid w:val="00FB0D9A"/>
    <w:rsid w:val="00FB0FC8"/>
    <w:rsid w:val="00FB164C"/>
    <w:rsid w:val="00FB1B60"/>
    <w:rsid w:val="00FB1E8C"/>
    <w:rsid w:val="00FB39AF"/>
    <w:rsid w:val="00FB51E4"/>
    <w:rsid w:val="00FB5964"/>
    <w:rsid w:val="00FB6415"/>
    <w:rsid w:val="00FB67D1"/>
    <w:rsid w:val="00FB7351"/>
    <w:rsid w:val="00FC063F"/>
    <w:rsid w:val="00FC0F59"/>
    <w:rsid w:val="00FC115D"/>
    <w:rsid w:val="00FC1B2B"/>
    <w:rsid w:val="00FC237C"/>
    <w:rsid w:val="00FC404E"/>
    <w:rsid w:val="00FC4BA7"/>
    <w:rsid w:val="00FC5AA8"/>
    <w:rsid w:val="00FC5B20"/>
    <w:rsid w:val="00FC68F5"/>
    <w:rsid w:val="00FD14A5"/>
    <w:rsid w:val="00FD1870"/>
    <w:rsid w:val="00FD31B0"/>
    <w:rsid w:val="00FD3E3D"/>
    <w:rsid w:val="00FD750E"/>
    <w:rsid w:val="00FE3138"/>
    <w:rsid w:val="00FE54F8"/>
    <w:rsid w:val="00FF1C8B"/>
    <w:rsid w:val="00FF27DB"/>
    <w:rsid w:val="00FF2ED8"/>
    <w:rsid w:val="00FF33FD"/>
    <w:rsid w:val="00FF390A"/>
    <w:rsid w:val="00FF48DA"/>
    <w:rsid w:val="00FF527F"/>
    <w:rsid w:val="00FF680F"/>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0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1800D5"/>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AF1481"/>
    <w:pPr>
      <w:keepNext/>
      <w:keepLines/>
      <w:widowControl w:val="0"/>
      <w:adjustRightInd/>
      <w:snapToGrid/>
      <w:spacing w:before="260" w:after="260" w:line="413" w:lineRule="auto"/>
      <w:jc w:val="both"/>
      <w:outlineLvl w:val="1"/>
    </w:pPr>
    <w:rPr>
      <w:rFonts w:ascii="Arial" w:eastAsia="黑体" w:hAnsi="Arial" w:cs="Times New Roman"/>
      <w:bCs/>
      <w:kern w:val="2"/>
      <w:sz w:val="30"/>
      <w:szCs w:val="32"/>
    </w:rPr>
  </w:style>
  <w:style w:type="paragraph" w:styleId="3">
    <w:name w:val="heading 3"/>
    <w:basedOn w:val="a"/>
    <w:next w:val="a"/>
    <w:link w:val="3Char"/>
    <w:qFormat/>
    <w:rsid w:val="00AF1481"/>
    <w:pPr>
      <w:keepNext/>
      <w:keepLines/>
      <w:widowControl w:val="0"/>
      <w:adjustRightInd/>
      <w:snapToGrid/>
      <w:spacing w:before="260" w:after="260" w:line="413" w:lineRule="auto"/>
      <w:jc w:val="both"/>
      <w:outlineLvl w:val="2"/>
    </w:pPr>
    <w:rPr>
      <w:rFonts w:ascii="Times New Roman" w:eastAsia="黑体" w:hAnsi="Times New Roman" w:cs="Times New Roman"/>
      <w:b/>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EA195C"/>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EA195C"/>
    <w:rPr>
      <w:rFonts w:ascii="Tahoma" w:hAnsi="Tahoma"/>
      <w:sz w:val="18"/>
      <w:szCs w:val="18"/>
    </w:rPr>
  </w:style>
  <w:style w:type="paragraph" w:styleId="a4">
    <w:name w:val="footer"/>
    <w:basedOn w:val="a"/>
    <w:link w:val="Char0"/>
    <w:uiPriority w:val="99"/>
    <w:unhideWhenUsed/>
    <w:rsid w:val="00EA195C"/>
    <w:pPr>
      <w:tabs>
        <w:tab w:val="center" w:pos="4153"/>
        <w:tab w:val="right" w:pos="8306"/>
      </w:tabs>
    </w:pPr>
    <w:rPr>
      <w:sz w:val="18"/>
      <w:szCs w:val="18"/>
    </w:rPr>
  </w:style>
  <w:style w:type="character" w:customStyle="1" w:styleId="Char0">
    <w:name w:val="页脚 Char"/>
    <w:basedOn w:val="a0"/>
    <w:link w:val="a4"/>
    <w:uiPriority w:val="99"/>
    <w:rsid w:val="00EA195C"/>
    <w:rPr>
      <w:rFonts w:ascii="Tahoma" w:hAnsi="Tahoma"/>
      <w:sz w:val="18"/>
      <w:szCs w:val="18"/>
    </w:rPr>
  </w:style>
  <w:style w:type="paragraph" w:styleId="a5">
    <w:name w:val="Date"/>
    <w:basedOn w:val="a"/>
    <w:next w:val="a"/>
    <w:link w:val="Char1"/>
    <w:uiPriority w:val="99"/>
    <w:semiHidden/>
    <w:unhideWhenUsed/>
    <w:rsid w:val="00EE6B9A"/>
    <w:pPr>
      <w:ind w:leftChars="2500" w:left="100"/>
    </w:pPr>
  </w:style>
  <w:style w:type="character" w:customStyle="1" w:styleId="Char1">
    <w:name w:val="日期 Char"/>
    <w:basedOn w:val="a0"/>
    <w:link w:val="a5"/>
    <w:uiPriority w:val="99"/>
    <w:semiHidden/>
    <w:rsid w:val="00EE6B9A"/>
    <w:rPr>
      <w:rFonts w:ascii="Tahoma" w:hAnsi="Tahoma"/>
    </w:rPr>
  </w:style>
  <w:style w:type="paragraph" w:styleId="a6">
    <w:name w:val="Balloon Text"/>
    <w:basedOn w:val="a"/>
    <w:link w:val="Char2"/>
    <w:uiPriority w:val="99"/>
    <w:semiHidden/>
    <w:unhideWhenUsed/>
    <w:rsid w:val="00EF7C2F"/>
    <w:pPr>
      <w:spacing w:after="0"/>
    </w:pPr>
    <w:rPr>
      <w:sz w:val="18"/>
      <w:szCs w:val="18"/>
    </w:rPr>
  </w:style>
  <w:style w:type="character" w:customStyle="1" w:styleId="Char2">
    <w:name w:val="批注框文本 Char"/>
    <w:basedOn w:val="a0"/>
    <w:link w:val="a6"/>
    <w:uiPriority w:val="99"/>
    <w:semiHidden/>
    <w:rsid w:val="00EF7C2F"/>
    <w:rPr>
      <w:rFonts w:ascii="Tahoma" w:hAnsi="Tahoma"/>
      <w:sz w:val="18"/>
      <w:szCs w:val="18"/>
    </w:rPr>
  </w:style>
  <w:style w:type="character" w:customStyle="1" w:styleId="2Char">
    <w:name w:val="标题 2 Char"/>
    <w:basedOn w:val="a0"/>
    <w:link w:val="2"/>
    <w:rsid w:val="00AF1481"/>
    <w:rPr>
      <w:rFonts w:ascii="Arial" w:eastAsia="黑体" w:hAnsi="Arial" w:cs="Times New Roman"/>
      <w:bCs/>
      <w:kern w:val="2"/>
      <w:sz w:val="30"/>
      <w:szCs w:val="32"/>
    </w:rPr>
  </w:style>
  <w:style w:type="character" w:customStyle="1" w:styleId="3Char">
    <w:name w:val="标题 3 Char"/>
    <w:basedOn w:val="a0"/>
    <w:link w:val="3"/>
    <w:rsid w:val="00AF1481"/>
    <w:rPr>
      <w:rFonts w:ascii="Times New Roman" w:eastAsia="黑体" w:hAnsi="Times New Roman" w:cs="Times New Roman"/>
      <w:b/>
      <w:bCs/>
      <w:kern w:val="2"/>
      <w:sz w:val="28"/>
      <w:szCs w:val="32"/>
    </w:rPr>
  </w:style>
  <w:style w:type="character" w:styleId="a7">
    <w:name w:val="Placeholder Text"/>
    <w:basedOn w:val="a0"/>
    <w:uiPriority w:val="99"/>
    <w:semiHidden/>
    <w:rsid w:val="009D68E4"/>
    <w:rPr>
      <w:color w:val="808080"/>
    </w:rPr>
  </w:style>
  <w:style w:type="paragraph" w:styleId="a8">
    <w:name w:val="Normal (Web)"/>
    <w:basedOn w:val="a"/>
    <w:rsid w:val="009F3330"/>
    <w:pPr>
      <w:adjustRightInd/>
      <w:snapToGrid/>
      <w:spacing w:before="100" w:beforeAutospacing="1" w:after="100" w:afterAutospacing="1"/>
    </w:pPr>
    <w:rPr>
      <w:rFonts w:ascii="宋体" w:eastAsia="宋体" w:hAnsi="宋体" w:cs="宋体"/>
      <w:sz w:val="24"/>
      <w:szCs w:val="24"/>
    </w:rPr>
  </w:style>
  <w:style w:type="character" w:customStyle="1" w:styleId="1Char">
    <w:name w:val="标题 1 Char"/>
    <w:basedOn w:val="a0"/>
    <w:link w:val="1"/>
    <w:uiPriority w:val="9"/>
    <w:rsid w:val="001800D5"/>
    <w:rPr>
      <w:rFonts w:ascii="Tahoma" w:hAnsi="Tahoma"/>
      <w:b/>
      <w:bCs/>
      <w:kern w:val="44"/>
      <w:sz w:val="44"/>
      <w:szCs w:val="44"/>
    </w:rPr>
  </w:style>
  <w:style w:type="paragraph" w:styleId="a9">
    <w:name w:val="Document Map"/>
    <w:basedOn w:val="a"/>
    <w:link w:val="Char3"/>
    <w:uiPriority w:val="99"/>
    <w:semiHidden/>
    <w:unhideWhenUsed/>
    <w:rsid w:val="00A36B4C"/>
    <w:rPr>
      <w:rFonts w:ascii="宋体" w:eastAsia="宋体"/>
      <w:sz w:val="18"/>
      <w:szCs w:val="18"/>
    </w:rPr>
  </w:style>
  <w:style w:type="character" w:customStyle="1" w:styleId="Char3">
    <w:name w:val="文档结构图 Char"/>
    <w:basedOn w:val="a0"/>
    <w:link w:val="a9"/>
    <w:uiPriority w:val="99"/>
    <w:semiHidden/>
    <w:rsid w:val="00A36B4C"/>
    <w:rPr>
      <w:rFonts w:ascii="宋体" w:eastAsia="宋体" w:hAnsi="Tahoma"/>
      <w:sz w:val="18"/>
      <w:szCs w:val="18"/>
    </w:rPr>
  </w:style>
  <w:style w:type="paragraph" w:styleId="aa">
    <w:name w:val="List Paragraph"/>
    <w:basedOn w:val="a"/>
    <w:uiPriority w:val="34"/>
    <w:qFormat/>
    <w:rsid w:val="00E0643D"/>
    <w:pPr>
      <w:ind w:firstLineChars="200" w:firstLine="420"/>
    </w:pPr>
  </w:style>
  <w:style w:type="paragraph" w:styleId="TOC">
    <w:name w:val="TOC Heading"/>
    <w:basedOn w:val="1"/>
    <w:next w:val="a"/>
    <w:uiPriority w:val="39"/>
    <w:semiHidden/>
    <w:unhideWhenUsed/>
    <w:qFormat/>
    <w:rsid w:val="00FC063F"/>
    <w:pPr>
      <w:adjustRightInd/>
      <w:snapToGrid/>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A731E7"/>
    <w:pPr>
      <w:tabs>
        <w:tab w:val="right" w:leader="dot" w:pos="9016"/>
      </w:tabs>
      <w:spacing w:after="0" w:line="360" w:lineRule="auto"/>
    </w:pPr>
    <w:rPr>
      <w:rFonts w:ascii="Times New Roman" w:eastAsiaTheme="minorEastAsia" w:hAnsiTheme="minorEastAsia" w:cs="Times New Roman"/>
      <w:bCs/>
      <w:smallCaps/>
      <w:noProof/>
      <w:color w:val="000000" w:themeColor="text1"/>
      <w:sz w:val="24"/>
      <w:szCs w:val="24"/>
    </w:rPr>
  </w:style>
  <w:style w:type="paragraph" w:styleId="10">
    <w:name w:val="toc 1"/>
    <w:basedOn w:val="a"/>
    <w:next w:val="a"/>
    <w:autoRedefine/>
    <w:uiPriority w:val="39"/>
    <w:unhideWhenUsed/>
    <w:qFormat/>
    <w:rsid w:val="00FC063F"/>
    <w:pPr>
      <w:spacing w:before="120" w:after="120"/>
    </w:pPr>
    <w:rPr>
      <w:rFonts w:asciiTheme="minorHAnsi" w:hAnsiTheme="minorHAnsi" w:cstheme="minorHAnsi"/>
      <w:b/>
      <w:bCs/>
      <w:caps/>
      <w:sz w:val="20"/>
      <w:szCs w:val="20"/>
    </w:rPr>
  </w:style>
  <w:style w:type="paragraph" w:styleId="30">
    <w:name w:val="toc 3"/>
    <w:basedOn w:val="a"/>
    <w:next w:val="a"/>
    <w:autoRedefine/>
    <w:uiPriority w:val="39"/>
    <w:unhideWhenUsed/>
    <w:qFormat/>
    <w:rsid w:val="00FC063F"/>
    <w:pPr>
      <w:spacing w:after="0"/>
      <w:ind w:left="440"/>
    </w:pPr>
    <w:rPr>
      <w:rFonts w:asciiTheme="minorHAnsi" w:hAnsiTheme="minorHAnsi" w:cstheme="minorHAnsi"/>
      <w:i/>
      <w:iCs/>
      <w:sz w:val="20"/>
      <w:szCs w:val="20"/>
    </w:rPr>
  </w:style>
  <w:style w:type="character" w:styleId="ab">
    <w:name w:val="Hyperlink"/>
    <w:basedOn w:val="a0"/>
    <w:uiPriority w:val="99"/>
    <w:unhideWhenUsed/>
    <w:rsid w:val="00FC063F"/>
    <w:rPr>
      <w:color w:val="0000FF" w:themeColor="hyperlink"/>
      <w:u w:val="single"/>
    </w:rPr>
  </w:style>
  <w:style w:type="paragraph" w:styleId="4">
    <w:name w:val="toc 4"/>
    <w:basedOn w:val="a"/>
    <w:next w:val="a"/>
    <w:autoRedefine/>
    <w:uiPriority w:val="39"/>
    <w:unhideWhenUsed/>
    <w:rsid w:val="00FC063F"/>
    <w:pPr>
      <w:spacing w:after="0"/>
      <w:ind w:left="660"/>
    </w:pPr>
    <w:rPr>
      <w:rFonts w:asciiTheme="minorHAnsi" w:hAnsiTheme="minorHAnsi" w:cstheme="minorHAnsi"/>
      <w:sz w:val="18"/>
      <w:szCs w:val="18"/>
    </w:rPr>
  </w:style>
  <w:style w:type="paragraph" w:styleId="5">
    <w:name w:val="toc 5"/>
    <w:basedOn w:val="a"/>
    <w:next w:val="a"/>
    <w:autoRedefine/>
    <w:uiPriority w:val="39"/>
    <w:unhideWhenUsed/>
    <w:rsid w:val="00FC063F"/>
    <w:pPr>
      <w:spacing w:after="0"/>
      <w:ind w:left="880"/>
    </w:pPr>
    <w:rPr>
      <w:rFonts w:asciiTheme="minorHAnsi" w:hAnsiTheme="minorHAnsi" w:cstheme="minorHAnsi"/>
      <w:sz w:val="18"/>
      <w:szCs w:val="18"/>
    </w:rPr>
  </w:style>
  <w:style w:type="paragraph" w:styleId="6">
    <w:name w:val="toc 6"/>
    <w:basedOn w:val="a"/>
    <w:next w:val="a"/>
    <w:autoRedefine/>
    <w:uiPriority w:val="39"/>
    <w:unhideWhenUsed/>
    <w:rsid w:val="00FC063F"/>
    <w:pPr>
      <w:spacing w:after="0"/>
      <w:ind w:left="1100"/>
    </w:pPr>
    <w:rPr>
      <w:rFonts w:asciiTheme="minorHAnsi" w:hAnsiTheme="minorHAnsi" w:cstheme="minorHAnsi"/>
      <w:sz w:val="18"/>
      <w:szCs w:val="18"/>
    </w:rPr>
  </w:style>
  <w:style w:type="paragraph" w:styleId="7">
    <w:name w:val="toc 7"/>
    <w:basedOn w:val="a"/>
    <w:next w:val="a"/>
    <w:autoRedefine/>
    <w:uiPriority w:val="39"/>
    <w:unhideWhenUsed/>
    <w:rsid w:val="00FC063F"/>
    <w:pPr>
      <w:spacing w:after="0"/>
      <w:ind w:left="1320"/>
    </w:pPr>
    <w:rPr>
      <w:rFonts w:asciiTheme="minorHAnsi" w:hAnsiTheme="minorHAnsi" w:cstheme="minorHAnsi"/>
      <w:sz w:val="18"/>
      <w:szCs w:val="18"/>
    </w:rPr>
  </w:style>
  <w:style w:type="paragraph" w:styleId="8">
    <w:name w:val="toc 8"/>
    <w:basedOn w:val="a"/>
    <w:next w:val="a"/>
    <w:autoRedefine/>
    <w:uiPriority w:val="39"/>
    <w:unhideWhenUsed/>
    <w:rsid w:val="00FC063F"/>
    <w:pPr>
      <w:spacing w:after="0"/>
      <w:ind w:left="1540"/>
    </w:pPr>
    <w:rPr>
      <w:rFonts w:asciiTheme="minorHAnsi" w:hAnsiTheme="minorHAnsi" w:cstheme="minorHAnsi"/>
      <w:sz w:val="18"/>
      <w:szCs w:val="18"/>
    </w:rPr>
  </w:style>
  <w:style w:type="paragraph" w:styleId="9">
    <w:name w:val="toc 9"/>
    <w:basedOn w:val="a"/>
    <w:next w:val="a"/>
    <w:autoRedefine/>
    <w:uiPriority w:val="39"/>
    <w:unhideWhenUsed/>
    <w:rsid w:val="00FC063F"/>
    <w:pPr>
      <w:spacing w:after="0"/>
      <w:ind w:left="1760"/>
    </w:pPr>
    <w:rPr>
      <w:rFonts w:asciiTheme="minorHAnsi" w:hAnsiTheme="minorHAnsi" w:cstheme="minorHAnsi"/>
      <w:sz w:val="18"/>
      <w:szCs w:val="18"/>
    </w:rPr>
  </w:style>
  <w:style w:type="paragraph" w:customStyle="1" w:styleId="tgt1">
    <w:name w:val="tgt1"/>
    <w:basedOn w:val="a"/>
    <w:rsid w:val="004F7A8D"/>
    <w:pPr>
      <w:adjustRightInd/>
      <w:snapToGrid/>
      <w:spacing w:after="150"/>
    </w:pPr>
    <w:rPr>
      <w:rFonts w:ascii="宋体" w:eastAsia="宋体" w:hAnsi="宋体" w:cs="宋体"/>
      <w:sz w:val="24"/>
      <w:szCs w:val="24"/>
    </w:rPr>
  </w:style>
  <w:style w:type="character" w:customStyle="1" w:styleId="orange">
    <w:name w:val="orange"/>
    <w:basedOn w:val="a0"/>
    <w:rsid w:val="00AF3480"/>
  </w:style>
  <w:style w:type="character" w:customStyle="1" w:styleId="green">
    <w:name w:val="green"/>
    <w:basedOn w:val="a0"/>
    <w:rsid w:val="00AF3480"/>
  </w:style>
</w:styles>
</file>

<file path=word/webSettings.xml><?xml version="1.0" encoding="utf-8"?>
<w:webSettings xmlns:r="http://schemas.openxmlformats.org/officeDocument/2006/relationships" xmlns:w="http://schemas.openxmlformats.org/wordprocessingml/2006/main">
  <w:divs>
    <w:div w:id="740908153">
      <w:bodyDiv w:val="1"/>
      <w:marLeft w:val="0"/>
      <w:marRight w:val="0"/>
      <w:marTop w:val="0"/>
      <w:marBottom w:val="0"/>
      <w:divBdr>
        <w:top w:val="none" w:sz="0" w:space="0" w:color="auto"/>
        <w:left w:val="none" w:sz="0" w:space="0" w:color="auto"/>
        <w:bottom w:val="none" w:sz="0" w:space="0" w:color="auto"/>
        <w:right w:val="none" w:sz="0" w:space="0" w:color="auto"/>
      </w:divBdr>
      <w:divsChild>
        <w:div w:id="1336150334">
          <w:marLeft w:val="0"/>
          <w:marRight w:val="0"/>
          <w:marTop w:val="0"/>
          <w:marBottom w:val="0"/>
          <w:divBdr>
            <w:top w:val="none" w:sz="0" w:space="0" w:color="auto"/>
            <w:left w:val="none" w:sz="0" w:space="0" w:color="auto"/>
            <w:bottom w:val="none" w:sz="0" w:space="0" w:color="auto"/>
            <w:right w:val="none" w:sz="0" w:space="0" w:color="auto"/>
          </w:divBdr>
          <w:divsChild>
            <w:div w:id="1686788161">
              <w:marLeft w:val="0"/>
              <w:marRight w:val="0"/>
              <w:marTop w:val="100"/>
              <w:marBottom w:val="100"/>
              <w:divBdr>
                <w:top w:val="none" w:sz="0" w:space="0" w:color="auto"/>
                <w:left w:val="none" w:sz="0" w:space="0" w:color="auto"/>
                <w:bottom w:val="none" w:sz="0" w:space="0" w:color="auto"/>
                <w:right w:val="none" w:sz="0" w:space="0" w:color="auto"/>
              </w:divBdr>
              <w:divsChild>
                <w:div w:id="2063208371">
                  <w:marLeft w:val="0"/>
                  <w:marRight w:val="0"/>
                  <w:marTop w:val="150"/>
                  <w:marBottom w:val="225"/>
                  <w:divBdr>
                    <w:top w:val="none" w:sz="0" w:space="0" w:color="auto"/>
                    <w:left w:val="none" w:sz="0" w:space="0" w:color="auto"/>
                    <w:bottom w:val="none" w:sz="0" w:space="0" w:color="auto"/>
                    <w:right w:val="none" w:sz="0" w:space="0" w:color="auto"/>
                  </w:divBdr>
                  <w:divsChild>
                    <w:div w:id="30061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431411">
      <w:bodyDiv w:val="1"/>
      <w:marLeft w:val="0"/>
      <w:marRight w:val="0"/>
      <w:marTop w:val="0"/>
      <w:marBottom w:val="0"/>
      <w:divBdr>
        <w:top w:val="none" w:sz="0" w:space="0" w:color="auto"/>
        <w:left w:val="none" w:sz="0" w:space="0" w:color="auto"/>
        <w:bottom w:val="none" w:sz="0" w:space="0" w:color="auto"/>
        <w:right w:val="none" w:sz="0" w:space="0" w:color="auto"/>
      </w:divBdr>
    </w:div>
    <w:div w:id="176167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9.htm" TargetMode="External"/><Relationship Id="rId18"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14.htm"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image" Target="media/image22.jpeg"/><Relationship Id="rId47" Type="http://schemas.openxmlformats.org/officeDocument/2006/relationships/image" Target="media/image27.emf"/><Relationship Id="rId50" Type="http://schemas.openxmlformats.org/officeDocument/2006/relationships/oleObject" Target="embeddings/oleObject2.bin"/><Relationship Id="rId55" Type="http://schemas.openxmlformats.org/officeDocument/2006/relationships/image" Target="media/image32.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12.htm" TargetMode="External"/><Relationship Id="rId20" Type="http://schemas.openxmlformats.org/officeDocument/2006/relationships/hyperlink" Target="javascript:;" TargetMode="External"/><Relationship Id="rId29" Type="http://schemas.openxmlformats.org/officeDocument/2006/relationships/image" Target="media/image9.jpeg"/><Relationship Id="rId41" Type="http://schemas.openxmlformats.org/officeDocument/2006/relationships/image" Target="media/image21.jpeg"/><Relationship Id="rId54" Type="http://schemas.openxmlformats.org/officeDocument/2006/relationships/image" Target="media/image31.png"/><Relationship Id="rId62" Type="http://schemas.openxmlformats.org/officeDocument/2006/relationships/image" Target="media/image3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7.htm" TargetMode="External"/><Relationship Id="rId24" Type="http://schemas.openxmlformats.org/officeDocument/2006/relationships/hyperlink" Target="javascript:;" TargetMode="External"/><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jpeg"/><Relationship Id="rId53" Type="http://schemas.openxmlformats.org/officeDocument/2006/relationships/image" Target="media/image30.png"/><Relationship Id="rId58" Type="http://schemas.openxmlformats.org/officeDocument/2006/relationships/image" Target="media/image35.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11.htm" TargetMode="External"/><Relationship Id="rId23" Type="http://schemas.openxmlformats.org/officeDocument/2006/relationships/image" Target="media/image5.pn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8.emf"/><Relationship Id="rId57" Type="http://schemas.openxmlformats.org/officeDocument/2006/relationships/image" Target="media/image34.jpeg"/><Relationship Id="rId61" Type="http://schemas.openxmlformats.org/officeDocument/2006/relationships/image" Target="media/image38.jpeg"/><Relationship Id="rId10" Type="http://schemas.openxmlformats.org/officeDocument/2006/relationships/footer" Target="footer1.xml"/><Relationship Id="rId19" Type="http://schemas.openxmlformats.org/officeDocument/2006/relationships/hyperlink" Target="javascript:;"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oleObject" Target="embeddings/oleObject3.bin"/><Relationship Id="rId60" Type="http://schemas.openxmlformats.org/officeDocument/2006/relationships/image" Target="media/image37.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10.htm" TargetMode="Externa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oleObject" Target="embeddings/oleObject1.bin"/><Relationship Id="rId56" Type="http://schemas.openxmlformats.org/officeDocument/2006/relationships/image" Target="media/image33.pn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8.htm" TargetMode="External"/><Relationship Id="rId17" Type="http://schemas.openxmlformats.org/officeDocument/2006/relationships/hyperlink" Target="file:///E:\Desktop\PaperFree%E6%A3%80%E6%B5%8B%E6%8A%A5%E5%91%8A_%E6%AF%95%E4%B8%9A%E8%AE%BA%E6%96%87%20-%E9%99%88%E7%82%9C_%E9%99%88%E7%82%9C\%E3%80%8A%E6%AF%95%E4%B8%9A%E8%AE%BA%E6%96%87%20-%E9%99%88%E7%82%9C%E3%80%8B%E6%96%87%E6%A1%A3%E6%A3%80%E6%B5%8B%E6%8A%A5%E5%91%8A\htmls\sentence_detail\13.htm" TargetMode="External"/><Relationship Id="rId25" Type="http://schemas.openxmlformats.org/officeDocument/2006/relationships/hyperlink" Target="javascript:;" TargetMode="External"/><Relationship Id="rId33" Type="http://schemas.openxmlformats.org/officeDocument/2006/relationships/image" Target="media/image13.png"/><Relationship Id="rId38" Type="http://schemas.openxmlformats.org/officeDocument/2006/relationships/image" Target="media/image18.jpeg"/><Relationship Id="rId46" Type="http://schemas.openxmlformats.org/officeDocument/2006/relationships/image" Target="media/image26.png"/><Relationship Id="rId59" Type="http://schemas.openxmlformats.org/officeDocument/2006/relationships/image" Target="media/image3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9BD3389-4619-44C0-B74E-8B3F52731A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44</Pages>
  <Words>3940</Words>
  <Characters>22463</Characters>
  <Application>Microsoft Office Word</Application>
  <DocSecurity>0</DocSecurity>
  <Lines>187</Lines>
  <Paragraphs>52</Paragraphs>
  <ScaleCrop>false</ScaleCrop>
  <Company/>
  <LinksUpToDate>false</LinksUpToDate>
  <CharactersWithSpaces>26351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248</cp:revision>
  <dcterms:created xsi:type="dcterms:W3CDTF">2017-04-26T15:07:00Z</dcterms:created>
  <dcterms:modified xsi:type="dcterms:W3CDTF">2017-05-22T04:36:00Z</dcterms:modified>
</cp:coreProperties>
</file>